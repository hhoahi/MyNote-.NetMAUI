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98683" w14:textId="77777777" w:rsidR="00FC6581" w:rsidRPr="007C3960" w:rsidRDefault="00105189" w:rsidP="000D6DF0">
      <w:pPr>
        <w:spacing w:before="240" w:line="25" w:lineRule="atLeast"/>
        <w:jc w:val="center"/>
        <w:rPr>
          <w:rFonts w:ascii="Times New Roman" w:hAnsi="Times New Roman"/>
          <w:sz w:val="32"/>
          <w:szCs w:val="28"/>
        </w:rPr>
      </w:pPr>
      <w:r w:rsidRPr="007C3960">
        <w:rPr>
          <w:rFonts w:ascii="Times New Roman" w:hAnsi="Times New Roman"/>
          <w:b/>
          <w:bCs/>
          <w:noProof/>
          <w:sz w:val="32"/>
          <w:szCs w:val="36"/>
        </w:rPr>
        <mc:AlternateContent>
          <mc:Choice Requires="wps">
            <w:drawing>
              <wp:anchor distT="0" distB="0" distL="114300" distR="114300" simplePos="0" relativeHeight="251658240" behindDoc="0" locked="0" layoutInCell="1" allowOverlap="1" wp14:anchorId="096412CA" wp14:editId="5F318721">
                <wp:simplePos x="0" y="0"/>
                <wp:positionH relativeFrom="column">
                  <wp:posOffset>-149969</wp:posOffset>
                </wp:positionH>
                <wp:positionV relativeFrom="paragraph">
                  <wp:posOffset>-57938</wp:posOffset>
                </wp:positionV>
                <wp:extent cx="5922882" cy="9254358"/>
                <wp:effectExtent l="19050" t="19050" r="40005" b="42545"/>
                <wp:wrapNone/>
                <wp:docPr id="13" name="Rectangle 13"/>
                <wp:cNvGraphicFramePr/>
                <a:graphic xmlns:a="http://schemas.openxmlformats.org/drawingml/2006/main">
                  <a:graphicData uri="http://schemas.microsoft.com/office/word/2010/wordprocessingShape">
                    <wps:wsp>
                      <wps:cNvSpPr/>
                      <wps:spPr>
                        <a:xfrm>
                          <a:off x="0" y="0"/>
                          <a:ext cx="5922882" cy="9254358"/>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5A9867" id="Rectangle 13" o:spid="_x0000_s1026" style="position:absolute;margin-left:-11.8pt;margin-top:-4.55pt;width:466.35pt;height:728.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" filled="f" strokecolor="#1f4d78 [1604]" strokeweight="5pt">
                <v:stroke linestyle="thinThick"/>
              </v:rect>
            </w:pict>
          </mc:Fallback>
        </mc:AlternateContent>
      </w:r>
      <w:r w:rsidR="00FC6581" w:rsidRPr="007C3960">
        <w:rPr>
          <w:rFonts w:ascii="Times New Roman" w:hAnsi="Times New Roman"/>
          <w:szCs w:val="28"/>
        </w:rPr>
        <w:t xml:space="preserve">TRƯỜNG ĐẠI HỌC </w:t>
      </w:r>
      <w:r w:rsidRPr="007C3960">
        <w:rPr>
          <w:rFonts w:ascii="Times New Roman" w:hAnsi="Times New Roman"/>
          <w:szCs w:val="28"/>
        </w:rPr>
        <w:t>CÔNG NGHỆ THÔNG TIN &amp;</w:t>
      </w:r>
    </w:p>
    <w:p w14:paraId="5FBA38DD" w14:textId="618B8D6B" w:rsidR="00FC6581" w:rsidRPr="007C3960" w:rsidRDefault="00105189" w:rsidP="000D6DF0">
      <w:pPr>
        <w:keepNext/>
        <w:spacing w:before="120" w:line="25" w:lineRule="atLeast"/>
        <w:jc w:val="center"/>
        <w:rPr>
          <w:rFonts w:ascii="Times New Roman" w:hAnsi="Times New Roman"/>
          <w:szCs w:val="28"/>
        </w:rPr>
      </w:pPr>
      <w:r w:rsidRPr="007C3960">
        <w:rPr>
          <w:rFonts w:ascii="Times New Roman" w:hAnsi="Times New Roman"/>
          <w:szCs w:val="28"/>
        </w:rPr>
        <w:t xml:space="preserve">TRUYỀN THÔNG </w:t>
      </w:r>
      <w:r w:rsidR="00B70E87" w:rsidRPr="007C3960">
        <w:rPr>
          <w:rFonts w:ascii="Times New Roman" w:hAnsi="Times New Roman"/>
          <w:szCs w:val="28"/>
        </w:rPr>
        <w:t>VIỆT HÀN</w:t>
      </w:r>
    </w:p>
    <w:p w14:paraId="062457FF" w14:textId="58316F88" w:rsidR="00A55302" w:rsidRDefault="00A55302" w:rsidP="000D6DF0">
      <w:pPr>
        <w:keepNext/>
        <w:spacing w:before="120" w:line="25" w:lineRule="atLeast"/>
        <w:jc w:val="center"/>
        <w:rPr>
          <w:rFonts w:ascii="Times New Roman" w:hAnsi="Times New Roman"/>
          <w:b/>
          <w:sz w:val="36"/>
          <w:szCs w:val="28"/>
        </w:rPr>
      </w:pPr>
      <w:r w:rsidRPr="007C3960">
        <w:rPr>
          <w:rFonts w:ascii="Times New Roman" w:hAnsi="Times New Roman"/>
          <w:b/>
          <w:sz w:val="36"/>
          <w:szCs w:val="28"/>
        </w:rPr>
        <w:t>Khoa Khoa Học Máy Tính</w:t>
      </w:r>
    </w:p>
    <w:p w14:paraId="47B32DF3" w14:textId="75399A7E" w:rsidR="00576B86" w:rsidRPr="007C3960" w:rsidRDefault="00576B86" w:rsidP="000D6DF0">
      <w:pPr>
        <w:keepNext/>
        <w:spacing w:before="120" w:line="25" w:lineRule="atLeast"/>
        <w:jc w:val="center"/>
        <w:rPr>
          <w:rFonts w:ascii="Times New Roman" w:hAnsi="Times New Roman"/>
          <w:b/>
          <w:sz w:val="36"/>
          <w:szCs w:val="28"/>
        </w:rPr>
      </w:pPr>
    </w:p>
    <w:p w14:paraId="3B507FB8" w14:textId="0E794933" w:rsidR="00105189" w:rsidRPr="007C3960" w:rsidRDefault="00105189" w:rsidP="000D6DF0">
      <w:pPr>
        <w:keepNext/>
        <w:spacing w:before="120" w:line="25" w:lineRule="atLeast"/>
        <w:jc w:val="center"/>
        <w:rPr>
          <w:rFonts w:ascii="Times New Roman" w:hAnsi="Times New Roman"/>
          <w:szCs w:val="28"/>
        </w:rPr>
      </w:pPr>
      <w:r w:rsidRPr="007C3960">
        <w:rPr>
          <w:rFonts w:ascii="Times New Roman" w:hAnsi="Times New Roman"/>
          <w:noProof/>
          <w:szCs w:val="28"/>
        </w:rPr>
        <w:drawing>
          <wp:inline distT="0" distB="0" distL="0" distR="0" wp14:anchorId="0A19DC3A" wp14:editId="11E86CB9">
            <wp:extent cx="1889024" cy="1104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1" cstate="print">
                      <a:extLst>
                        <a:ext uri="{28A0092B-C50C-407E-A947-70E740481C1C}">
                          <a14:useLocalDpi xmlns:a14="http://schemas.microsoft.com/office/drawing/2010/main" val="0"/>
                        </a:ext>
                      </a:extLst>
                    </a:blip>
                    <a:srcRect r="82398"/>
                    <a:stretch/>
                  </pic:blipFill>
                  <pic:spPr bwMode="auto">
                    <a:xfrm>
                      <a:off x="0" y="0"/>
                      <a:ext cx="1898396" cy="1110382"/>
                    </a:xfrm>
                    <a:prstGeom prst="rect">
                      <a:avLst/>
                    </a:prstGeom>
                    <a:ln>
                      <a:noFill/>
                    </a:ln>
                    <a:extLst>
                      <a:ext uri="{53640926-AAD7-44D8-BBD7-CCE9431645EC}">
                        <a14:shadowObscured xmlns:a14="http://schemas.microsoft.com/office/drawing/2010/main"/>
                      </a:ext>
                    </a:extLst>
                  </pic:spPr>
                </pic:pic>
              </a:graphicData>
            </a:graphic>
          </wp:inline>
        </w:drawing>
      </w:r>
    </w:p>
    <w:p w14:paraId="1A408485" w14:textId="3B2C4DF4" w:rsidR="00FC6581" w:rsidRDefault="00FC6581" w:rsidP="000D6DF0">
      <w:pPr>
        <w:spacing w:after="120" w:line="25" w:lineRule="atLeast"/>
        <w:rPr>
          <w:rFonts w:ascii="Times New Roman" w:hAnsi="Times New Roman"/>
          <w:sz w:val="26"/>
          <w:szCs w:val="26"/>
        </w:rPr>
      </w:pPr>
    </w:p>
    <w:p w14:paraId="2DB76115" w14:textId="1A189DD1" w:rsidR="00576B86" w:rsidRDefault="00576B86" w:rsidP="000D6DF0">
      <w:pPr>
        <w:spacing w:after="120" w:line="25" w:lineRule="atLeast"/>
        <w:rPr>
          <w:rFonts w:ascii="Times New Roman" w:hAnsi="Times New Roman"/>
          <w:sz w:val="26"/>
          <w:szCs w:val="26"/>
        </w:rPr>
      </w:pPr>
    </w:p>
    <w:p w14:paraId="3D6B1871" w14:textId="482B671B" w:rsidR="00576B86" w:rsidRDefault="00576B86" w:rsidP="000D6DF0">
      <w:pPr>
        <w:spacing w:after="120" w:line="25" w:lineRule="atLeast"/>
        <w:rPr>
          <w:rFonts w:ascii="Times New Roman" w:hAnsi="Times New Roman"/>
          <w:sz w:val="26"/>
          <w:szCs w:val="26"/>
        </w:rPr>
      </w:pPr>
    </w:p>
    <w:p w14:paraId="441F4B67" w14:textId="604C476D" w:rsidR="00576B86" w:rsidRDefault="00576B86" w:rsidP="000D6DF0">
      <w:pPr>
        <w:spacing w:after="120" w:line="25" w:lineRule="atLeast"/>
        <w:rPr>
          <w:rFonts w:ascii="Times New Roman" w:hAnsi="Times New Roman"/>
          <w:sz w:val="26"/>
          <w:szCs w:val="26"/>
        </w:rPr>
      </w:pPr>
    </w:p>
    <w:p w14:paraId="695D042D" w14:textId="77777777" w:rsidR="00576B86" w:rsidRPr="007C3960" w:rsidRDefault="00576B86" w:rsidP="000D6DF0">
      <w:pPr>
        <w:spacing w:after="120" w:line="25" w:lineRule="atLeast"/>
        <w:rPr>
          <w:rFonts w:ascii="Times New Roman" w:hAnsi="Times New Roman"/>
          <w:sz w:val="26"/>
          <w:szCs w:val="26"/>
        </w:rPr>
      </w:pPr>
    </w:p>
    <w:p w14:paraId="3828B184" w14:textId="77777777" w:rsidR="00A55302" w:rsidRPr="007C3960" w:rsidRDefault="00A55302" w:rsidP="000D6DF0">
      <w:pPr>
        <w:spacing w:line="25" w:lineRule="atLeast"/>
        <w:jc w:val="center"/>
        <w:rPr>
          <w:rFonts w:ascii="Times New Roman" w:hAnsi="Times New Roman"/>
          <w:sz w:val="32"/>
          <w:szCs w:val="32"/>
        </w:rPr>
      </w:pPr>
    </w:p>
    <w:p w14:paraId="0C2EEE92" w14:textId="69D2871A" w:rsidR="00A55302" w:rsidRPr="007C3960" w:rsidRDefault="00A55302" w:rsidP="000D6DF0">
      <w:pPr>
        <w:spacing w:line="25" w:lineRule="atLeast"/>
        <w:jc w:val="center"/>
        <w:rPr>
          <w:rFonts w:ascii="Times New Roman" w:hAnsi="Times New Roman"/>
          <w:sz w:val="36"/>
          <w:szCs w:val="32"/>
        </w:rPr>
      </w:pPr>
      <w:r w:rsidRPr="007C3960">
        <w:rPr>
          <w:rFonts w:ascii="Times New Roman" w:hAnsi="Times New Roman"/>
          <w:sz w:val="36"/>
          <w:szCs w:val="32"/>
        </w:rPr>
        <w:t xml:space="preserve">ĐỒ ÁN </w:t>
      </w:r>
      <w:r w:rsidR="001C5740" w:rsidRPr="00B47229">
        <w:rPr>
          <w:rFonts w:ascii="Times New Roman" w:hAnsi="Times New Roman"/>
          <w:sz w:val="36"/>
          <w:szCs w:val="32"/>
        </w:rPr>
        <w:t>CHUYÊN NGÀNH 1</w:t>
      </w:r>
    </w:p>
    <w:p w14:paraId="755CD538" w14:textId="77777777" w:rsidR="00862D3F" w:rsidRPr="007C3960" w:rsidRDefault="001C5740" w:rsidP="000D6DF0">
      <w:pPr>
        <w:spacing w:line="25" w:lineRule="atLeast"/>
        <w:jc w:val="center"/>
        <w:rPr>
          <w:rFonts w:ascii="Times New Roman" w:hAnsi="Times New Roman"/>
          <w:b/>
          <w:sz w:val="48"/>
          <w:szCs w:val="48"/>
        </w:rPr>
      </w:pPr>
      <w:r w:rsidRPr="007C3960">
        <w:rPr>
          <w:rFonts w:ascii="Times New Roman" w:hAnsi="Times New Roman"/>
          <w:b/>
          <w:sz w:val="48"/>
          <w:szCs w:val="48"/>
        </w:rPr>
        <w:t xml:space="preserve">ỨNG DỤNG QUẢN LÝ GHI CHÚ </w:t>
      </w:r>
    </w:p>
    <w:p w14:paraId="629BAB96" w14:textId="4669ADA3" w:rsidR="00A55302" w:rsidRPr="007C3960" w:rsidRDefault="001C5740" w:rsidP="000D6DF0">
      <w:pPr>
        <w:spacing w:line="25" w:lineRule="atLeast"/>
        <w:jc w:val="center"/>
        <w:rPr>
          <w:rFonts w:ascii="Times New Roman" w:hAnsi="Times New Roman"/>
          <w:sz w:val="30"/>
          <w:szCs w:val="28"/>
        </w:rPr>
      </w:pPr>
      <w:r w:rsidRPr="007C3960">
        <w:rPr>
          <w:rFonts w:ascii="Times New Roman" w:hAnsi="Times New Roman" w:hint="eastAsia"/>
          <w:b/>
          <w:sz w:val="48"/>
          <w:szCs w:val="48"/>
        </w:rPr>
        <w:t>Đ</w:t>
      </w:r>
      <w:r w:rsidRPr="007C3960">
        <w:rPr>
          <w:rFonts w:ascii="Times New Roman" w:hAnsi="Times New Roman"/>
          <w:b/>
          <w:sz w:val="48"/>
          <w:szCs w:val="48"/>
        </w:rPr>
        <w:t>A NỀN TẢNG</w:t>
      </w:r>
      <w:r w:rsidRPr="007C3960" w:rsidDel="001C5740">
        <w:rPr>
          <w:rFonts w:ascii="Times New Roman" w:hAnsi="Times New Roman"/>
          <w:b/>
          <w:sz w:val="48"/>
          <w:szCs w:val="48"/>
        </w:rPr>
        <w:t xml:space="preserve"> </w:t>
      </w:r>
    </w:p>
    <w:p w14:paraId="09128D1C" w14:textId="77777777" w:rsidR="00A55302" w:rsidRPr="007C3960" w:rsidRDefault="00A55302" w:rsidP="000D6DF0">
      <w:pPr>
        <w:spacing w:line="25" w:lineRule="atLeast"/>
        <w:jc w:val="center"/>
        <w:rPr>
          <w:rFonts w:ascii="Times New Roman" w:hAnsi="Times New Roman"/>
          <w:sz w:val="30"/>
          <w:szCs w:val="28"/>
        </w:rPr>
      </w:pPr>
    </w:p>
    <w:p w14:paraId="4C1B46DC" w14:textId="7354E791" w:rsidR="00576B86" w:rsidRPr="007C3960" w:rsidRDefault="00576B86" w:rsidP="00576B86">
      <w:pPr>
        <w:spacing w:after="600" w:line="25" w:lineRule="atLeast"/>
        <w:rPr>
          <w:rFonts w:ascii="Times New Roman" w:hAnsi="Times New Roman"/>
          <w:b/>
          <w:sz w:val="42"/>
          <w:szCs w:val="42"/>
        </w:rPr>
      </w:pPr>
    </w:p>
    <w:p w14:paraId="788025FF" w14:textId="4C650CD7" w:rsidR="00105189" w:rsidRPr="007C3960" w:rsidRDefault="00105189" w:rsidP="000D6DF0">
      <w:pPr>
        <w:tabs>
          <w:tab w:val="left" w:pos="4536"/>
        </w:tabs>
        <w:spacing w:line="25" w:lineRule="atLeast"/>
        <w:ind w:firstLine="1701"/>
        <w:rPr>
          <w:rFonts w:ascii="Times New Roman" w:hAnsi="Times New Roman"/>
          <w:sz w:val="32"/>
          <w:szCs w:val="36"/>
        </w:rPr>
      </w:pPr>
      <w:r w:rsidRPr="007C3960">
        <w:rPr>
          <w:rFonts w:ascii="Times New Roman" w:hAnsi="Times New Roman"/>
          <w:sz w:val="32"/>
          <w:szCs w:val="36"/>
        </w:rPr>
        <w:t xml:space="preserve">Sinh viên thực hiện: </w:t>
      </w:r>
      <w:r w:rsidRPr="007C3960">
        <w:rPr>
          <w:rFonts w:ascii="Times New Roman" w:hAnsi="Times New Roman"/>
          <w:sz w:val="32"/>
          <w:szCs w:val="36"/>
        </w:rPr>
        <w:tab/>
      </w:r>
      <w:r w:rsidR="00C469AB" w:rsidRPr="007C3960">
        <w:rPr>
          <w:rFonts w:ascii="Times New Roman" w:hAnsi="Times New Roman"/>
          <w:b/>
          <w:sz w:val="32"/>
          <w:szCs w:val="36"/>
        </w:rPr>
        <w:t>TRẦN THỊ HẠNH HÒA</w:t>
      </w:r>
    </w:p>
    <w:p w14:paraId="673EAA03" w14:textId="35D83C9C" w:rsidR="00105189" w:rsidRPr="007C3960" w:rsidRDefault="00105189" w:rsidP="000D6DF0">
      <w:pPr>
        <w:tabs>
          <w:tab w:val="left" w:pos="4536"/>
        </w:tabs>
        <w:spacing w:line="25" w:lineRule="atLeast"/>
        <w:ind w:firstLine="1701"/>
        <w:rPr>
          <w:rFonts w:ascii="Times New Roman" w:hAnsi="Times New Roman"/>
          <w:b/>
          <w:sz w:val="32"/>
          <w:szCs w:val="36"/>
        </w:rPr>
      </w:pPr>
      <w:r w:rsidRPr="007C3960">
        <w:rPr>
          <w:rFonts w:ascii="Times New Roman" w:hAnsi="Times New Roman"/>
          <w:sz w:val="32"/>
          <w:szCs w:val="36"/>
        </w:rPr>
        <w:t xml:space="preserve">Lớp: </w:t>
      </w:r>
      <w:r w:rsidRPr="007C3960">
        <w:rPr>
          <w:rFonts w:ascii="Times New Roman" w:hAnsi="Times New Roman"/>
          <w:sz w:val="32"/>
          <w:szCs w:val="36"/>
        </w:rPr>
        <w:tab/>
      </w:r>
      <w:r w:rsidR="00555538" w:rsidRPr="007C3960">
        <w:rPr>
          <w:rFonts w:ascii="Times New Roman" w:hAnsi="Times New Roman"/>
          <w:b/>
          <w:sz w:val="32"/>
          <w:szCs w:val="36"/>
        </w:rPr>
        <w:t>19IT3</w:t>
      </w:r>
    </w:p>
    <w:p w14:paraId="29445B24" w14:textId="12750536" w:rsidR="00576B86" w:rsidRDefault="00A55302" w:rsidP="00576B86">
      <w:pPr>
        <w:tabs>
          <w:tab w:val="left" w:pos="4536"/>
        </w:tabs>
        <w:spacing w:line="25" w:lineRule="atLeast"/>
        <w:ind w:firstLine="1701"/>
        <w:rPr>
          <w:rFonts w:ascii="Times New Roman" w:hAnsi="Times New Roman"/>
          <w:sz w:val="32"/>
          <w:szCs w:val="36"/>
        </w:rPr>
      </w:pPr>
      <w:r w:rsidRPr="007C3960">
        <w:rPr>
          <w:rFonts w:ascii="Times New Roman" w:hAnsi="Times New Roman"/>
          <w:sz w:val="32"/>
          <w:szCs w:val="36"/>
        </w:rPr>
        <w:t xml:space="preserve">Giảng viên hướng dẫn: </w:t>
      </w:r>
      <w:r w:rsidR="00B70E87" w:rsidRPr="007C3960">
        <w:rPr>
          <w:rFonts w:ascii="Times New Roman" w:hAnsi="Times New Roman"/>
          <w:sz w:val="32"/>
          <w:szCs w:val="36"/>
        </w:rPr>
        <w:t>TS. NGUYỄN</w:t>
      </w:r>
      <w:r w:rsidR="00555538" w:rsidRPr="007C3960">
        <w:rPr>
          <w:rFonts w:ascii="Times New Roman" w:hAnsi="Times New Roman"/>
          <w:sz w:val="32"/>
          <w:szCs w:val="36"/>
        </w:rPr>
        <w:t xml:space="preserve"> SĨ THÌN</w:t>
      </w:r>
    </w:p>
    <w:p w14:paraId="37A40D5E" w14:textId="77777777" w:rsidR="00576B86" w:rsidRPr="00576B86" w:rsidRDefault="00576B86" w:rsidP="00576B86">
      <w:pPr>
        <w:tabs>
          <w:tab w:val="left" w:pos="4536"/>
        </w:tabs>
        <w:spacing w:line="25" w:lineRule="atLeast"/>
        <w:ind w:firstLine="1701"/>
        <w:rPr>
          <w:rFonts w:ascii="Times New Roman" w:hAnsi="Times New Roman"/>
          <w:sz w:val="32"/>
          <w:szCs w:val="36"/>
        </w:rPr>
      </w:pPr>
    </w:p>
    <w:p w14:paraId="32EB87C4" w14:textId="475034BC" w:rsidR="00576B86" w:rsidRDefault="00576B86" w:rsidP="000D6DF0">
      <w:pPr>
        <w:spacing w:after="600" w:line="25" w:lineRule="atLeast"/>
        <w:rPr>
          <w:rFonts w:ascii="Times New Roman" w:hAnsi="Times New Roman"/>
          <w:b/>
          <w:sz w:val="42"/>
          <w:szCs w:val="42"/>
        </w:rPr>
      </w:pPr>
    </w:p>
    <w:p w14:paraId="452627E0" w14:textId="052D63D9" w:rsidR="00576B86" w:rsidRPr="007C3960" w:rsidRDefault="00576B86" w:rsidP="000D6DF0">
      <w:pPr>
        <w:spacing w:after="600" w:line="25" w:lineRule="atLeast"/>
        <w:rPr>
          <w:rFonts w:ascii="Times New Roman" w:hAnsi="Times New Roman"/>
          <w:b/>
          <w:sz w:val="42"/>
          <w:szCs w:val="42"/>
        </w:rPr>
      </w:pPr>
    </w:p>
    <w:p w14:paraId="7B49CCC5" w14:textId="77777777" w:rsidR="00576B86" w:rsidRDefault="00576B86" w:rsidP="000D6DF0">
      <w:pPr>
        <w:spacing w:line="25" w:lineRule="atLeast"/>
        <w:jc w:val="center"/>
        <w:rPr>
          <w:rFonts w:ascii="Times New Roman" w:hAnsi="Times New Roman"/>
          <w:sz w:val="32"/>
          <w:szCs w:val="30"/>
        </w:rPr>
      </w:pPr>
    </w:p>
    <w:p w14:paraId="01D88857" w14:textId="77777777" w:rsidR="00576B86" w:rsidRDefault="00576B86" w:rsidP="000D6DF0">
      <w:pPr>
        <w:spacing w:line="25" w:lineRule="atLeast"/>
        <w:jc w:val="center"/>
        <w:rPr>
          <w:rFonts w:ascii="Times New Roman" w:hAnsi="Times New Roman"/>
          <w:sz w:val="32"/>
          <w:szCs w:val="30"/>
        </w:rPr>
      </w:pPr>
    </w:p>
    <w:p w14:paraId="5456CF55" w14:textId="13C7972E" w:rsidR="00FC6581" w:rsidRDefault="00105189" w:rsidP="000D6DF0">
      <w:pPr>
        <w:spacing w:line="25" w:lineRule="atLeast"/>
        <w:jc w:val="center"/>
        <w:rPr>
          <w:rFonts w:ascii="Times New Roman" w:hAnsi="Times New Roman"/>
          <w:sz w:val="32"/>
          <w:szCs w:val="30"/>
        </w:rPr>
      </w:pPr>
      <w:r w:rsidRPr="007C3960">
        <w:rPr>
          <w:rFonts w:ascii="Times New Roman" w:hAnsi="Times New Roman"/>
          <w:sz w:val="32"/>
          <w:szCs w:val="30"/>
        </w:rPr>
        <w:t>Đà N</w:t>
      </w:r>
      <w:r w:rsidR="007C4154" w:rsidRPr="007C3960">
        <w:rPr>
          <w:rFonts w:ascii="Times New Roman" w:hAnsi="Times New Roman"/>
          <w:sz w:val="32"/>
          <w:szCs w:val="30"/>
        </w:rPr>
        <w:t>ẵ</w:t>
      </w:r>
      <w:r w:rsidRPr="007C3960">
        <w:rPr>
          <w:rFonts w:ascii="Times New Roman" w:hAnsi="Times New Roman"/>
          <w:sz w:val="32"/>
          <w:szCs w:val="30"/>
        </w:rPr>
        <w:t>ng</w:t>
      </w:r>
      <w:r w:rsidR="002B513B" w:rsidRPr="007C3960">
        <w:rPr>
          <w:rFonts w:ascii="Times New Roman" w:hAnsi="Times New Roman"/>
          <w:sz w:val="32"/>
          <w:szCs w:val="30"/>
        </w:rPr>
        <w:t>,</w:t>
      </w:r>
      <w:r w:rsidR="00320C61" w:rsidRPr="007C3960">
        <w:rPr>
          <w:rFonts w:ascii="Times New Roman" w:hAnsi="Times New Roman"/>
          <w:sz w:val="32"/>
          <w:szCs w:val="30"/>
        </w:rPr>
        <w:t xml:space="preserve"> </w:t>
      </w:r>
      <w:r w:rsidRPr="007C3960">
        <w:rPr>
          <w:rFonts w:ascii="Times New Roman" w:hAnsi="Times New Roman"/>
          <w:sz w:val="32"/>
          <w:szCs w:val="30"/>
        </w:rPr>
        <w:t xml:space="preserve">tháng </w:t>
      </w:r>
      <w:r w:rsidR="00555538" w:rsidRPr="007C3960">
        <w:rPr>
          <w:rFonts w:ascii="Times New Roman" w:hAnsi="Times New Roman"/>
          <w:sz w:val="32"/>
          <w:szCs w:val="30"/>
        </w:rPr>
        <w:t>12</w:t>
      </w:r>
      <w:r w:rsidRPr="007C3960">
        <w:rPr>
          <w:rFonts w:ascii="Times New Roman" w:hAnsi="Times New Roman"/>
          <w:sz w:val="32"/>
          <w:szCs w:val="30"/>
        </w:rPr>
        <w:t xml:space="preserve"> năm </w:t>
      </w:r>
      <w:r w:rsidR="00FC6581" w:rsidRPr="007C3960">
        <w:rPr>
          <w:rFonts w:ascii="Times New Roman" w:hAnsi="Times New Roman"/>
          <w:sz w:val="32"/>
          <w:szCs w:val="30"/>
        </w:rPr>
        <w:t>20</w:t>
      </w:r>
      <w:r w:rsidR="002B513B" w:rsidRPr="007C3960">
        <w:rPr>
          <w:rFonts w:ascii="Times New Roman" w:hAnsi="Times New Roman"/>
          <w:sz w:val="32"/>
          <w:szCs w:val="30"/>
        </w:rPr>
        <w:t>2</w:t>
      </w:r>
      <w:r w:rsidR="00555538" w:rsidRPr="007C3960">
        <w:rPr>
          <w:rFonts w:ascii="Times New Roman" w:hAnsi="Times New Roman"/>
          <w:sz w:val="32"/>
          <w:szCs w:val="30"/>
        </w:rPr>
        <w:t>2</w:t>
      </w:r>
    </w:p>
    <w:p w14:paraId="0328C1B0" w14:textId="1B90A31C" w:rsidR="001F3B50" w:rsidRPr="007C3960" w:rsidRDefault="001F3B50" w:rsidP="000D6DF0">
      <w:pPr>
        <w:spacing w:before="240" w:line="25" w:lineRule="atLeast"/>
        <w:jc w:val="center"/>
        <w:rPr>
          <w:rFonts w:ascii="Times New Roman" w:hAnsi="Times New Roman"/>
          <w:sz w:val="32"/>
          <w:szCs w:val="28"/>
        </w:rPr>
      </w:pPr>
      <w:r w:rsidRPr="007C3960">
        <w:rPr>
          <w:rFonts w:ascii="Times New Roman" w:hAnsi="Times New Roman"/>
          <w:szCs w:val="28"/>
        </w:rPr>
        <w:t>TRƯỜNG ĐẠI HỌC CÔNG NGHỆ THÔNG TIN &amp;</w:t>
      </w:r>
    </w:p>
    <w:p w14:paraId="4D9B2CAB" w14:textId="237248FB" w:rsidR="001F3B50" w:rsidRPr="007C3960" w:rsidRDefault="001F3B50" w:rsidP="000D6DF0">
      <w:pPr>
        <w:keepNext/>
        <w:spacing w:before="120" w:line="25" w:lineRule="atLeast"/>
        <w:jc w:val="center"/>
        <w:rPr>
          <w:rFonts w:ascii="Times New Roman" w:hAnsi="Times New Roman"/>
          <w:szCs w:val="28"/>
        </w:rPr>
      </w:pPr>
      <w:r w:rsidRPr="007C3960">
        <w:rPr>
          <w:rFonts w:ascii="Times New Roman" w:hAnsi="Times New Roman"/>
          <w:szCs w:val="28"/>
        </w:rPr>
        <w:t xml:space="preserve">TRUYỀN THÔNG </w:t>
      </w:r>
      <w:r w:rsidR="00B70E87" w:rsidRPr="007C3960">
        <w:rPr>
          <w:rFonts w:ascii="Times New Roman" w:hAnsi="Times New Roman"/>
          <w:szCs w:val="28"/>
        </w:rPr>
        <w:t>VIỆT HÀN</w:t>
      </w:r>
    </w:p>
    <w:p w14:paraId="550D6AA6" w14:textId="21C42835" w:rsidR="001F3B50" w:rsidRDefault="001F3B50" w:rsidP="000D6DF0">
      <w:pPr>
        <w:keepNext/>
        <w:spacing w:before="120" w:line="25" w:lineRule="atLeast"/>
        <w:jc w:val="center"/>
        <w:rPr>
          <w:rFonts w:ascii="Times New Roman" w:hAnsi="Times New Roman"/>
          <w:b/>
          <w:sz w:val="36"/>
          <w:szCs w:val="28"/>
        </w:rPr>
      </w:pPr>
      <w:r w:rsidRPr="007C3960">
        <w:rPr>
          <w:rFonts w:ascii="Times New Roman" w:hAnsi="Times New Roman"/>
          <w:b/>
          <w:sz w:val="36"/>
          <w:szCs w:val="28"/>
        </w:rPr>
        <w:t>Khoa Khoa Học Máy Tính</w:t>
      </w:r>
    </w:p>
    <w:p w14:paraId="7D4742D4" w14:textId="77777777" w:rsidR="00576B86" w:rsidRPr="007C3960" w:rsidRDefault="00576B86" w:rsidP="000D6DF0">
      <w:pPr>
        <w:keepNext/>
        <w:spacing w:before="120" w:line="25" w:lineRule="atLeast"/>
        <w:jc w:val="center"/>
        <w:rPr>
          <w:rFonts w:ascii="Times New Roman" w:hAnsi="Times New Roman"/>
          <w:b/>
          <w:sz w:val="36"/>
          <w:szCs w:val="28"/>
        </w:rPr>
      </w:pPr>
    </w:p>
    <w:p w14:paraId="7EC13A91" w14:textId="76826E59" w:rsidR="001F3B50" w:rsidRDefault="001F3B50" w:rsidP="000D6DF0">
      <w:pPr>
        <w:keepNext/>
        <w:spacing w:before="120" w:line="25" w:lineRule="atLeast"/>
        <w:jc w:val="center"/>
        <w:rPr>
          <w:rFonts w:ascii="Times New Roman" w:hAnsi="Times New Roman"/>
          <w:noProof/>
          <w:szCs w:val="28"/>
        </w:rPr>
      </w:pPr>
    </w:p>
    <w:p w14:paraId="04D04EC9" w14:textId="1795563E" w:rsidR="00576B86" w:rsidRDefault="00576B86" w:rsidP="000D6DF0">
      <w:pPr>
        <w:keepNext/>
        <w:spacing w:before="120" w:line="25" w:lineRule="atLeast"/>
        <w:jc w:val="center"/>
        <w:rPr>
          <w:rFonts w:ascii="Times New Roman" w:hAnsi="Times New Roman"/>
          <w:noProof/>
          <w:szCs w:val="28"/>
        </w:rPr>
      </w:pPr>
    </w:p>
    <w:p w14:paraId="571A3E2C" w14:textId="2215D580" w:rsidR="00576B86" w:rsidRDefault="00576B86" w:rsidP="000D6DF0">
      <w:pPr>
        <w:keepNext/>
        <w:spacing w:before="120" w:line="25" w:lineRule="atLeast"/>
        <w:jc w:val="center"/>
        <w:rPr>
          <w:rFonts w:ascii="Times New Roman" w:hAnsi="Times New Roman"/>
          <w:noProof/>
          <w:szCs w:val="28"/>
        </w:rPr>
      </w:pPr>
    </w:p>
    <w:p w14:paraId="3AAC4C7E" w14:textId="48CB3152" w:rsidR="00576B86" w:rsidRDefault="00576B86" w:rsidP="000D6DF0">
      <w:pPr>
        <w:keepNext/>
        <w:spacing w:before="120" w:line="25" w:lineRule="atLeast"/>
        <w:jc w:val="center"/>
        <w:rPr>
          <w:rFonts w:ascii="Times New Roman" w:hAnsi="Times New Roman"/>
          <w:noProof/>
          <w:szCs w:val="28"/>
        </w:rPr>
      </w:pPr>
    </w:p>
    <w:p w14:paraId="0BBE870B" w14:textId="11EE905F" w:rsidR="00576B86" w:rsidRPr="007C3960" w:rsidRDefault="00576B86" w:rsidP="000D6DF0">
      <w:pPr>
        <w:keepNext/>
        <w:spacing w:before="120" w:line="25" w:lineRule="atLeast"/>
        <w:jc w:val="center"/>
        <w:rPr>
          <w:rFonts w:ascii="Times New Roman" w:hAnsi="Times New Roman"/>
          <w:szCs w:val="28"/>
        </w:rPr>
      </w:pPr>
    </w:p>
    <w:p w14:paraId="55F0CBD4" w14:textId="77777777" w:rsidR="001F3B50" w:rsidRPr="007C3960" w:rsidRDefault="001F3B50" w:rsidP="000D6DF0">
      <w:pPr>
        <w:spacing w:after="120" w:line="25" w:lineRule="atLeast"/>
        <w:rPr>
          <w:rFonts w:ascii="Times New Roman" w:hAnsi="Times New Roman"/>
          <w:sz w:val="26"/>
          <w:szCs w:val="26"/>
        </w:rPr>
      </w:pPr>
    </w:p>
    <w:p w14:paraId="11C8674C" w14:textId="77777777" w:rsidR="001F3B50" w:rsidRPr="007C3960" w:rsidRDefault="001F3B50" w:rsidP="000D6DF0">
      <w:pPr>
        <w:spacing w:line="25" w:lineRule="atLeast"/>
        <w:jc w:val="center"/>
        <w:rPr>
          <w:rFonts w:ascii="Times New Roman" w:hAnsi="Times New Roman"/>
          <w:sz w:val="32"/>
          <w:szCs w:val="32"/>
        </w:rPr>
      </w:pPr>
    </w:p>
    <w:p w14:paraId="5016DBA9" w14:textId="77777777" w:rsidR="00555538" w:rsidRPr="007C3960" w:rsidRDefault="00555538" w:rsidP="000D6DF0">
      <w:pPr>
        <w:spacing w:line="25" w:lineRule="atLeast"/>
        <w:jc w:val="center"/>
        <w:rPr>
          <w:rFonts w:ascii="Times New Roman" w:hAnsi="Times New Roman"/>
          <w:sz w:val="36"/>
          <w:szCs w:val="32"/>
        </w:rPr>
      </w:pPr>
      <w:r w:rsidRPr="007C3960">
        <w:rPr>
          <w:rFonts w:ascii="Times New Roman" w:hAnsi="Times New Roman"/>
          <w:sz w:val="36"/>
          <w:szCs w:val="32"/>
        </w:rPr>
        <w:t>ĐỒ ÁN CHUYÊN NGÀNH 1</w:t>
      </w:r>
    </w:p>
    <w:p w14:paraId="4BDBA09A" w14:textId="77777777" w:rsidR="00862D3F" w:rsidRPr="007C3960" w:rsidRDefault="00555538" w:rsidP="000D6DF0">
      <w:pPr>
        <w:spacing w:line="25" w:lineRule="atLeast"/>
        <w:jc w:val="center"/>
        <w:rPr>
          <w:rFonts w:ascii="Times New Roman" w:hAnsi="Times New Roman"/>
          <w:b/>
          <w:sz w:val="48"/>
          <w:szCs w:val="48"/>
        </w:rPr>
      </w:pPr>
      <w:r w:rsidRPr="007C3960">
        <w:rPr>
          <w:rFonts w:ascii="Times New Roman" w:hAnsi="Times New Roman"/>
          <w:b/>
          <w:sz w:val="48"/>
          <w:szCs w:val="48"/>
        </w:rPr>
        <w:t xml:space="preserve">ỨNG DỤNG </w:t>
      </w:r>
      <w:bookmarkStart w:id="0" w:name="_Hlk120306515"/>
      <w:r w:rsidRPr="007C3960">
        <w:rPr>
          <w:rFonts w:ascii="Times New Roman" w:hAnsi="Times New Roman"/>
          <w:b/>
          <w:sz w:val="48"/>
          <w:szCs w:val="48"/>
        </w:rPr>
        <w:t xml:space="preserve">QUẢN LÝ GHI CHÚ </w:t>
      </w:r>
    </w:p>
    <w:p w14:paraId="17F5CC0C" w14:textId="3DE3164F" w:rsidR="00555538" w:rsidRPr="007C3960" w:rsidRDefault="00555538" w:rsidP="000D6DF0">
      <w:pPr>
        <w:spacing w:line="25" w:lineRule="atLeast"/>
        <w:jc w:val="center"/>
        <w:rPr>
          <w:rFonts w:ascii="Times New Roman" w:hAnsi="Times New Roman"/>
          <w:sz w:val="30"/>
          <w:szCs w:val="28"/>
        </w:rPr>
      </w:pPr>
      <w:r w:rsidRPr="007C3960">
        <w:rPr>
          <w:rFonts w:ascii="Times New Roman" w:hAnsi="Times New Roman" w:hint="eastAsia"/>
          <w:b/>
          <w:sz w:val="48"/>
          <w:szCs w:val="48"/>
        </w:rPr>
        <w:t>Đ</w:t>
      </w:r>
      <w:r w:rsidRPr="007C3960">
        <w:rPr>
          <w:rFonts w:ascii="Times New Roman" w:hAnsi="Times New Roman"/>
          <w:b/>
          <w:sz w:val="48"/>
          <w:szCs w:val="48"/>
        </w:rPr>
        <w:t>A NỀN TẢNG</w:t>
      </w:r>
      <w:r w:rsidRPr="007C3960" w:rsidDel="001C5740">
        <w:rPr>
          <w:rFonts w:ascii="Times New Roman" w:hAnsi="Times New Roman"/>
          <w:b/>
          <w:sz w:val="48"/>
          <w:szCs w:val="48"/>
        </w:rPr>
        <w:t xml:space="preserve"> </w:t>
      </w:r>
    </w:p>
    <w:bookmarkEnd w:id="0"/>
    <w:p w14:paraId="4BA1A02E" w14:textId="77777777" w:rsidR="00555538" w:rsidRPr="007C3960" w:rsidRDefault="00555538" w:rsidP="000D6DF0">
      <w:pPr>
        <w:spacing w:line="25" w:lineRule="atLeast"/>
        <w:jc w:val="center"/>
        <w:rPr>
          <w:rFonts w:ascii="Times New Roman" w:hAnsi="Times New Roman"/>
          <w:sz w:val="30"/>
          <w:szCs w:val="28"/>
        </w:rPr>
      </w:pPr>
    </w:p>
    <w:p w14:paraId="53E5FCAF" w14:textId="310BF123" w:rsidR="00576B86" w:rsidRDefault="00576B86" w:rsidP="00576B86">
      <w:pPr>
        <w:spacing w:after="600" w:line="25" w:lineRule="atLeast"/>
        <w:rPr>
          <w:rFonts w:ascii="Times New Roman" w:hAnsi="Times New Roman"/>
          <w:b/>
          <w:sz w:val="42"/>
          <w:szCs w:val="42"/>
        </w:rPr>
      </w:pPr>
    </w:p>
    <w:p w14:paraId="322EA927" w14:textId="77777777" w:rsidR="00576B86" w:rsidRPr="007C3960" w:rsidRDefault="00576B86" w:rsidP="00576B86">
      <w:pPr>
        <w:spacing w:after="600" w:line="25" w:lineRule="atLeast"/>
        <w:rPr>
          <w:rFonts w:ascii="Times New Roman" w:hAnsi="Times New Roman"/>
          <w:b/>
          <w:sz w:val="42"/>
          <w:szCs w:val="42"/>
        </w:rPr>
      </w:pPr>
    </w:p>
    <w:p w14:paraId="7662E38D" w14:textId="77777777" w:rsidR="00555538" w:rsidRPr="007C3960" w:rsidRDefault="00555538" w:rsidP="00576B86">
      <w:pPr>
        <w:tabs>
          <w:tab w:val="left" w:pos="4536"/>
        </w:tabs>
        <w:spacing w:line="25" w:lineRule="atLeast"/>
        <w:ind w:firstLine="1701"/>
        <w:rPr>
          <w:rFonts w:ascii="Times New Roman" w:hAnsi="Times New Roman"/>
          <w:sz w:val="32"/>
          <w:szCs w:val="36"/>
        </w:rPr>
      </w:pPr>
      <w:r w:rsidRPr="007C3960">
        <w:rPr>
          <w:rFonts w:ascii="Times New Roman" w:hAnsi="Times New Roman"/>
          <w:sz w:val="32"/>
          <w:szCs w:val="36"/>
        </w:rPr>
        <w:t xml:space="preserve">Sinh viên thực hiện: </w:t>
      </w:r>
      <w:r w:rsidRPr="007C3960">
        <w:rPr>
          <w:rFonts w:ascii="Times New Roman" w:hAnsi="Times New Roman"/>
          <w:sz w:val="32"/>
          <w:szCs w:val="36"/>
        </w:rPr>
        <w:tab/>
      </w:r>
      <w:r w:rsidRPr="007C3960">
        <w:rPr>
          <w:rFonts w:ascii="Times New Roman" w:hAnsi="Times New Roman"/>
          <w:b/>
          <w:sz w:val="32"/>
          <w:szCs w:val="36"/>
        </w:rPr>
        <w:t>TRẦN THỊ HẠNH HÒA</w:t>
      </w:r>
    </w:p>
    <w:p w14:paraId="4AC0A28A" w14:textId="77777777" w:rsidR="00555538" w:rsidRPr="007C3960" w:rsidRDefault="00555538" w:rsidP="00576B86">
      <w:pPr>
        <w:tabs>
          <w:tab w:val="left" w:pos="4536"/>
        </w:tabs>
        <w:spacing w:line="25" w:lineRule="atLeast"/>
        <w:ind w:firstLine="1701"/>
        <w:rPr>
          <w:rFonts w:ascii="Times New Roman" w:hAnsi="Times New Roman"/>
          <w:b/>
          <w:sz w:val="32"/>
          <w:szCs w:val="36"/>
        </w:rPr>
      </w:pPr>
      <w:r w:rsidRPr="007C3960">
        <w:rPr>
          <w:rFonts w:ascii="Times New Roman" w:hAnsi="Times New Roman"/>
          <w:sz w:val="32"/>
          <w:szCs w:val="36"/>
        </w:rPr>
        <w:t xml:space="preserve">Lớp: </w:t>
      </w:r>
      <w:r w:rsidRPr="007C3960">
        <w:rPr>
          <w:rFonts w:ascii="Times New Roman" w:hAnsi="Times New Roman"/>
          <w:sz w:val="32"/>
          <w:szCs w:val="36"/>
        </w:rPr>
        <w:tab/>
      </w:r>
      <w:r w:rsidRPr="007C3960">
        <w:rPr>
          <w:rFonts w:ascii="Times New Roman" w:hAnsi="Times New Roman"/>
          <w:b/>
          <w:sz w:val="32"/>
          <w:szCs w:val="36"/>
        </w:rPr>
        <w:t>19IT3</w:t>
      </w:r>
    </w:p>
    <w:p w14:paraId="1AA77CE3" w14:textId="34EE63C3" w:rsidR="00555538" w:rsidRPr="00576B86" w:rsidRDefault="00555538" w:rsidP="00576B86">
      <w:pPr>
        <w:tabs>
          <w:tab w:val="left" w:pos="4536"/>
        </w:tabs>
        <w:spacing w:line="25" w:lineRule="atLeast"/>
        <w:ind w:firstLine="1701"/>
        <w:rPr>
          <w:rFonts w:ascii="Times New Roman" w:hAnsi="Times New Roman"/>
          <w:sz w:val="32"/>
          <w:szCs w:val="36"/>
        </w:rPr>
      </w:pPr>
      <w:r w:rsidRPr="007C3960">
        <w:rPr>
          <w:rFonts w:ascii="Times New Roman" w:hAnsi="Times New Roman"/>
          <w:sz w:val="32"/>
          <w:szCs w:val="36"/>
        </w:rPr>
        <w:t xml:space="preserve">Giảng viên hướng dẫn: </w:t>
      </w:r>
      <w:r w:rsidR="00B70E87" w:rsidRPr="007C3960">
        <w:rPr>
          <w:rFonts w:ascii="Times New Roman" w:hAnsi="Times New Roman"/>
          <w:sz w:val="32"/>
          <w:szCs w:val="36"/>
        </w:rPr>
        <w:t>TS. NGUYỄN</w:t>
      </w:r>
      <w:r w:rsidRPr="007C3960">
        <w:rPr>
          <w:rFonts w:ascii="Times New Roman" w:hAnsi="Times New Roman"/>
          <w:sz w:val="32"/>
          <w:szCs w:val="36"/>
        </w:rPr>
        <w:t xml:space="preserve"> SĨ THÌN</w:t>
      </w:r>
    </w:p>
    <w:p w14:paraId="5C675ACA" w14:textId="6C8E29E7" w:rsidR="00576B86" w:rsidRDefault="00576B86" w:rsidP="000D6DF0">
      <w:pPr>
        <w:spacing w:after="600" w:line="25" w:lineRule="atLeast"/>
        <w:rPr>
          <w:rFonts w:ascii="Times New Roman" w:hAnsi="Times New Roman"/>
          <w:b/>
          <w:sz w:val="42"/>
          <w:szCs w:val="42"/>
        </w:rPr>
      </w:pPr>
    </w:p>
    <w:p w14:paraId="673DA260" w14:textId="77777777" w:rsidR="00B70E87" w:rsidRDefault="00B70E87" w:rsidP="000D6DF0">
      <w:pPr>
        <w:spacing w:after="600" w:line="25" w:lineRule="atLeast"/>
        <w:rPr>
          <w:rFonts w:ascii="Times New Roman" w:hAnsi="Times New Roman"/>
          <w:b/>
          <w:sz w:val="42"/>
          <w:szCs w:val="42"/>
        </w:rPr>
      </w:pPr>
    </w:p>
    <w:p w14:paraId="31E8B6D8" w14:textId="5CB8176D" w:rsidR="00576B86" w:rsidRPr="007C3960" w:rsidRDefault="00576B86" w:rsidP="000D6DF0">
      <w:pPr>
        <w:spacing w:after="600" w:line="25" w:lineRule="atLeast"/>
        <w:rPr>
          <w:rFonts w:ascii="Times New Roman" w:hAnsi="Times New Roman"/>
          <w:b/>
          <w:sz w:val="42"/>
          <w:szCs w:val="42"/>
        </w:rPr>
      </w:pPr>
    </w:p>
    <w:p w14:paraId="6CF0C490" w14:textId="668FB573" w:rsidR="002B513B" w:rsidRPr="00576B86" w:rsidRDefault="00555538" w:rsidP="00576B86">
      <w:pPr>
        <w:spacing w:line="25" w:lineRule="atLeast"/>
        <w:jc w:val="center"/>
        <w:rPr>
          <w:rFonts w:ascii="Times New Roman" w:hAnsi="Times New Roman"/>
          <w:sz w:val="32"/>
          <w:szCs w:val="30"/>
        </w:rPr>
      </w:pPr>
      <w:r w:rsidRPr="007C3960">
        <w:rPr>
          <w:rFonts w:ascii="Times New Roman" w:hAnsi="Times New Roman"/>
          <w:sz w:val="32"/>
          <w:szCs w:val="30"/>
        </w:rPr>
        <w:t>Đà Nẵng, tháng 12 năm 2022</w:t>
      </w:r>
    </w:p>
    <w:p w14:paraId="6BB1BBED" w14:textId="77777777" w:rsidR="001F3B50" w:rsidRPr="00B74C72" w:rsidRDefault="001F3B50" w:rsidP="000D6DF0">
      <w:pPr>
        <w:spacing w:line="25" w:lineRule="atLeast"/>
        <w:rPr>
          <w:rFonts w:ascii="Times New Roman" w:hAnsi="Times New Roman"/>
        </w:rPr>
      </w:pPr>
    </w:p>
    <w:p w14:paraId="1C83576E" w14:textId="77777777" w:rsidR="002B513B" w:rsidRPr="007C3960" w:rsidRDefault="002B513B" w:rsidP="006C6125">
      <w:pPr>
        <w:pStyle w:val="TOC1"/>
      </w:pPr>
      <w:bookmarkStart w:id="1" w:name="_Toc57216370"/>
      <w:bookmarkStart w:id="2" w:name="_Toc7979773"/>
      <w:bookmarkStart w:id="3" w:name="_Toc7979836"/>
      <w:bookmarkStart w:id="4" w:name="_Toc8805988"/>
      <w:bookmarkStart w:id="5" w:name="_Toc9016555"/>
      <w:bookmarkStart w:id="6" w:name="_Toc9522822"/>
      <w:bookmarkStart w:id="7" w:name="_Toc9522924"/>
      <w:r w:rsidRPr="007C3960">
        <w:t xml:space="preserve">NHẬN XÉT CỦA </w:t>
      </w:r>
      <w:bookmarkEnd w:id="1"/>
      <w:r w:rsidR="001F3B50" w:rsidRPr="007C3960">
        <w:t>GIẢNG VIÊN HƯỚNG DẪN</w:t>
      </w:r>
    </w:p>
    <w:p w14:paraId="75BDD2D3" w14:textId="77777777" w:rsidR="001F3B50" w:rsidRPr="00B74C72" w:rsidRDefault="001F3B50" w:rsidP="000D6DF0">
      <w:pPr>
        <w:spacing w:line="25" w:lineRule="atLeast"/>
        <w:rPr>
          <w:rFonts w:ascii="Times New Roman" w:hAnsi="Times New Roman"/>
          <w:i/>
        </w:rPr>
      </w:pPr>
    </w:p>
    <w:p w14:paraId="0E4DEDE1" w14:textId="77777777" w:rsidR="002B513B" w:rsidRPr="007C3960" w:rsidRDefault="002B513B" w:rsidP="000D6DF0">
      <w:pPr>
        <w:pStyle w:val="Heading1"/>
        <w:tabs>
          <w:tab w:val="left" w:pos="567"/>
          <w:tab w:val="right" w:leader="dot" w:pos="8505"/>
        </w:tabs>
        <w:spacing w:before="240" w:after="240" w:line="25" w:lineRule="atLeast"/>
        <w:rPr>
          <w:rFonts w:ascii="Times New Roman" w:hAnsi="Times New Roman"/>
          <w:i w:val="0"/>
          <w:sz w:val="24"/>
          <w:szCs w:val="36"/>
        </w:rPr>
      </w:pPr>
      <w:r w:rsidRPr="007C3960">
        <w:rPr>
          <w:rFonts w:ascii="Times New Roman" w:hAnsi="Times New Roman"/>
          <w:b/>
          <w:i w:val="0"/>
          <w:sz w:val="36"/>
          <w:szCs w:val="36"/>
        </w:rPr>
        <w:tab/>
      </w:r>
      <w:r w:rsidRPr="007C3960">
        <w:rPr>
          <w:rFonts w:ascii="Times New Roman" w:hAnsi="Times New Roman"/>
          <w:i w:val="0"/>
          <w:sz w:val="24"/>
          <w:szCs w:val="36"/>
        </w:rPr>
        <w:tab/>
      </w:r>
    </w:p>
    <w:p w14:paraId="5EAB82B7" w14:textId="77777777" w:rsidR="00A6582A" w:rsidRPr="007C3960" w:rsidRDefault="00A6582A" w:rsidP="000D6DF0">
      <w:pPr>
        <w:pStyle w:val="Heading1"/>
        <w:tabs>
          <w:tab w:val="left" w:pos="567"/>
          <w:tab w:val="right" w:leader="dot" w:pos="8505"/>
        </w:tabs>
        <w:spacing w:before="240" w:after="240" w:line="25" w:lineRule="atLeast"/>
        <w:rPr>
          <w:rFonts w:ascii="Times New Roman" w:hAnsi="Times New Roman"/>
          <w:i w:val="0"/>
          <w:sz w:val="24"/>
          <w:szCs w:val="36"/>
        </w:rPr>
      </w:pPr>
      <w:r w:rsidRPr="007C3960">
        <w:rPr>
          <w:rFonts w:ascii="Times New Roman" w:hAnsi="Times New Roman"/>
          <w:i w:val="0"/>
          <w:sz w:val="24"/>
          <w:szCs w:val="36"/>
        </w:rPr>
        <w:tab/>
      </w:r>
      <w:r w:rsidRPr="007C3960">
        <w:rPr>
          <w:rFonts w:ascii="Times New Roman" w:hAnsi="Times New Roman"/>
          <w:i w:val="0"/>
          <w:sz w:val="24"/>
          <w:szCs w:val="36"/>
        </w:rPr>
        <w:tab/>
      </w:r>
    </w:p>
    <w:p w14:paraId="74C2863C" w14:textId="77777777" w:rsidR="00A6582A" w:rsidRPr="007C3960" w:rsidRDefault="00A6582A" w:rsidP="000D6DF0">
      <w:pPr>
        <w:pStyle w:val="Heading1"/>
        <w:tabs>
          <w:tab w:val="left" w:pos="567"/>
          <w:tab w:val="right" w:leader="dot" w:pos="8505"/>
        </w:tabs>
        <w:spacing w:before="240" w:after="240" w:line="25" w:lineRule="atLeast"/>
        <w:rPr>
          <w:rFonts w:ascii="Times New Roman" w:hAnsi="Times New Roman"/>
          <w:i w:val="0"/>
          <w:sz w:val="24"/>
          <w:szCs w:val="36"/>
        </w:rPr>
      </w:pPr>
      <w:r w:rsidRPr="007C3960">
        <w:rPr>
          <w:rFonts w:ascii="Times New Roman" w:hAnsi="Times New Roman"/>
          <w:i w:val="0"/>
          <w:sz w:val="24"/>
          <w:szCs w:val="36"/>
        </w:rPr>
        <w:tab/>
      </w:r>
      <w:r w:rsidRPr="007C3960">
        <w:rPr>
          <w:rFonts w:ascii="Times New Roman" w:hAnsi="Times New Roman"/>
          <w:i w:val="0"/>
          <w:sz w:val="24"/>
          <w:szCs w:val="36"/>
        </w:rPr>
        <w:tab/>
      </w:r>
    </w:p>
    <w:p w14:paraId="65A4B13E" w14:textId="77777777" w:rsidR="00A6582A" w:rsidRPr="007C3960" w:rsidRDefault="00A6582A" w:rsidP="000D6DF0">
      <w:pPr>
        <w:pStyle w:val="Heading1"/>
        <w:tabs>
          <w:tab w:val="left" w:pos="567"/>
          <w:tab w:val="right" w:leader="dot" w:pos="8505"/>
        </w:tabs>
        <w:spacing w:before="240" w:after="240" w:line="25" w:lineRule="atLeast"/>
        <w:rPr>
          <w:rFonts w:ascii="Times New Roman" w:hAnsi="Times New Roman"/>
          <w:i w:val="0"/>
          <w:sz w:val="24"/>
          <w:szCs w:val="36"/>
        </w:rPr>
      </w:pPr>
      <w:r w:rsidRPr="007C3960">
        <w:rPr>
          <w:rFonts w:ascii="Times New Roman" w:hAnsi="Times New Roman"/>
          <w:i w:val="0"/>
          <w:sz w:val="24"/>
          <w:szCs w:val="36"/>
        </w:rPr>
        <w:tab/>
      </w:r>
      <w:r w:rsidRPr="007C3960">
        <w:rPr>
          <w:rFonts w:ascii="Times New Roman" w:hAnsi="Times New Roman"/>
          <w:i w:val="0"/>
          <w:sz w:val="24"/>
          <w:szCs w:val="36"/>
        </w:rPr>
        <w:tab/>
      </w:r>
    </w:p>
    <w:p w14:paraId="7A3084B1" w14:textId="77777777" w:rsidR="00A6582A" w:rsidRPr="007C3960" w:rsidRDefault="00A6582A" w:rsidP="000D6DF0">
      <w:pPr>
        <w:pStyle w:val="Heading1"/>
        <w:tabs>
          <w:tab w:val="left" w:pos="567"/>
          <w:tab w:val="right" w:leader="dot" w:pos="8505"/>
        </w:tabs>
        <w:spacing w:before="240" w:after="240" w:line="25" w:lineRule="atLeast"/>
        <w:rPr>
          <w:rFonts w:ascii="Times New Roman" w:hAnsi="Times New Roman"/>
          <w:i w:val="0"/>
          <w:sz w:val="24"/>
          <w:szCs w:val="36"/>
        </w:rPr>
      </w:pPr>
      <w:r w:rsidRPr="007C3960">
        <w:rPr>
          <w:rFonts w:ascii="Times New Roman" w:hAnsi="Times New Roman"/>
          <w:i w:val="0"/>
          <w:sz w:val="24"/>
          <w:szCs w:val="36"/>
        </w:rPr>
        <w:tab/>
      </w:r>
      <w:r w:rsidRPr="007C3960">
        <w:rPr>
          <w:rFonts w:ascii="Times New Roman" w:hAnsi="Times New Roman"/>
          <w:i w:val="0"/>
          <w:sz w:val="24"/>
          <w:szCs w:val="36"/>
        </w:rPr>
        <w:tab/>
      </w:r>
    </w:p>
    <w:p w14:paraId="325F6D18" w14:textId="77777777" w:rsidR="00A6582A" w:rsidRPr="00B74C72" w:rsidRDefault="00A6582A" w:rsidP="000D6DF0">
      <w:pPr>
        <w:spacing w:line="25" w:lineRule="atLeast"/>
        <w:rPr>
          <w:rFonts w:ascii="Times New Roman" w:hAnsi="Times New Roman"/>
          <w:i/>
        </w:rPr>
      </w:pPr>
    </w:p>
    <w:p w14:paraId="11E8EFB0" w14:textId="77777777" w:rsidR="00A6582A" w:rsidRPr="00B74C72" w:rsidRDefault="00A6582A" w:rsidP="000D6DF0">
      <w:pPr>
        <w:spacing w:line="25" w:lineRule="atLeast"/>
        <w:rPr>
          <w:rFonts w:ascii="Times New Roman" w:hAnsi="Times New Roman"/>
          <w:i/>
        </w:rPr>
      </w:pPr>
      <w:r w:rsidRPr="007C3960">
        <w:rPr>
          <w:rFonts w:ascii="Times New Roman" w:hAnsi="Times New Roman"/>
          <w:b/>
          <w:i/>
          <w:sz w:val="36"/>
          <w:szCs w:val="36"/>
        </w:rPr>
        <w:tab/>
      </w:r>
    </w:p>
    <w:p w14:paraId="303FEEBB" w14:textId="77777777" w:rsidR="00A6582A" w:rsidRPr="00B74C72" w:rsidRDefault="00A6582A" w:rsidP="000D6DF0">
      <w:pPr>
        <w:spacing w:line="25" w:lineRule="atLeast"/>
        <w:rPr>
          <w:rFonts w:ascii="Times New Roman" w:hAnsi="Times New Roman"/>
          <w:i/>
        </w:rPr>
      </w:pPr>
    </w:p>
    <w:p w14:paraId="1FB653D4" w14:textId="77777777" w:rsidR="002B513B" w:rsidRPr="00B74C72" w:rsidRDefault="002B513B" w:rsidP="000D6DF0">
      <w:pPr>
        <w:spacing w:line="25" w:lineRule="atLeast"/>
        <w:rPr>
          <w:rFonts w:ascii="Times New Roman" w:hAnsi="Times New Roman"/>
          <w:i/>
        </w:rPr>
      </w:pPr>
      <w:r w:rsidRPr="00B74C72">
        <w:rPr>
          <w:rFonts w:ascii="Times New Roman" w:hAnsi="Times New Roman"/>
        </w:rPr>
        <w:tab/>
      </w:r>
      <w:r w:rsidRPr="00B74C72">
        <w:rPr>
          <w:rFonts w:ascii="Times New Roman" w:hAnsi="Times New Roman"/>
        </w:rPr>
        <w:tab/>
      </w:r>
    </w:p>
    <w:p w14:paraId="30BAA1F7" w14:textId="77777777" w:rsidR="002B513B" w:rsidRPr="007C3960" w:rsidRDefault="002B513B" w:rsidP="000D6DF0">
      <w:pPr>
        <w:pStyle w:val="Heading1"/>
        <w:tabs>
          <w:tab w:val="left" w:pos="567"/>
          <w:tab w:val="right" w:leader="dot" w:pos="8505"/>
        </w:tabs>
        <w:spacing w:before="600" w:after="600" w:line="25" w:lineRule="atLeast"/>
        <w:rPr>
          <w:rFonts w:ascii="Times New Roman" w:hAnsi="Times New Roman"/>
          <w:b/>
          <w:i w:val="0"/>
          <w:sz w:val="36"/>
          <w:szCs w:val="36"/>
        </w:rPr>
      </w:pPr>
      <w:r w:rsidRPr="007C3960">
        <w:rPr>
          <w:rFonts w:ascii="Times New Roman" w:hAnsi="Times New Roman"/>
          <w:b/>
          <w:i w:val="0"/>
          <w:sz w:val="36"/>
          <w:szCs w:val="36"/>
        </w:rPr>
        <w:tab/>
      </w:r>
    </w:p>
    <w:p w14:paraId="02E4522E" w14:textId="52B49508" w:rsidR="00B809C3" w:rsidRPr="007C3960" w:rsidRDefault="002B513B" w:rsidP="000D6DF0">
      <w:pPr>
        <w:pStyle w:val="Heading1"/>
        <w:tabs>
          <w:tab w:val="left" w:pos="567"/>
          <w:tab w:val="right" w:leader="dot" w:pos="8505"/>
        </w:tabs>
        <w:spacing w:before="600" w:after="600" w:line="25" w:lineRule="atLeast"/>
        <w:rPr>
          <w:rFonts w:ascii="Times New Roman" w:hAnsi="Times New Roman"/>
          <w:b/>
          <w:i w:val="0"/>
          <w:szCs w:val="26"/>
        </w:rPr>
      </w:pPr>
      <w:r w:rsidRPr="007C3960">
        <w:rPr>
          <w:rFonts w:ascii="Times New Roman" w:hAnsi="Times New Roman"/>
          <w:b/>
          <w:i w:val="0"/>
          <w:sz w:val="36"/>
          <w:szCs w:val="36"/>
        </w:rPr>
        <w:tab/>
      </w:r>
      <w:bookmarkEnd w:id="2"/>
      <w:bookmarkEnd w:id="3"/>
      <w:bookmarkEnd w:id="4"/>
      <w:bookmarkEnd w:id="5"/>
      <w:bookmarkEnd w:id="6"/>
      <w:bookmarkEnd w:id="7"/>
    </w:p>
    <w:p w14:paraId="2557B2C4" w14:textId="406769E0" w:rsidR="00576B86" w:rsidRDefault="00576B86" w:rsidP="00576B86">
      <w:pPr>
        <w:tabs>
          <w:tab w:val="center" w:pos="6804"/>
        </w:tabs>
        <w:spacing w:line="25" w:lineRule="atLeast"/>
        <w:rPr>
          <w:rFonts w:ascii="Times New Roman" w:hAnsi="Times New Roman"/>
          <w:b/>
          <w:i/>
          <w:sz w:val="26"/>
          <w:szCs w:val="26"/>
        </w:rPr>
      </w:pPr>
      <w:bookmarkStart w:id="8" w:name="_Toc7979774"/>
      <w:bookmarkStart w:id="9" w:name="_Toc7979837"/>
    </w:p>
    <w:p w14:paraId="5A558F8A" w14:textId="6646347D" w:rsidR="00576B86" w:rsidRDefault="00576B86" w:rsidP="00576B86">
      <w:pPr>
        <w:tabs>
          <w:tab w:val="center" w:pos="6804"/>
        </w:tabs>
        <w:spacing w:line="25" w:lineRule="atLeast"/>
        <w:rPr>
          <w:rFonts w:ascii="Times New Roman" w:hAnsi="Times New Roman"/>
          <w:b/>
          <w:i/>
          <w:sz w:val="26"/>
          <w:szCs w:val="26"/>
        </w:rPr>
      </w:pPr>
    </w:p>
    <w:p w14:paraId="2E589BA5" w14:textId="231CA290" w:rsidR="00576B86" w:rsidRDefault="00576B86" w:rsidP="00576B86">
      <w:pPr>
        <w:tabs>
          <w:tab w:val="center" w:pos="6804"/>
        </w:tabs>
        <w:spacing w:line="25" w:lineRule="atLeast"/>
        <w:rPr>
          <w:rFonts w:ascii="Times New Roman" w:hAnsi="Times New Roman"/>
          <w:b/>
          <w:i/>
          <w:sz w:val="26"/>
          <w:szCs w:val="26"/>
        </w:rPr>
      </w:pPr>
    </w:p>
    <w:p w14:paraId="1C9538CB" w14:textId="467459AA" w:rsidR="00576B86" w:rsidRDefault="00576B86" w:rsidP="00576B86">
      <w:pPr>
        <w:tabs>
          <w:tab w:val="center" w:pos="6804"/>
        </w:tabs>
        <w:spacing w:line="25" w:lineRule="atLeast"/>
        <w:rPr>
          <w:rFonts w:ascii="Times New Roman" w:hAnsi="Times New Roman"/>
          <w:b/>
          <w:i/>
          <w:sz w:val="26"/>
          <w:szCs w:val="26"/>
        </w:rPr>
      </w:pPr>
    </w:p>
    <w:p w14:paraId="78A09FFA" w14:textId="105C47F5" w:rsidR="00576B86" w:rsidRDefault="00576B86" w:rsidP="00576B86">
      <w:pPr>
        <w:tabs>
          <w:tab w:val="center" w:pos="6804"/>
        </w:tabs>
        <w:spacing w:line="25" w:lineRule="atLeast"/>
        <w:rPr>
          <w:rFonts w:ascii="Times New Roman" w:hAnsi="Times New Roman"/>
          <w:b/>
          <w:i/>
          <w:sz w:val="26"/>
          <w:szCs w:val="26"/>
        </w:rPr>
      </w:pPr>
    </w:p>
    <w:p w14:paraId="3F413D59" w14:textId="45EB0A56" w:rsidR="00576B86" w:rsidRDefault="00576B86" w:rsidP="00576B86">
      <w:pPr>
        <w:tabs>
          <w:tab w:val="center" w:pos="6804"/>
        </w:tabs>
        <w:spacing w:line="25" w:lineRule="atLeast"/>
        <w:rPr>
          <w:rFonts w:ascii="Times New Roman" w:hAnsi="Times New Roman"/>
          <w:b/>
          <w:i/>
          <w:sz w:val="26"/>
          <w:szCs w:val="26"/>
        </w:rPr>
      </w:pPr>
    </w:p>
    <w:p w14:paraId="64F85783" w14:textId="23920CB7" w:rsidR="00576B86" w:rsidRDefault="00576B86" w:rsidP="00576B86">
      <w:pPr>
        <w:tabs>
          <w:tab w:val="center" w:pos="6804"/>
        </w:tabs>
        <w:spacing w:line="25" w:lineRule="atLeast"/>
        <w:rPr>
          <w:rFonts w:ascii="Times New Roman" w:hAnsi="Times New Roman"/>
          <w:b/>
          <w:i/>
          <w:sz w:val="26"/>
          <w:szCs w:val="26"/>
        </w:rPr>
      </w:pPr>
    </w:p>
    <w:p w14:paraId="34FE9EA6" w14:textId="77777777" w:rsidR="00576B86" w:rsidRDefault="00576B86" w:rsidP="00576B86">
      <w:pPr>
        <w:tabs>
          <w:tab w:val="center" w:pos="6804"/>
        </w:tabs>
        <w:spacing w:line="25" w:lineRule="atLeast"/>
        <w:rPr>
          <w:rFonts w:ascii="Times New Roman" w:hAnsi="Times New Roman"/>
          <w:b/>
          <w:i/>
          <w:sz w:val="26"/>
          <w:szCs w:val="26"/>
        </w:rPr>
      </w:pPr>
    </w:p>
    <w:p w14:paraId="37346652" w14:textId="54EF93A6" w:rsidR="00576B86" w:rsidRDefault="00576B86" w:rsidP="00576B86">
      <w:pPr>
        <w:tabs>
          <w:tab w:val="center" w:pos="6804"/>
        </w:tabs>
        <w:spacing w:line="25" w:lineRule="atLeast"/>
        <w:rPr>
          <w:rFonts w:ascii="Times New Roman" w:hAnsi="Times New Roman"/>
          <w:b/>
          <w:i/>
          <w:sz w:val="26"/>
          <w:szCs w:val="26"/>
        </w:rPr>
      </w:pPr>
    </w:p>
    <w:p w14:paraId="06002B43" w14:textId="337BF89C" w:rsidR="00576B86" w:rsidRDefault="00576B86" w:rsidP="00576B86">
      <w:pPr>
        <w:tabs>
          <w:tab w:val="center" w:pos="6804"/>
        </w:tabs>
        <w:spacing w:line="25" w:lineRule="atLeast"/>
        <w:rPr>
          <w:rFonts w:ascii="Times New Roman" w:hAnsi="Times New Roman"/>
          <w:b/>
          <w:i/>
          <w:sz w:val="26"/>
          <w:szCs w:val="26"/>
        </w:rPr>
      </w:pPr>
    </w:p>
    <w:p w14:paraId="35FD4819" w14:textId="539853C7" w:rsidR="00576B86" w:rsidRDefault="00576B86" w:rsidP="00576B86">
      <w:pPr>
        <w:tabs>
          <w:tab w:val="center" w:pos="6804"/>
        </w:tabs>
        <w:spacing w:line="25" w:lineRule="atLeast"/>
        <w:rPr>
          <w:rFonts w:ascii="Times New Roman" w:hAnsi="Times New Roman"/>
          <w:b/>
          <w:i/>
          <w:sz w:val="26"/>
          <w:szCs w:val="26"/>
        </w:rPr>
      </w:pPr>
    </w:p>
    <w:p w14:paraId="15D2D798" w14:textId="60257858" w:rsidR="00576B86" w:rsidRDefault="00576B86" w:rsidP="00576B86">
      <w:pPr>
        <w:tabs>
          <w:tab w:val="center" w:pos="6804"/>
        </w:tabs>
        <w:spacing w:line="25" w:lineRule="atLeast"/>
        <w:rPr>
          <w:rFonts w:ascii="Times New Roman" w:hAnsi="Times New Roman"/>
          <w:b/>
          <w:i/>
          <w:sz w:val="26"/>
          <w:szCs w:val="26"/>
        </w:rPr>
      </w:pPr>
    </w:p>
    <w:p w14:paraId="1886A99A" w14:textId="7742B928" w:rsidR="00576B86" w:rsidRDefault="00576B86" w:rsidP="00576B86">
      <w:pPr>
        <w:tabs>
          <w:tab w:val="center" w:pos="6804"/>
        </w:tabs>
        <w:spacing w:line="25" w:lineRule="atLeast"/>
        <w:rPr>
          <w:rFonts w:ascii="Times New Roman" w:hAnsi="Times New Roman"/>
          <w:b/>
          <w:i/>
          <w:sz w:val="26"/>
          <w:szCs w:val="26"/>
        </w:rPr>
      </w:pPr>
    </w:p>
    <w:p w14:paraId="55C628F1" w14:textId="1B8F9927" w:rsidR="00576B86" w:rsidRDefault="00576B86" w:rsidP="00576B86">
      <w:pPr>
        <w:tabs>
          <w:tab w:val="center" w:pos="6804"/>
        </w:tabs>
        <w:spacing w:line="25" w:lineRule="atLeast"/>
        <w:rPr>
          <w:rFonts w:ascii="Times New Roman" w:hAnsi="Times New Roman"/>
          <w:b/>
          <w:i/>
          <w:sz w:val="26"/>
          <w:szCs w:val="26"/>
        </w:rPr>
      </w:pPr>
    </w:p>
    <w:p w14:paraId="6EF3303A" w14:textId="650906D3" w:rsidR="00576B86" w:rsidRDefault="00576B86" w:rsidP="00576B86">
      <w:pPr>
        <w:tabs>
          <w:tab w:val="center" w:pos="6804"/>
        </w:tabs>
        <w:spacing w:line="25" w:lineRule="atLeast"/>
        <w:rPr>
          <w:rFonts w:ascii="Times New Roman" w:hAnsi="Times New Roman"/>
          <w:b/>
          <w:i/>
          <w:sz w:val="26"/>
          <w:szCs w:val="26"/>
        </w:rPr>
      </w:pPr>
    </w:p>
    <w:p w14:paraId="2657B40E" w14:textId="0B49095F" w:rsidR="00576B86" w:rsidRDefault="00576B86" w:rsidP="00576B86">
      <w:pPr>
        <w:tabs>
          <w:tab w:val="center" w:pos="6804"/>
        </w:tabs>
        <w:spacing w:line="25" w:lineRule="atLeast"/>
        <w:rPr>
          <w:rFonts w:ascii="Times New Roman" w:hAnsi="Times New Roman"/>
          <w:b/>
          <w:i/>
          <w:sz w:val="26"/>
          <w:szCs w:val="26"/>
        </w:rPr>
      </w:pPr>
    </w:p>
    <w:p w14:paraId="0BF93AAF" w14:textId="0A6236D0" w:rsidR="00576B86" w:rsidRDefault="00576B86" w:rsidP="00576B86">
      <w:pPr>
        <w:tabs>
          <w:tab w:val="center" w:pos="6804"/>
        </w:tabs>
        <w:spacing w:line="25" w:lineRule="atLeast"/>
        <w:rPr>
          <w:rFonts w:ascii="Times New Roman" w:hAnsi="Times New Roman"/>
          <w:b/>
          <w:i/>
          <w:sz w:val="26"/>
          <w:szCs w:val="26"/>
        </w:rPr>
      </w:pPr>
    </w:p>
    <w:p w14:paraId="74DD7E16" w14:textId="5FAD4191" w:rsidR="00576B86" w:rsidRDefault="00576B86" w:rsidP="00576B86">
      <w:pPr>
        <w:tabs>
          <w:tab w:val="center" w:pos="6804"/>
        </w:tabs>
        <w:spacing w:line="25" w:lineRule="atLeast"/>
        <w:rPr>
          <w:rFonts w:ascii="Times New Roman" w:hAnsi="Times New Roman"/>
          <w:b/>
          <w:i/>
          <w:sz w:val="26"/>
          <w:szCs w:val="26"/>
        </w:rPr>
      </w:pPr>
    </w:p>
    <w:p w14:paraId="14B9502A" w14:textId="55FEF519" w:rsidR="00576B86" w:rsidRDefault="00576B86" w:rsidP="00576B86">
      <w:pPr>
        <w:tabs>
          <w:tab w:val="center" w:pos="6804"/>
        </w:tabs>
        <w:spacing w:line="25" w:lineRule="atLeast"/>
        <w:rPr>
          <w:rFonts w:ascii="Times New Roman" w:hAnsi="Times New Roman"/>
          <w:b/>
          <w:i/>
          <w:sz w:val="26"/>
          <w:szCs w:val="26"/>
        </w:rPr>
      </w:pPr>
    </w:p>
    <w:p w14:paraId="310D9D5E" w14:textId="4861ACF3" w:rsidR="00576B86" w:rsidRDefault="00576B86" w:rsidP="00576B86">
      <w:pPr>
        <w:tabs>
          <w:tab w:val="center" w:pos="6804"/>
        </w:tabs>
        <w:spacing w:line="25" w:lineRule="atLeast"/>
        <w:rPr>
          <w:rFonts w:ascii="Times New Roman" w:hAnsi="Times New Roman"/>
          <w:b/>
          <w:i/>
          <w:sz w:val="26"/>
          <w:szCs w:val="26"/>
        </w:rPr>
      </w:pPr>
    </w:p>
    <w:p w14:paraId="6634C476" w14:textId="2A93DD8E" w:rsidR="00576B86" w:rsidRDefault="00576B86" w:rsidP="00576B86">
      <w:pPr>
        <w:tabs>
          <w:tab w:val="center" w:pos="6804"/>
        </w:tabs>
        <w:spacing w:line="25" w:lineRule="atLeast"/>
        <w:rPr>
          <w:rFonts w:ascii="Times New Roman" w:hAnsi="Times New Roman"/>
          <w:b/>
          <w:i/>
          <w:sz w:val="26"/>
          <w:szCs w:val="26"/>
        </w:rPr>
      </w:pPr>
    </w:p>
    <w:p w14:paraId="05A75A78" w14:textId="76FC88FF" w:rsidR="00576B86" w:rsidRDefault="00576B86" w:rsidP="00576B86">
      <w:pPr>
        <w:tabs>
          <w:tab w:val="center" w:pos="6804"/>
        </w:tabs>
        <w:spacing w:line="25" w:lineRule="atLeast"/>
        <w:rPr>
          <w:rFonts w:ascii="Times New Roman" w:hAnsi="Times New Roman"/>
          <w:b/>
          <w:i/>
          <w:sz w:val="26"/>
          <w:szCs w:val="26"/>
        </w:rPr>
      </w:pPr>
    </w:p>
    <w:p w14:paraId="5120A49C" w14:textId="78F3A831" w:rsidR="00576B86" w:rsidRDefault="00576B86" w:rsidP="00576B86">
      <w:pPr>
        <w:tabs>
          <w:tab w:val="center" w:pos="6804"/>
        </w:tabs>
        <w:spacing w:line="25" w:lineRule="atLeast"/>
        <w:rPr>
          <w:rFonts w:ascii="Times New Roman" w:hAnsi="Times New Roman"/>
          <w:b/>
          <w:i/>
          <w:sz w:val="26"/>
          <w:szCs w:val="26"/>
        </w:rPr>
      </w:pPr>
    </w:p>
    <w:p w14:paraId="36884DF2" w14:textId="77777777" w:rsidR="00576B86" w:rsidRPr="00576B86" w:rsidRDefault="00576B86" w:rsidP="00576B86">
      <w:pPr>
        <w:tabs>
          <w:tab w:val="center" w:pos="6804"/>
        </w:tabs>
        <w:spacing w:line="25" w:lineRule="atLeast"/>
        <w:rPr>
          <w:rFonts w:ascii="Times New Roman" w:hAnsi="Times New Roman"/>
          <w:b/>
          <w:i/>
          <w:sz w:val="26"/>
          <w:szCs w:val="26"/>
        </w:rPr>
      </w:pPr>
    </w:p>
    <w:p w14:paraId="585810BC" w14:textId="77777777" w:rsidR="00F23418" w:rsidRPr="00B74C72" w:rsidRDefault="00F23418" w:rsidP="000D6DF0">
      <w:pPr>
        <w:spacing w:line="25" w:lineRule="atLeast"/>
        <w:rPr>
          <w:rFonts w:ascii="Times New Roman" w:hAnsi="Times New Roman"/>
          <w:i/>
        </w:rPr>
      </w:pPr>
    </w:p>
    <w:p w14:paraId="4586E0DA" w14:textId="09E12674" w:rsidR="00682E63" w:rsidRPr="007C3960" w:rsidRDefault="00FD3FC0" w:rsidP="006C6125">
      <w:pPr>
        <w:pStyle w:val="TOC1"/>
      </w:pPr>
      <w:bookmarkStart w:id="10" w:name="_Toc8805989"/>
      <w:bookmarkStart w:id="11" w:name="_Toc9016556"/>
      <w:bookmarkStart w:id="12" w:name="_Toc9522823"/>
      <w:bookmarkStart w:id="13" w:name="_Toc9522925"/>
      <w:bookmarkStart w:id="14" w:name="_Toc57216371"/>
      <w:r w:rsidRPr="007C3960">
        <w:t>LỜI CẢM ƠN</w:t>
      </w:r>
      <w:bookmarkEnd w:id="8"/>
      <w:bookmarkEnd w:id="9"/>
      <w:bookmarkEnd w:id="10"/>
      <w:bookmarkEnd w:id="11"/>
      <w:bookmarkEnd w:id="12"/>
      <w:bookmarkEnd w:id="13"/>
      <w:bookmarkEnd w:id="14"/>
    </w:p>
    <w:p w14:paraId="626CDBE4" w14:textId="77777777" w:rsidR="001F3B50" w:rsidRPr="00B74C72" w:rsidRDefault="001F3B50" w:rsidP="000D6DF0">
      <w:pPr>
        <w:spacing w:line="25" w:lineRule="atLeast"/>
        <w:rPr>
          <w:rFonts w:ascii="Times New Roman" w:hAnsi="Times New Roman"/>
          <w:i/>
        </w:rPr>
      </w:pPr>
    </w:p>
    <w:p w14:paraId="03948F49" w14:textId="0CCF4F4B" w:rsidR="0068777B" w:rsidRPr="007C3960" w:rsidRDefault="00F91B68" w:rsidP="000D6DF0">
      <w:pPr>
        <w:spacing w:before="80" w:after="80" w:line="25" w:lineRule="atLeast"/>
        <w:ind w:firstLine="567"/>
        <w:jc w:val="both"/>
        <w:rPr>
          <w:rFonts w:ascii="Times New Roman" w:hAnsi="Times New Roman"/>
          <w:sz w:val="26"/>
          <w:szCs w:val="26"/>
        </w:rPr>
      </w:pPr>
      <w:r w:rsidRPr="007C3960">
        <w:rPr>
          <w:rFonts w:ascii="Times New Roman" w:hAnsi="Times New Roman"/>
          <w:sz w:val="26"/>
          <w:szCs w:val="26"/>
        </w:rPr>
        <w:t xml:space="preserve">Em xin gửi lời cảm </w:t>
      </w:r>
      <w:r w:rsidRPr="007C3960">
        <w:rPr>
          <w:rFonts w:ascii="Times New Roman" w:hAnsi="Times New Roman" w:hint="eastAsia"/>
          <w:sz w:val="26"/>
          <w:szCs w:val="26"/>
        </w:rPr>
        <w:t>ơ</w:t>
      </w:r>
      <w:r w:rsidRPr="007C3960">
        <w:rPr>
          <w:rFonts w:ascii="Times New Roman" w:hAnsi="Times New Roman"/>
          <w:sz w:val="26"/>
          <w:szCs w:val="26"/>
        </w:rPr>
        <w:t xml:space="preserve">n chân thành </w:t>
      </w:r>
      <w:r w:rsidRPr="007C3960">
        <w:rPr>
          <w:rFonts w:ascii="Times New Roman" w:hAnsi="Times New Roman" w:hint="eastAsia"/>
          <w:sz w:val="26"/>
          <w:szCs w:val="26"/>
        </w:rPr>
        <w:t>đ</w:t>
      </w:r>
      <w:r w:rsidRPr="007C3960">
        <w:rPr>
          <w:rFonts w:ascii="Times New Roman" w:hAnsi="Times New Roman"/>
          <w:sz w:val="26"/>
          <w:szCs w:val="26"/>
        </w:rPr>
        <w:t xml:space="preserve">ến </w:t>
      </w:r>
      <w:r w:rsidR="00105732" w:rsidRPr="007C3960">
        <w:rPr>
          <w:rFonts w:ascii="Times New Roman" w:hAnsi="Times New Roman"/>
          <w:sz w:val="26"/>
          <w:szCs w:val="26"/>
        </w:rPr>
        <w:t>TS. NGUYỄN</w:t>
      </w:r>
      <w:r w:rsidRPr="007C3960">
        <w:rPr>
          <w:rFonts w:ascii="Times New Roman" w:hAnsi="Times New Roman"/>
          <w:sz w:val="26"/>
          <w:szCs w:val="26"/>
        </w:rPr>
        <w:t xml:space="preserve"> SĨ THÌN </w:t>
      </w:r>
      <w:r w:rsidRPr="007C3960">
        <w:rPr>
          <w:rFonts w:ascii="Times New Roman" w:hAnsi="Times New Roman" w:hint="eastAsia"/>
          <w:sz w:val="26"/>
          <w:szCs w:val="26"/>
        </w:rPr>
        <w:t>đã</w:t>
      </w:r>
      <w:r w:rsidRPr="007C3960">
        <w:rPr>
          <w:rFonts w:ascii="Times New Roman" w:hAnsi="Times New Roman"/>
          <w:sz w:val="26"/>
          <w:szCs w:val="26"/>
        </w:rPr>
        <w:t xml:space="preserve"> dẫn dắt, góp ý trong suốt quá trình thực hiện </w:t>
      </w:r>
      <w:r w:rsidRPr="007C3960">
        <w:rPr>
          <w:rFonts w:ascii="Times New Roman" w:hAnsi="Times New Roman" w:hint="eastAsia"/>
          <w:sz w:val="26"/>
          <w:szCs w:val="26"/>
        </w:rPr>
        <w:t>đ</w:t>
      </w:r>
      <w:r w:rsidRPr="007C3960">
        <w:rPr>
          <w:rFonts w:ascii="Times New Roman" w:hAnsi="Times New Roman"/>
          <w:sz w:val="26"/>
          <w:szCs w:val="26"/>
        </w:rPr>
        <w:t xml:space="preserve">ề tài. Tuy nhiên trong quá trình xây dựng ứng dụng không tránh khỏi sai sót kính mong các thầy cô và các bạn </w:t>
      </w:r>
      <w:r w:rsidRPr="007C3960">
        <w:rPr>
          <w:rFonts w:ascii="Times New Roman" w:hAnsi="Times New Roman" w:hint="eastAsia"/>
          <w:sz w:val="26"/>
          <w:szCs w:val="26"/>
        </w:rPr>
        <w:t>đó</w:t>
      </w:r>
      <w:r w:rsidRPr="007C3960">
        <w:rPr>
          <w:rFonts w:ascii="Times New Roman" w:hAnsi="Times New Roman"/>
          <w:sz w:val="26"/>
          <w:szCs w:val="26"/>
        </w:rPr>
        <w:t xml:space="preserve">ng góp ý kiến xây dựng </w:t>
      </w:r>
      <w:r w:rsidRPr="007C3960">
        <w:rPr>
          <w:rFonts w:ascii="Times New Roman" w:hAnsi="Times New Roman" w:hint="eastAsia"/>
          <w:sz w:val="26"/>
          <w:szCs w:val="26"/>
        </w:rPr>
        <w:t>đ</w:t>
      </w:r>
      <w:r w:rsidRPr="007C3960">
        <w:rPr>
          <w:rFonts w:ascii="Times New Roman" w:hAnsi="Times New Roman"/>
          <w:sz w:val="26"/>
          <w:szCs w:val="26"/>
        </w:rPr>
        <w:t>ể em hoàn thiện h</w:t>
      </w:r>
      <w:r w:rsidRPr="007C3960">
        <w:rPr>
          <w:rFonts w:ascii="Times New Roman" w:hAnsi="Times New Roman" w:hint="eastAsia"/>
          <w:sz w:val="26"/>
          <w:szCs w:val="26"/>
        </w:rPr>
        <w:t>ơ</w:t>
      </w:r>
      <w:r w:rsidRPr="007C3960">
        <w:rPr>
          <w:rFonts w:ascii="Times New Roman" w:hAnsi="Times New Roman"/>
          <w:sz w:val="26"/>
          <w:szCs w:val="26"/>
        </w:rPr>
        <w:t>n.</w:t>
      </w:r>
    </w:p>
    <w:p w14:paraId="75498409" w14:textId="77777777" w:rsidR="00070EF9" w:rsidRPr="007C3960" w:rsidRDefault="005150CE" w:rsidP="000D6DF0">
      <w:pPr>
        <w:tabs>
          <w:tab w:val="center" w:pos="6804"/>
        </w:tabs>
        <w:spacing w:line="25" w:lineRule="atLeast"/>
        <w:jc w:val="both"/>
        <w:rPr>
          <w:rFonts w:ascii="Times New Roman" w:hAnsi="Times New Roman"/>
          <w:sz w:val="26"/>
          <w:szCs w:val="26"/>
        </w:rPr>
      </w:pPr>
      <w:r w:rsidRPr="007C3960">
        <w:rPr>
          <w:rFonts w:ascii="Times New Roman" w:hAnsi="Times New Roman"/>
          <w:sz w:val="26"/>
          <w:szCs w:val="26"/>
        </w:rPr>
        <w:tab/>
      </w:r>
    </w:p>
    <w:p w14:paraId="205B4708" w14:textId="729DFCA9" w:rsidR="00F06980" w:rsidRPr="007C3960" w:rsidRDefault="00070EF9" w:rsidP="000D6DF0">
      <w:pPr>
        <w:tabs>
          <w:tab w:val="center" w:pos="6804"/>
        </w:tabs>
        <w:spacing w:line="25" w:lineRule="atLeast"/>
        <w:rPr>
          <w:rFonts w:ascii="Times New Roman" w:hAnsi="Times New Roman"/>
          <w:i/>
          <w:sz w:val="26"/>
          <w:szCs w:val="26"/>
        </w:rPr>
      </w:pPr>
      <w:r w:rsidRPr="007C3960">
        <w:rPr>
          <w:rFonts w:ascii="Times New Roman" w:hAnsi="Times New Roman"/>
          <w:sz w:val="26"/>
          <w:szCs w:val="26"/>
        </w:rPr>
        <w:tab/>
      </w:r>
      <w:r w:rsidR="0068097B" w:rsidRPr="007C3960">
        <w:rPr>
          <w:rFonts w:ascii="Times New Roman" w:hAnsi="Times New Roman"/>
          <w:i/>
          <w:sz w:val="26"/>
          <w:szCs w:val="26"/>
        </w:rPr>
        <w:t>Sinh viên</w:t>
      </w:r>
    </w:p>
    <w:p w14:paraId="68C0B7D3" w14:textId="4382F9BD" w:rsidR="00C73265" w:rsidRPr="00576B86" w:rsidRDefault="00F04CBA" w:rsidP="00F04CBA">
      <w:pPr>
        <w:jc w:val="center"/>
        <w:rPr>
          <w:rFonts w:ascii="Times New Roman" w:hAnsi="Times New Roman"/>
          <w:sz w:val="26"/>
          <w:szCs w:val="26"/>
        </w:rPr>
      </w:pPr>
      <w:bookmarkStart w:id="15" w:name="_Toc9016557"/>
      <w:bookmarkStart w:id="16" w:name="_Toc9522824"/>
      <w:bookmarkStart w:id="17" w:name="_Toc9522926"/>
      <w:bookmarkStart w:id="18" w:name="_Toc9522927"/>
      <w:bookmarkStart w:id="19" w:name="_Toc9522825"/>
      <w:bookmarkStart w:id="20" w:name="_Toc9016558"/>
      <w:bookmarkStart w:id="21" w:name="_Toc8805990"/>
      <w:bookmarkStart w:id="22" w:name="_Toc7979838"/>
      <w:bookmarkStart w:id="23" w:name="_Toc7979775"/>
      <w:bookmarkStart w:id="24" w:name="_Toc6688591"/>
      <w:bookmarkStart w:id="25" w:name="_Toc6684123"/>
      <w:bookmarkStart w:id="26" w:name="_Toc6684062"/>
      <w:bookmarkEnd w:id="15"/>
      <w:bookmarkEnd w:id="16"/>
      <w:bookmarkEnd w:id="17"/>
      <w:r>
        <w:rPr>
          <w:rFonts w:ascii="Times New Roman" w:hAnsi="Times New Roman"/>
          <w:sz w:val="26"/>
          <w:szCs w:val="26"/>
        </w:rPr>
        <w:t xml:space="preserve">                                                                 </w:t>
      </w:r>
      <w:r w:rsidR="00576B86">
        <w:rPr>
          <w:rFonts w:ascii="Times New Roman" w:hAnsi="Times New Roman"/>
          <w:sz w:val="26"/>
          <w:szCs w:val="26"/>
        </w:rPr>
        <w:t>Trần Thị Hạnh Hoà</w:t>
      </w:r>
    </w:p>
    <w:p w14:paraId="44590327" w14:textId="77777777" w:rsidR="0024321D" w:rsidRPr="00B74C72" w:rsidRDefault="0024321D" w:rsidP="000D6DF0">
      <w:pPr>
        <w:spacing w:line="25" w:lineRule="atLeast"/>
        <w:rPr>
          <w:rFonts w:ascii="Times New Roman" w:hAnsi="Times New Roman"/>
        </w:rPr>
      </w:pPr>
    </w:p>
    <w:p w14:paraId="25DABF6B" w14:textId="77777777" w:rsidR="0024321D" w:rsidRPr="00B74C72" w:rsidRDefault="0024321D" w:rsidP="000D6DF0">
      <w:pPr>
        <w:spacing w:line="25" w:lineRule="atLeast"/>
        <w:rPr>
          <w:rFonts w:ascii="Times New Roman" w:hAnsi="Times New Roman"/>
        </w:rPr>
      </w:pPr>
    </w:p>
    <w:p w14:paraId="53EE33F4" w14:textId="77777777" w:rsidR="0024321D" w:rsidRPr="00B74C72" w:rsidRDefault="0024321D" w:rsidP="000D6DF0">
      <w:pPr>
        <w:spacing w:line="25" w:lineRule="atLeast"/>
        <w:rPr>
          <w:rFonts w:ascii="Times New Roman" w:hAnsi="Times New Roman"/>
          <w:i/>
        </w:rPr>
      </w:pPr>
    </w:p>
    <w:p w14:paraId="744BE770" w14:textId="77777777" w:rsidR="00CA3B95" w:rsidRPr="007C3960" w:rsidRDefault="00CA3B95" w:rsidP="006C6125">
      <w:pPr>
        <w:pStyle w:val="TOC1"/>
      </w:pPr>
      <w:bookmarkStart w:id="27" w:name="_Toc9622089"/>
    </w:p>
    <w:p w14:paraId="1EFA9EB0" w14:textId="77777777" w:rsidR="00CA3B95" w:rsidRPr="007C3960" w:rsidRDefault="00CA3B95" w:rsidP="006C6125">
      <w:pPr>
        <w:pStyle w:val="TOC1"/>
      </w:pPr>
    </w:p>
    <w:p w14:paraId="0FA6881A" w14:textId="77777777" w:rsidR="0091513D" w:rsidRPr="007C3960" w:rsidRDefault="0091513D" w:rsidP="006C6125">
      <w:pPr>
        <w:pStyle w:val="TOC1"/>
      </w:pPr>
    </w:p>
    <w:p w14:paraId="02C00FD6" w14:textId="77777777" w:rsidR="0091513D" w:rsidRPr="007C3960" w:rsidRDefault="0091513D" w:rsidP="006C6125">
      <w:pPr>
        <w:pStyle w:val="TOC1"/>
      </w:pPr>
    </w:p>
    <w:p w14:paraId="1D2C35AC" w14:textId="77777777" w:rsidR="003B11B1" w:rsidRPr="007C3960" w:rsidRDefault="003B11B1" w:rsidP="000D6DF0">
      <w:pPr>
        <w:spacing w:line="25" w:lineRule="atLeast"/>
        <w:rPr>
          <w:rFonts w:ascii="Times New Roman" w:hAnsi="Times New Roman"/>
          <w:b/>
          <w:noProof/>
          <w:sz w:val="36"/>
          <w:szCs w:val="26"/>
        </w:rPr>
      </w:pPr>
      <w:r w:rsidRPr="00B74C72">
        <w:rPr>
          <w:rFonts w:ascii="Times New Roman" w:hAnsi="Times New Roman"/>
        </w:rPr>
        <w:br w:type="page"/>
      </w:r>
    </w:p>
    <w:bookmarkEnd w:id="27" w:displacedByCustomXml="next"/>
    <w:bookmarkEnd w:id="26" w:displacedByCustomXml="next"/>
    <w:bookmarkEnd w:id="25" w:displacedByCustomXml="next"/>
    <w:bookmarkEnd w:id="24" w:displacedByCustomXml="next"/>
    <w:bookmarkEnd w:id="23" w:displacedByCustomXml="next"/>
    <w:bookmarkEnd w:id="22" w:displacedByCustomXml="next"/>
    <w:bookmarkEnd w:id="21" w:displacedByCustomXml="next"/>
    <w:bookmarkEnd w:id="20" w:displacedByCustomXml="next"/>
    <w:bookmarkEnd w:id="19" w:displacedByCustomXml="next"/>
    <w:bookmarkEnd w:id="18" w:displacedByCustomXml="next"/>
    <w:bookmarkStart w:id="28" w:name="_Toc6684063" w:displacedByCustomXml="next"/>
    <w:bookmarkStart w:id="29" w:name="_Toc6684124" w:displacedByCustomXml="next"/>
    <w:bookmarkStart w:id="30" w:name="_Toc6688592" w:displacedByCustomXml="next"/>
    <w:bookmarkStart w:id="31" w:name="_Toc7253358" w:displacedByCustomXml="next"/>
    <w:bookmarkStart w:id="32" w:name="_Toc7978865" w:displacedByCustomXml="next"/>
    <w:bookmarkStart w:id="33" w:name="_Toc8805991" w:displacedByCustomXml="next"/>
    <w:bookmarkStart w:id="34" w:name="_Toc9016559" w:displacedByCustomXml="next"/>
    <w:sdt>
      <w:sdtPr>
        <w:rPr>
          <w:rFonts w:ascii="VNtimes new roman" w:hAnsi="VNtimes new roman"/>
          <w:b w:val="0"/>
          <w:bCs w:val="0"/>
          <w:color w:val="auto"/>
          <w:szCs w:val="24"/>
        </w:rPr>
        <w:id w:val="-758983343"/>
        <w:docPartObj>
          <w:docPartGallery w:val="Table of Contents"/>
          <w:docPartUnique/>
        </w:docPartObj>
      </w:sdtPr>
      <w:sdtEndPr>
        <w:rPr>
          <w:noProof/>
        </w:rPr>
      </w:sdtEndPr>
      <w:sdtContent>
        <w:bookmarkStart w:id="35" w:name="_Toc76753028" w:displacedByCustomXml="prev"/>
        <w:p w14:paraId="20698A51" w14:textId="2ADCD9C9" w:rsidR="00F04CBA" w:rsidRPr="007D0876" w:rsidRDefault="007D0876" w:rsidP="007D0876">
          <w:pPr>
            <w:pStyle w:val="TOCHeading"/>
            <w:jc w:val="center"/>
            <w:rPr>
              <w:rFonts w:ascii="Times New Roman" w:hAnsi="Times New Roman"/>
              <w:color w:val="auto"/>
              <w:sz w:val="36"/>
              <w:szCs w:val="36"/>
            </w:rPr>
          </w:pPr>
          <w:r w:rsidRPr="007D0876">
            <w:rPr>
              <w:rFonts w:ascii="Times New Roman" w:hAnsi="Times New Roman"/>
              <w:color w:val="auto"/>
              <w:sz w:val="36"/>
              <w:szCs w:val="36"/>
            </w:rPr>
            <w:t>MỤC LỤC</w:t>
          </w:r>
        </w:p>
        <w:bookmarkEnd w:id="35"/>
        <w:p w14:paraId="4A5ACA97" w14:textId="470569AE" w:rsidR="006C6125" w:rsidRPr="006C6125" w:rsidRDefault="00F04CBA">
          <w:pPr>
            <w:pStyle w:val="TOC1"/>
            <w:rPr>
              <w:rFonts w:asciiTheme="minorHAnsi" w:eastAsiaTheme="minorEastAsia" w:hAnsiTheme="minorHAnsi" w:cstheme="minorBidi"/>
              <w:sz w:val="24"/>
              <w:szCs w:val="24"/>
            </w:rPr>
          </w:pPr>
          <w:r w:rsidRPr="00504827">
            <w:fldChar w:fldCharType="begin"/>
          </w:r>
          <w:r w:rsidRPr="00504827">
            <w:instrText xml:space="preserve"> TOC \o "1-3" \h \z \u </w:instrText>
          </w:r>
          <w:r w:rsidRPr="00504827">
            <w:fldChar w:fldCharType="separate"/>
          </w:r>
          <w:hyperlink w:anchor="_Toc121088716" w:history="1">
            <w:r w:rsidR="006C6125" w:rsidRPr="006C6125">
              <w:rPr>
                <w:rStyle w:val="Hyperlink"/>
                <w:sz w:val="24"/>
                <w:szCs w:val="24"/>
              </w:rPr>
              <w:t>MỞ ĐẦU</w:t>
            </w:r>
            <w:r w:rsidR="006C6125" w:rsidRPr="006C6125">
              <w:rPr>
                <w:webHidden/>
                <w:sz w:val="24"/>
                <w:szCs w:val="24"/>
              </w:rPr>
              <w:tab/>
            </w:r>
            <w:r w:rsidR="006C6125" w:rsidRPr="006C6125">
              <w:rPr>
                <w:webHidden/>
                <w:sz w:val="24"/>
                <w:szCs w:val="24"/>
              </w:rPr>
              <w:fldChar w:fldCharType="begin"/>
            </w:r>
            <w:r w:rsidR="006C6125" w:rsidRPr="006C6125">
              <w:rPr>
                <w:webHidden/>
                <w:sz w:val="24"/>
                <w:szCs w:val="24"/>
              </w:rPr>
              <w:instrText xml:space="preserve"> PAGEREF _Toc121088716 \h </w:instrText>
            </w:r>
            <w:r w:rsidR="006C6125" w:rsidRPr="006C6125">
              <w:rPr>
                <w:webHidden/>
                <w:sz w:val="24"/>
                <w:szCs w:val="24"/>
              </w:rPr>
            </w:r>
            <w:r w:rsidR="006C6125" w:rsidRPr="006C6125">
              <w:rPr>
                <w:webHidden/>
                <w:sz w:val="24"/>
                <w:szCs w:val="24"/>
              </w:rPr>
              <w:fldChar w:fldCharType="separate"/>
            </w:r>
            <w:r w:rsidR="006C6125" w:rsidRPr="006C6125">
              <w:rPr>
                <w:webHidden/>
                <w:sz w:val="24"/>
                <w:szCs w:val="24"/>
              </w:rPr>
              <w:t>1</w:t>
            </w:r>
            <w:r w:rsidR="006C6125" w:rsidRPr="006C6125">
              <w:rPr>
                <w:webHidden/>
                <w:sz w:val="24"/>
                <w:szCs w:val="24"/>
              </w:rPr>
              <w:fldChar w:fldCharType="end"/>
            </w:r>
          </w:hyperlink>
        </w:p>
        <w:p w14:paraId="181AF26D" w14:textId="4B301031" w:rsidR="006C6125" w:rsidRPr="006C6125" w:rsidRDefault="006C6125">
          <w:pPr>
            <w:pStyle w:val="TOC1"/>
            <w:rPr>
              <w:rFonts w:asciiTheme="minorHAnsi" w:eastAsiaTheme="minorEastAsia" w:hAnsiTheme="minorHAnsi" w:cstheme="minorBidi"/>
              <w:sz w:val="24"/>
              <w:szCs w:val="24"/>
            </w:rPr>
          </w:pPr>
          <w:hyperlink w:anchor="_Toc121088717" w:history="1">
            <w:r w:rsidRPr="006C6125">
              <w:rPr>
                <w:rStyle w:val="Hyperlink"/>
                <w:sz w:val="24"/>
                <w:szCs w:val="24"/>
              </w:rPr>
              <w:t>Chương 1. TỔNG QUAN VỀ ỨNG DỤNG QUẢN LÝ GHI CHÚ ĐA NỀN TẢNG</w:t>
            </w:r>
            <w:r w:rsidRPr="006C6125">
              <w:rPr>
                <w:webHidden/>
                <w:sz w:val="24"/>
                <w:szCs w:val="24"/>
              </w:rPr>
              <w:tab/>
            </w:r>
            <w:r w:rsidRPr="006C6125">
              <w:rPr>
                <w:webHidden/>
                <w:sz w:val="24"/>
                <w:szCs w:val="24"/>
              </w:rPr>
              <w:fldChar w:fldCharType="begin"/>
            </w:r>
            <w:r w:rsidRPr="006C6125">
              <w:rPr>
                <w:webHidden/>
                <w:sz w:val="24"/>
                <w:szCs w:val="24"/>
              </w:rPr>
              <w:instrText xml:space="preserve"> PAGEREF _Toc121088717 \h </w:instrText>
            </w:r>
            <w:r w:rsidRPr="006C6125">
              <w:rPr>
                <w:webHidden/>
                <w:sz w:val="24"/>
                <w:szCs w:val="24"/>
              </w:rPr>
            </w:r>
            <w:r w:rsidRPr="006C6125">
              <w:rPr>
                <w:webHidden/>
                <w:sz w:val="24"/>
                <w:szCs w:val="24"/>
              </w:rPr>
              <w:fldChar w:fldCharType="separate"/>
            </w:r>
            <w:r w:rsidRPr="006C6125">
              <w:rPr>
                <w:webHidden/>
                <w:sz w:val="24"/>
                <w:szCs w:val="24"/>
              </w:rPr>
              <w:t>2</w:t>
            </w:r>
            <w:r w:rsidRPr="006C6125">
              <w:rPr>
                <w:webHidden/>
                <w:sz w:val="24"/>
                <w:szCs w:val="24"/>
              </w:rPr>
              <w:fldChar w:fldCharType="end"/>
            </w:r>
          </w:hyperlink>
        </w:p>
        <w:p w14:paraId="5CD304D4" w14:textId="7F07B772" w:rsidR="006C6125" w:rsidRPr="006C6125" w:rsidRDefault="006C6125">
          <w:pPr>
            <w:pStyle w:val="TOC2"/>
            <w:rPr>
              <w:rFonts w:asciiTheme="minorHAnsi" w:eastAsiaTheme="minorEastAsia" w:hAnsiTheme="minorHAnsi" w:cstheme="minorBidi"/>
              <w:b/>
              <w:sz w:val="24"/>
            </w:rPr>
          </w:pPr>
          <w:hyperlink w:anchor="_Toc121088718" w:history="1">
            <w:r w:rsidRPr="006C6125">
              <w:rPr>
                <w:rStyle w:val="Hyperlink"/>
                <w:rFonts w:eastAsia="SimSun"/>
                <w:b/>
                <w:kern w:val="2"/>
                <w:sz w:val="24"/>
                <w:lang w:eastAsia="zh-CN"/>
              </w:rPr>
              <w:t>1.1.</w:t>
            </w:r>
            <w:r w:rsidRPr="006C6125">
              <w:rPr>
                <w:rFonts w:asciiTheme="minorHAnsi" w:eastAsiaTheme="minorEastAsia" w:hAnsiTheme="minorHAnsi" w:cstheme="minorBidi"/>
                <w:b/>
                <w:sz w:val="24"/>
              </w:rPr>
              <w:tab/>
            </w:r>
            <w:r w:rsidRPr="006C6125">
              <w:rPr>
                <w:rStyle w:val="Hyperlink"/>
                <w:rFonts w:eastAsia="SimSun"/>
                <w:b/>
                <w:kern w:val="2"/>
                <w:sz w:val="24"/>
                <w:lang w:eastAsia="zh-CN"/>
              </w:rPr>
              <w:t>Lý do chọn đề tài</w:t>
            </w:r>
            <w:r w:rsidRPr="006C6125">
              <w:rPr>
                <w:b/>
                <w:webHidden/>
                <w:sz w:val="24"/>
              </w:rPr>
              <w:tab/>
            </w:r>
            <w:r w:rsidRPr="006C6125">
              <w:rPr>
                <w:b/>
                <w:webHidden/>
                <w:sz w:val="24"/>
              </w:rPr>
              <w:fldChar w:fldCharType="begin"/>
            </w:r>
            <w:r w:rsidRPr="006C6125">
              <w:rPr>
                <w:b/>
                <w:webHidden/>
                <w:sz w:val="24"/>
              </w:rPr>
              <w:instrText xml:space="preserve"> PAGEREF _Toc121088718 \h </w:instrText>
            </w:r>
            <w:r w:rsidRPr="006C6125">
              <w:rPr>
                <w:b/>
                <w:webHidden/>
                <w:sz w:val="24"/>
              </w:rPr>
            </w:r>
            <w:r w:rsidRPr="006C6125">
              <w:rPr>
                <w:b/>
                <w:webHidden/>
                <w:sz w:val="24"/>
              </w:rPr>
              <w:fldChar w:fldCharType="separate"/>
            </w:r>
            <w:r w:rsidRPr="006C6125">
              <w:rPr>
                <w:b/>
                <w:webHidden/>
                <w:sz w:val="24"/>
              </w:rPr>
              <w:t>2</w:t>
            </w:r>
            <w:r w:rsidRPr="006C6125">
              <w:rPr>
                <w:b/>
                <w:webHidden/>
                <w:sz w:val="24"/>
              </w:rPr>
              <w:fldChar w:fldCharType="end"/>
            </w:r>
          </w:hyperlink>
        </w:p>
        <w:p w14:paraId="266D32ED" w14:textId="681869F2" w:rsidR="006C6125" w:rsidRPr="006C6125" w:rsidRDefault="006C6125">
          <w:pPr>
            <w:pStyle w:val="TOC2"/>
            <w:rPr>
              <w:rFonts w:asciiTheme="minorHAnsi" w:eastAsiaTheme="minorEastAsia" w:hAnsiTheme="minorHAnsi" w:cstheme="minorBidi"/>
              <w:b/>
              <w:sz w:val="24"/>
            </w:rPr>
          </w:pPr>
          <w:hyperlink w:anchor="_Toc121088719" w:history="1">
            <w:r w:rsidRPr="006C6125">
              <w:rPr>
                <w:rStyle w:val="Hyperlink"/>
                <w:rFonts w:eastAsia="SimSun"/>
                <w:b/>
                <w:kern w:val="2"/>
                <w:sz w:val="24"/>
                <w:lang w:eastAsia="zh-CN"/>
              </w:rPr>
              <w:t>1.2. Mục tiêu và nhiệm vụ</w:t>
            </w:r>
            <w:r w:rsidRPr="006C6125">
              <w:rPr>
                <w:b/>
                <w:webHidden/>
                <w:sz w:val="24"/>
              </w:rPr>
              <w:tab/>
            </w:r>
            <w:r w:rsidRPr="006C6125">
              <w:rPr>
                <w:b/>
                <w:webHidden/>
                <w:sz w:val="24"/>
              </w:rPr>
              <w:fldChar w:fldCharType="begin"/>
            </w:r>
            <w:r w:rsidRPr="006C6125">
              <w:rPr>
                <w:b/>
                <w:webHidden/>
                <w:sz w:val="24"/>
              </w:rPr>
              <w:instrText xml:space="preserve"> PAGEREF _Toc121088719 \h </w:instrText>
            </w:r>
            <w:r w:rsidRPr="006C6125">
              <w:rPr>
                <w:b/>
                <w:webHidden/>
                <w:sz w:val="24"/>
              </w:rPr>
            </w:r>
            <w:r w:rsidRPr="006C6125">
              <w:rPr>
                <w:b/>
                <w:webHidden/>
                <w:sz w:val="24"/>
              </w:rPr>
              <w:fldChar w:fldCharType="separate"/>
            </w:r>
            <w:r w:rsidRPr="006C6125">
              <w:rPr>
                <w:b/>
                <w:webHidden/>
                <w:sz w:val="24"/>
              </w:rPr>
              <w:t>2</w:t>
            </w:r>
            <w:r w:rsidRPr="006C6125">
              <w:rPr>
                <w:b/>
                <w:webHidden/>
                <w:sz w:val="24"/>
              </w:rPr>
              <w:fldChar w:fldCharType="end"/>
            </w:r>
          </w:hyperlink>
        </w:p>
        <w:p w14:paraId="464775E1" w14:textId="5DA4AD75" w:rsidR="006C6125" w:rsidRPr="006C6125" w:rsidRDefault="006C6125">
          <w:pPr>
            <w:pStyle w:val="TOC2"/>
            <w:rPr>
              <w:rFonts w:asciiTheme="minorHAnsi" w:eastAsiaTheme="minorEastAsia" w:hAnsiTheme="minorHAnsi" w:cstheme="minorBidi"/>
              <w:b/>
              <w:sz w:val="24"/>
            </w:rPr>
          </w:pPr>
          <w:hyperlink w:anchor="_Toc121088720" w:history="1">
            <w:r w:rsidRPr="006C6125">
              <w:rPr>
                <w:rStyle w:val="Hyperlink"/>
                <w:rFonts w:eastAsia="SimSun"/>
                <w:b/>
                <w:kern w:val="2"/>
                <w:sz w:val="24"/>
                <w:lang w:eastAsia="zh-CN"/>
              </w:rPr>
              <w:t>1.3. Đối tượng nghiên cứu và phạm vi hệ thống</w:t>
            </w:r>
            <w:r w:rsidRPr="006C6125">
              <w:rPr>
                <w:b/>
                <w:webHidden/>
                <w:sz w:val="24"/>
              </w:rPr>
              <w:tab/>
            </w:r>
            <w:r w:rsidRPr="006C6125">
              <w:rPr>
                <w:b/>
                <w:webHidden/>
                <w:sz w:val="24"/>
              </w:rPr>
              <w:fldChar w:fldCharType="begin"/>
            </w:r>
            <w:r w:rsidRPr="006C6125">
              <w:rPr>
                <w:b/>
                <w:webHidden/>
                <w:sz w:val="24"/>
              </w:rPr>
              <w:instrText xml:space="preserve"> PAGEREF _Toc121088720 \h </w:instrText>
            </w:r>
            <w:r w:rsidRPr="006C6125">
              <w:rPr>
                <w:b/>
                <w:webHidden/>
                <w:sz w:val="24"/>
              </w:rPr>
            </w:r>
            <w:r w:rsidRPr="006C6125">
              <w:rPr>
                <w:b/>
                <w:webHidden/>
                <w:sz w:val="24"/>
              </w:rPr>
              <w:fldChar w:fldCharType="separate"/>
            </w:r>
            <w:r w:rsidRPr="006C6125">
              <w:rPr>
                <w:b/>
                <w:webHidden/>
                <w:sz w:val="24"/>
              </w:rPr>
              <w:t>2</w:t>
            </w:r>
            <w:r w:rsidRPr="006C6125">
              <w:rPr>
                <w:b/>
                <w:webHidden/>
                <w:sz w:val="24"/>
              </w:rPr>
              <w:fldChar w:fldCharType="end"/>
            </w:r>
          </w:hyperlink>
        </w:p>
        <w:p w14:paraId="3E821307" w14:textId="46450218" w:rsidR="006C6125" w:rsidRPr="006C6125" w:rsidRDefault="006C6125">
          <w:pPr>
            <w:pStyle w:val="TOC2"/>
            <w:rPr>
              <w:rFonts w:asciiTheme="minorHAnsi" w:eastAsiaTheme="minorEastAsia" w:hAnsiTheme="minorHAnsi" w:cstheme="minorBidi"/>
              <w:b/>
              <w:sz w:val="24"/>
            </w:rPr>
          </w:pPr>
          <w:hyperlink w:anchor="_Toc121088721" w:history="1">
            <w:r w:rsidRPr="006C6125">
              <w:rPr>
                <w:rStyle w:val="Hyperlink"/>
                <w:rFonts w:eastAsia="SimSun"/>
                <w:b/>
                <w:kern w:val="2"/>
                <w:sz w:val="24"/>
                <w:lang w:eastAsia="zh-CN"/>
              </w:rPr>
              <w:t>1.4. Phương pháp nghiên cứu</w:t>
            </w:r>
            <w:r w:rsidRPr="006C6125">
              <w:rPr>
                <w:b/>
                <w:webHidden/>
                <w:sz w:val="24"/>
              </w:rPr>
              <w:tab/>
            </w:r>
            <w:r w:rsidRPr="006C6125">
              <w:rPr>
                <w:b/>
                <w:webHidden/>
                <w:sz w:val="24"/>
              </w:rPr>
              <w:fldChar w:fldCharType="begin"/>
            </w:r>
            <w:r w:rsidRPr="006C6125">
              <w:rPr>
                <w:b/>
                <w:webHidden/>
                <w:sz w:val="24"/>
              </w:rPr>
              <w:instrText xml:space="preserve"> PAGEREF _Toc121088721 \h </w:instrText>
            </w:r>
            <w:r w:rsidRPr="006C6125">
              <w:rPr>
                <w:b/>
                <w:webHidden/>
                <w:sz w:val="24"/>
              </w:rPr>
            </w:r>
            <w:r w:rsidRPr="006C6125">
              <w:rPr>
                <w:b/>
                <w:webHidden/>
                <w:sz w:val="24"/>
              </w:rPr>
              <w:fldChar w:fldCharType="separate"/>
            </w:r>
            <w:r w:rsidRPr="006C6125">
              <w:rPr>
                <w:b/>
                <w:webHidden/>
                <w:sz w:val="24"/>
              </w:rPr>
              <w:t>2</w:t>
            </w:r>
            <w:r w:rsidRPr="006C6125">
              <w:rPr>
                <w:b/>
                <w:webHidden/>
                <w:sz w:val="24"/>
              </w:rPr>
              <w:fldChar w:fldCharType="end"/>
            </w:r>
          </w:hyperlink>
        </w:p>
        <w:p w14:paraId="1F20C8AA" w14:textId="35B958A7" w:rsidR="006C6125" w:rsidRPr="006C6125" w:rsidRDefault="006C6125">
          <w:pPr>
            <w:pStyle w:val="TOC2"/>
            <w:rPr>
              <w:rFonts w:asciiTheme="minorHAnsi" w:eastAsiaTheme="minorEastAsia" w:hAnsiTheme="minorHAnsi" w:cstheme="minorBidi"/>
              <w:b/>
              <w:sz w:val="24"/>
            </w:rPr>
          </w:pPr>
          <w:hyperlink w:anchor="_Toc121088722" w:history="1">
            <w:r w:rsidRPr="006C6125">
              <w:rPr>
                <w:rStyle w:val="Hyperlink"/>
                <w:rFonts w:eastAsia="SimSun"/>
                <w:b/>
                <w:kern w:val="2"/>
                <w:sz w:val="24"/>
                <w:lang w:eastAsia="zh-CN"/>
              </w:rPr>
              <w:t>2.1</w:t>
            </w:r>
            <w:r w:rsidRPr="006C6125">
              <w:rPr>
                <w:rFonts w:asciiTheme="minorHAnsi" w:eastAsiaTheme="minorEastAsia" w:hAnsiTheme="minorHAnsi" w:cstheme="minorBidi"/>
                <w:b/>
                <w:sz w:val="24"/>
              </w:rPr>
              <w:tab/>
            </w:r>
            <w:r w:rsidRPr="006C6125">
              <w:rPr>
                <w:rStyle w:val="Hyperlink"/>
                <w:rFonts w:eastAsia="SimSun"/>
                <w:b/>
                <w:kern w:val="2"/>
                <w:sz w:val="24"/>
                <w:lang w:eastAsia="zh-CN"/>
              </w:rPr>
              <w:t>Giới thiệu .NET MAUI</w:t>
            </w:r>
            <w:r w:rsidRPr="006C6125">
              <w:rPr>
                <w:b/>
                <w:webHidden/>
                <w:sz w:val="24"/>
              </w:rPr>
              <w:tab/>
            </w:r>
            <w:r w:rsidRPr="006C6125">
              <w:rPr>
                <w:b/>
                <w:webHidden/>
                <w:sz w:val="24"/>
              </w:rPr>
              <w:fldChar w:fldCharType="begin"/>
            </w:r>
            <w:r w:rsidRPr="006C6125">
              <w:rPr>
                <w:b/>
                <w:webHidden/>
                <w:sz w:val="24"/>
              </w:rPr>
              <w:instrText xml:space="preserve"> PAGEREF _Toc121088722 \h </w:instrText>
            </w:r>
            <w:r w:rsidRPr="006C6125">
              <w:rPr>
                <w:b/>
                <w:webHidden/>
                <w:sz w:val="24"/>
              </w:rPr>
            </w:r>
            <w:r w:rsidRPr="006C6125">
              <w:rPr>
                <w:b/>
                <w:webHidden/>
                <w:sz w:val="24"/>
              </w:rPr>
              <w:fldChar w:fldCharType="separate"/>
            </w:r>
            <w:r w:rsidRPr="006C6125">
              <w:rPr>
                <w:b/>
                <w:webHidden/>
                <w:sz w:val="24"/>
              </w:rPr>
              <w:t>3</w:t>
            </w:r>
            <w:r w:rsidRPr="006C6125">
              <w:rPr>
                <w:b/>
                <w:webHidden/>
                <w:sz w:val="24"/>
              </w:rPr>
              <w:fldChar w:fldCharType="end"/>
            </w:r>
          </w:hyperlink>
        </w:p>
        <w:p w14:paraId="47BEE26C" w14:textId="1F55004A" w:rsidR="006C6125" w:rsidRPr="006C6125" w:rsidRDefault="006C6125">
          <w:pPr>
            <w:pStyle w:val="TOC3"/>
            <w:tabs>
              <w:tab w:val="left" w:pos="1773"/>
            </w:tabs>
            <w:rPr>
              <w:rFonts w:asciiTheme="minorHAnsi" w:eastAsiaTheme="minorEastAsia" w:hAnsiTheme="minorHAnsi" w:cstheme="minorBidi"/>
              <w:b/>
              <w:noProof/>
              <w:sz w:val="24"/>
            </w:rPr>
          </w:pPr>
          <w:hyperlink w:anchor="_Toc121088723" w:history="1">
            <w:r w:rsidRPr="006C6125">
              <w:rPr>
                <w:rStyle w:val="Hyperlink"/>
                <w:rFonts w:ascii="Times New Roman" w:eastAsia="SimSun" w:hAnsi="Times New Roman"/>
                <w:b/>
                <w:noProof/>
                <w:kern w:val="2"/>
                <w:sz w:val="24"/>
                <w:lang w:eastAsia="zh-CN"/>
              </w:rPr>
              <w:t>2.1.1</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.NET MAUI là gì?</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_Toc121088723 \h </w:instrText>
            </w:r>
            <w:r w:rsidRPr="006C6125">
              <w:rPr>
                <w:b/>
                <w:noProof/>
                <w:webHidden/>
                <w:sz w:val="24"/>
              </w:rPr>
            </w:r>
            <w:r w:rsidRPr="006C6125">
              <w:rPr>
                <w:b/>
                <w:noProof/>
                <w:webHidden/>
                <w:sz w:val="24"/>
              </w:rPr>
              <w:fldChar w:fldCharType="separate"/>
            </w:r>
            <w:r w:rsidRPr="006C6125">
              <w:rPr>
                <w:b/>
                <w:noProof/>
                <w:webHidden/>
                <w:sz w:val="24"/>
              </w:rPr>
              <w:t>3</w:t>
            </w:r>
            <w:r w:rsidRPr="006C6125">
              <w:rPr>
                <w:b/>
                <w:noProof/>
                <w:webHidden/>
                <w:sz w:val="24"/>
              </w:rPr>
              <w:fldChar w:fldCharType="end"/>
            </w:r>
          </w:hyperlink>
        </w:p>
        <w:p w14:paraId="010119B6" w14:textId="2BA76ECC" w:rsidR="006C6125" w:rsidRPr="006C6125" w:rsidRDefault="006C6125">
          <w:pPr>
            <w:pStyle w:val="TOC3"/>
            <w:tabs>
              <w:tab w:val="left" w:pos="1773"/>
            </w:tabs>
            <w:rPr>
              <w:rFonts w:asciiTheme="minorHAnsi" w:eastAsiaTheme="minorEastAsia" w:hAnsiTheme="minorHAnsi" w:cstheme="minorBidi"/>
              <w:b/>
              <w:noProof/>
              <w:sz w:val="24"/>
            </w:rPr>
          </w:pPr>
          <w:hyperlink w:anchor="_Toc121088724" w:history="1">
            <w:r w:rsidRPr="006C6125">
              <w:rPr>
                <w:rStyle w:val="Hyperlink"/>
                <w:rFonts w:ascii="Times New Roman" w:eastAsia="SimSun" w:hAnsi="Times New Roman"/>
                <w:b/>
                <w:noProof/>
                <w:kern w:val="2"/>
                <w:sz w:val="24"/>
                <w:lang w:eastAsia="zh-CN"/>
              </w:rPr>
              <w:t>2.1.2</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.NET MAUI và hệ sinh thái .NET</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_Toc121088724 \h </w:instrText>
            </w:r>
            <w:r w:rsidRPr="006C6125">
              <w:rPr>
                <w:b/>
                <w:noProof/>
                <w:webHidden/>
                <w:sz w:val="24"/>
              </w:rPr>
            </w:r>
            <w:r w:rsidRPr="006C6125">
              <w:rPr>
                <w:b/>
                <w:noProof/>
                <w:webHidden/>
                <w:sz w:val="24"/>
              </w:rPr>
              <w:fldChar w:fldCharType="separate"/>
            </w:r>
            <w:r w:rsidRPr="006C6125">
              <w:rPr>
                <w:b/>
                <w:noProof/>
                <w:webHidden/>
                <w:sz w:val="24"/>
              </w:rPr>
              <w:t>4</w:t>
            </w:r>
            <w:r w:rsidRPr="006C6125">
              <w:rPr>
                <w:b/>
                <w:noProof/>
                <w:webHidden/>
                <w:sz w:val="24"/>
              </w:rPr>
              <w:fldChar w:fldCharType="end"/>
            </w:r>
          </w:hyperlink>
        </w:p>
        <w:p w14:paraId="224411BE" w14:textId="636A00F8" w:rsidR="006C6125" w:rsidRPr="006C6125" w:rsidRDefault="006C6125">
          <w:pPr>
            <w:pStyle w:val="TOC3"/>
            <w:tabs>
              <w:tab w:val="left" w:pos="1773"/>
            </w:tabs>
            <w:rPr>
              <w:rFonts w:asciiTheme="minorHAnsi" w:eastAsiaTheme="minorEastAsia" w:hAnsiTheme="minorHAnsi" w:cstheme="minorBidi"/>
              <w:b/>
              <w:noProof/>
              <w:sz w:val="24"/>
            </w:rPr>
          </w:pPr>
          <w:hyperlink w:anchor="_Toc121088725" w:history="1">
            <w:r w:rsidRPr="006C6125">
              <w:rPr>
                <w:rStyle w:val="Hyperlink"/>
                <w:rFonts w:ascii="Times New Roman" w:eastAsia="SimSun" w:hAnsi="Times New Roman"/>
                <w:b/>
                <w:noProof/>
                <w:kern w:val="2"/>
                <w:sz w:val="24"/>
                <w:lang w:eastAsia="zh-CN"/>
              </w:rPr>
              <w:t>2.1.3</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Mô hình phát triển .NET MAUI</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_Toc121088725 \h </w:instrText>
            </w:r>
            <w:r w:rsidRPr="006C6125">
              <w:rPr>
                <w:b/>
                <w:noProof/>
                <w:webHidden/>
                <w:sz w:val="24"/>
              </w:rPr>
            </w:r>
            <w:r w:rsidRPr="006C6125">
              <w:rPr>
                <w:b/>
                <w:noProof/>
                <w:webHidden/>
                <w:sz w:val="24"/>
              </w:rPr>
              <w:fldChar w:fldCharType="separate"/>
            </w:r>
            <w:r w:rsidRPr="006C6125">
              <w:rPr>
                <w:b/>
                <w:noProof/>
                <w:webHidden/>
                <w:sz w:val="24"/>
              </w:rPr>
              <w:t>6</w:t>
            </w:r>
            <w:r w:rsidRPr="006C6125">
              <w:rPr>
                <w:b/>
                <w:noProof/>
                <w:webHidden/>
                <w:sz w:val="24"/>
              </w:rPr>
              <w:fldChar w:fldCharType="end"/>
            </w:r>
          </w:hyperlink>
        </w:p>
        <w:p w14:paraId="28696976" w14:textId="21AB0C1F" w:rsidR="006C6125" w:rsidRPr="006C6125" w:rsidRDefault="006C6125">
          <w:pPr>
            <w:pStyle w:val="TOC2"/>
            <w:rPr>
              <w:rFonts w:asciiTheme="minorHAnsi" w:eastAsiaTheme="minorEastAsia" w:hAnsiTheme="minorHAnsi" w:cstheme="minorBidi"/>
              <w:b/>
              <w:sz w:val="24"/>
            </w:rPr>
          </w:pPr>
          <w:hyperlink w:anchor="_Toc121088726" w:history="1">
            <w:r w:rsidRPr="006C6125">
              <w:rPr>
                <w:rStyle w:val="Hyperlink"/>
                <w:rFonts w:eastAsia="SimSun"/>
                <w:b/>
                <w:kern w:val="2"/>
                <w:sz w:val="24"/>
                <w:lang w:eastAsia="zh-CN"/>
              </w:rPr>
              <w:t>2.2</w:t>
            </w:r>
            <w:r w:rsidRPr="006C6125">
              <w:rPr>
                <w:rFonts w:asciiTheme="minorHAnsi" w:eastAsiaTheme="minorEastAsia" w:hAnsiTheme="minorHAnsi" w:cstheme="minorBidi"/>
                <w:b/>
                <w:sz w:val="24"/>
              </w:rPr>
              <w:tab/>
            </w:r>
            <w:r w:rsidRPr="006C6125">
              <w:rPr>
                <w:rStyle w:val="Hyperlink"/>
                <w:rFonts w:eastAsia="SimSun"/>
                <w:b/>
                <w:kern w:val="2"/>
                <w:sz w:val="24"/>
                <w:lang w:eastAsia="zh-CN"/>
              </w:rPr>
              <w:t>Tổng quan về Oracle</w:t>
            </w:r>
            <w:r w:rsidRPr="006C6125">
              <w:rPr>
                <w:b/>
                <w:webHidden/>
                <w:sz w:val="24"/>
              </w:rPr>
              <w:tab/>
            </w:r>
            <w:r w:rsidRPr="006C6125">
              <w:rPr>
                <w:b/>
                <w:webHidden/>
                <w:sz w:val="24"/>
              </w:rPr>
              <w:fldChar w:fldCharType="begin"/>
            </w:r>
            <w:r w:rsidRPr="006C6125">
              <w:rPr>
                <w:b/>
                <w:webHidden/>
                <w:sz w:val="24"/>
              </w:rPr>
              <w:instrText xml:space="preserve"> PAGEREF _Toc121088726 \h </w:instrText>
            </w:r>
            <w:r w:rsidRPr="006C6125">
              <w:rPr>
                <w:b/>
                <w:webHidden/>
                <w:sz w:val="24"/>
              </w:rPr>
            </w:r>
            <w:r w:rsidRPr="006C6125">
              <w:rPr>
                <w:b/>
                <w:webHidden/>
                <w:sz w:val="24"/>
              </w:rPr>
              <w:fldChar w:fldCharType="separate"/>
            </w:r>
            <w:r w:rsidRPr="006C6125">
              <w:rPr>
                <w:b/>
                <w:webHidden/>
                <w:sz w:val="24"/>
              </w:rPr>
              <w:t>8</w:t>
            </w:r>
            <w:r w:rsidRPr="006C6125">
              <w:rPr>
                <w:b/>
                <w:webHidden/>
                <w:sz w:val="24"/>
              </w:rPr>
              <w:fldChar w:fldCharType="end"/>
            </w:r>
          </w:hyperlink>
        </w:p>
        <w:p w14:paraId="6EFFA520" w14:textId="120624A3" w:rsidR="006C6125" w:rsidRPr="006C6125" w:rsidRDefault="006C6125">
          <w:pPr>
            <w:pStyle w:val="TOC3"/>
            <w:tabs>
              <w:tab w:val="left" w:pos="1773"/>
            </w:tabs>
            <w:rPr>
              <w:rFonts w:asciiTheme="minorHAnsi" w:eastAsiaTheme="minorEastAsia" w:hAnsiTheme="minorHAnsi" w:cstheme="minorBidi"/>
              <w:b/>
              <w:noProof/>
              <w:sz w:val="24"/>
            </w:rPr>
          </w:pPr>
          <w:hyperlink w:anchor="_Toc121088727" w:history="1">
            <w:r w:rsidRPr="006C6125">
              <w:rPr>
                <w:rStyle w:val="Hyperlink"/>
                <w:rFonts w:ascii="Times New Roman" w:eastAsia="SimSun" w:hAnsi="Times New Roman"/>
                <w:b/>
                <w:noProof/>
                <w:kern w:val="2"/>
                <w:sz w:val="24"/>
                <w:lang w:eastAsia="zh-CN"/>
              </w:rPr>
              <w:t>2.2.1</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Orancle là gì?</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_Toc121088727 \h </w:instrText>
            </w:r>
            <w:r w:rsidRPr="006C6125">
              <w:rPr>
                <w:b/>
                <w:noProof/>
                <w:webHidden/>
                <w:sz w:val="24"/>
              </w:rPr>
            </w:r>
            <w:r w:rsidRPr="006C6125">
              <w:rPr>
                <w:b/>
                <w:noProof/>
                <w:webHidden/>
                <w:sz w:val="24"/>
              </w:rPr>
              <w:fldChar w:fldCharType="separate"/>
            </w:r>
            <w:r w:rsidRPr="006C6125">
              <w:rPr>
                <w:b/>
                <w:noProof/>
                <w:webHidden/>
                <w:sz w:val="24"/>
              </w:rPr>
              <w:t>8</w:t>
            </w:r>
            <w:r w:rsidRPr="006C6125">
              <w:rPr>
                <w:b/>
                <w:noProof/>
                <w:webHidden/>
                <w:sz w:val="24"/>
              </w:rPr>
              <w:fldChar w:fldCharType="end"/>
            </w:r>
          </w:hyperlink>
        </w:p>
        <w:p w14:paraId="606EA93B" w14:textId="679F7399" w:rsidR="006C6125" w:rsidRPr="006C6125" w:rsidRDefault="006C6125">
          <w:pPr>
            <w:pStyle w:val="TOC3"/>
            <w:tabs>
              <w:tab w:val="left" w:pos="1773"/>
            </w:tabs>
            <w:rPr>
              <w:rFonts w:asciiTheme="minorHAnsi" w:eastAsiaTheme="minorEastAsia" w:hAnsiTheme="minorHAnsi" w:cstheme="minorBidi"/>
              <w:b/>
              <w:noProof/>
              <w:sz w:val="24"/>
            </w:rPr>
          </w:pPr>
          <w:hyperlink w:anchor="_Toc121088728" w:history="1">
            <w:r w:rsidRPr="006C6125">
              <w:rPr>
                <w:rStyle w:val="Hyperlink"/>
                <w:rFonts w:ascii="Times New Roman" w:eastAsia="SimSun" w:hAnsi="Times New Roman"/>
                <w:b/>
                <w:noProof/>
                <w:kern w:val="2"/>
                <w:sz w:val="24"/>
                <w:lang w:eastAsia="zh-CN"/>
              </w:rPr>
              <w:t>2.2.2</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Cấu trúc của cơ sở dữ liệu Oracle</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_Toc121088728 \h </w:instrText>
            </w:r>
            <w:r w:rsidRPr="006C6125">
              <w:rPr>
                <w:b/>
                <w:noProof/>
                <w:webHidden/>
                <w:sz w:val="24"/>
              </w:rPr>
            </w:r>
            <w:r w:rsidRPr="006C6125">
              <w:rPr>
                <w:b/>
                <w:noProof/>
                <w:webHidden/>
                <w:sz w:val="24"/>
              </w:rPr>
              <w:fldChar w:fldCharType="separate"/>
            </w:r>
            <w:r w:rsidRPr="006C6125">
              <w:rPr>
                <w:b/>
                <w:noProof/>
                <w:webHidden/>
                <w:sz w:val="24"/>
              </w:rPr>
              <w:t>8</w:t>
            </w:r>
            <w:r w:rsidRPr="006C6125">
              <w:rPr>
                <w:b/>
                <w:noProof/>
                <w:webHidden/>
                <w:sz w:val="24"/>
              </w:rPr>
              <w:fldChar w:fldCharType="end"/>
            </w:r>
          </w:hyperlink>
        </w:p>
        <w:p w14:paraId="105F348C" w14:textId="73114473" w:rsidR="006C6125" w:rsidRPr="006C6125" w:rsidRDefault="006C6125">
          <w:pPr>
            <w:pStyle w:val="TOC3"/>
            <w:tabs>
              <w:tab w:val="left" w:pos="1773"/>
            </w:tabs>
            <w:rPr>
              <w:rFonts w:asciiTheme="minorHAnsi" w:eastAsiaTheme="minorEastAsia" w:hAnsiTheme="minorHAnsi" w:cstheme="minorBidi"/>
              <w:b/>
              <w:noProof/>
              <w:sz w:val="24"/>
            </w:rPr>
          </w:pPr>
          <w:hyperlink w:anchor="_Toc121088729" w:history="1">
            <w:r w:rsidRPr="006C6125">
              <w:rPr>
                <w:rStyle w:val="Hyperlink"/>
                <w:rFonts w:ascii="Times New Roman" w:eastAsia="SimSun" w:hAnsi="Times New Roman"/>
                <w:b/>
                <w:noProof/>
                <w:kern w:val="2"/>
                <w:sz w:val="24"/>
                <w:lang w:eastAsia="zh-CN"/>
              </w:rPr>
              <w:t>2.2.3</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Tính năng và tuỳ chọn tiêu biểu của Orancle</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_Toc121088729 \h </w:instrText>
            </w:r>
            <w:r w:rsidRPr="006C6125">
              <w:rPr>
                <w:b/>
                <w:noProof/>
                <w:webHidden/>
                <w:sz w:val="24"/>
              </w:rPr>
            </w:r>
            <w:r w:rsidRPr="006C6125">
              <w:rPr>
                <w:b/>
                <w:noProof/>
                <w:webHidden/>
                <w:sz w:val="24"/>
              </w:rPr>
              <w:fldChar w:fldCharType="separate"/>
            </w:r>
            <w:r w:rsidRPr="006C6125">
              <w:rPr>
                <w:b/>
                <w:noProof/>
                <w:webHidden/>
                <w:sz w:val="24"/>
              </w:rPr>
              <w:t>8</w:t>
            </w:r>
            <w:r w:rsidRPr="006C6125">
              <w:rPr>
                <w:b/>
                <w:noProof/>
                <w:webHidden/>
                <w:sz w:val="24"/>
              </w:rPr>
              <w:fldChar w:fldCharType="end"/>
            </w:r>
          </w:hyperlink>
        </w:p>
        <w:p w14:paraId="2F6F98DB" w14:textId="339F660E" w:rsidR="006C6125" w:rsidRPr="006C6125" w:rsidRDefault="006C6125">
          <w:pPr>
            <w:pStyle w:val="TOC1"/>
            <w:rPr>
              <w:rFonts w:asciiTheme="minorHAnsi" w:eastAsiaTheme="minorEastAsia" w:hAnsiTheme="minorHAnsi" w:cstheme="minorBidi"/>
              <w:sz w:val="24"/>
              <w:szCs w:val="24"/>
            </w:rPr>
          </w:pPr>
          <w:hyperlink w:anchor="_Toc121088730" w:history="1">
            <w:r w:rsidRPr="006C6125">
              <w:rPr>
                <w:rStyle w:val="Hyperlink"/>
                <w:rFonts w:eastAsia="Cambria"/>
                <w:kern w:val="32"/>
                <w:sz w:val="24"/>
                <w:szCs w:val="24"/>
              </w:rPr>
              <w:t>CHƯƠNG 3: PHÂN TÍCH VÀ THIẾT KẾ HỆ THỐNG</w:t>
            </w:r>
            <w:r w:rsidRPr="006C6125">
              <w:rPr>
                <w:webHidden/>
                <w:sz w:val="24"/>
                <w:szCs w:val="24"/>
              </w:rPr>
              <w:tab/>
            </w:r>
            <w:r w:rsidRPr="006C6125">
              <w:rPr>
                <w:webHidden/>
                <w:sz w:val="24"/>
                <w:szCs w:val="24"/>
              </w:rPr>
              <w:fldChar w:fldCharType="begin"/>
            </w:r>
            <w:r w:rsidRPr="006C6125">
              <w:rPr>
                <w:webHidden/>
                <w:sz w:val="24"/>
                <w:szCs w:val="24"/>
              </w:rPr>
              <w:instrText xml:space="preserve"> PAGEREF _Toc121088730 \h </w:instrText>
            </w:r>
            <w:r w:rsidRPr="006C6125">
              <w:rPr>
                <w:webHidden/>
                <w:sz w:val="24"/>
                <w:szCs w:val="24"/>
              </w:rPr>
            </w:r>
            <w:r w:rsidRPr="006C6125">
              <w:rPr>
                <w:webHidden/>
                <w:sz w:val="24"/>
                <w:szCs w:val="24"/>
              </w:rPr>
              <w:fldChar w:fldCharType="separate"/>
            </w:r>
            <w:r w:rsidRPr="006C6125">
              <w:rPr>
                <w:webHidden/>
                <w:sz w:val="24"/>
                <w:szCs w:val="24"/>
              </w:rPr>
              <w:t>10</w:t>
            </w:r>
            <w:r w:rsidRPr="006C6125">
              <w:rPr>
                <w:webHidden/>
                <w:sz w:val="24"/>
                <w:szCs w:val="24"/>
              </w:rPr>
              <w:fldChar w:fldCharType="end"/>
            </w:r>
          </w:hyperlink>
        </w:p>
        <w:p w14:paraId="6747D3A9" w14:textId="30F88242" w:rsidR="006C6125" w:rsidRPr="006C6125" w:rsidRDefault="006C6125">
          <w:pPr>
            <w:pStyle w:val="TOC2"/>
            <w:rPr>
              <w:rFonts w:asciiTheme="minorHAnsi" w:eastAsiaTheme="minorEastAsia" w:hAnsiTheme="minorHAnsi" w:cstheme="minorBidi"/>
              <w:b/>
              <w:sz w:val="24"/>
            </w:rPr>
          </w:pPr>
          <w:hyperlink w:anchor="_Toc121088731" w:history="1">
            <w:r w:rsidRPr="006C6125">
              <w:rPr>
                <w:rStyle w:val="Hyperlink"/>
                <w:rFonts w:eastAsia="SimSun"/>
                <w:b/>
                <w:kern w:val="2"/>
                <w:sz w:val="24"/>
                <w:lang w:eastAsia="zh-CN"/>
              </w:rPr>
              <w:t>3.1</w:t>
            </w:r>
            <w:r w:rsidRPr="006C6125">
              <w:rPr>
                <w:rFonts w:asciiTheme="minorHAnsi" w:eastAsiaTheme="minorEastAsia" w:hAnsiTheme="minorHAnsi" w:cstheme="minorBidi"/>
                <w:b/>
                <w:sz w:val="24"/>
              </w:rPr>
              <w:tab/>
            </w:r>
            <w:r w:rsidRPr="006C6125">
              <w:rPr>
                <w:rStyle w:val="Hyperlink"/>
                <w:rFonts w:eastAsia="SimSun"/>
                <w:b/>
                <w:kern w:val="2"/>
                <w:sz w:val="24"/>
                <w:lang w:eastAsia="zh-CN"/>
              </w:rPr>
              <w:t>Mô tả về chương trình</w:t>
            </w:r>
            <w:r w:rsidRPr="006C6125">
              <w:rPr>
                <w:b/>
                <w:webHidden/>
                <w:sz w:val="24"/>
              </w:rPr>
              <w:tab/>
            </w:r>
            <w:r w:rsidRPr="006C6125">
              <w:rPr>
                <w:b/>
                <w:webHidden/>
                <w:sz w:val="24"/>
              </w:rPr>
              <w:fldChar w:fldCharType="begin"/>
            </w:r>
            <w:r w:rsidRPr="006C6125">
              <w:rPr>
                <w:b/>
                <w:webHidden/>
                <w:sz w:val="24"/>
              </w:rPr>
              <w:instrText xml:space="preserve"> PAGEREF _Toc121088731 \h </w:instrText>
            </w:r>
            <w:r w:rsidRPr="006C6125">
              <w:rPr>
                <w:b/>
                <w:webHidden/>
                <w:sz w:val="24"/>
              </w:rPr>
            </w:r>
            <w:r w:rsidRPr="006C6125">
              <w:rPr>
                <w:b/>
                <w:webHidden/>
                <w:sz w:val="24"/>
              </w:rPr>
              <w:fldChar w:fldCharType="separate"/>
            </w:r>
            <w:r w:rsidRPr="006C6125">
              <w:rPr>
                <w:b/>
                <w:webHidden/>
                <w:sz w:val="24"/>
              </w:rPr>
              <w:t>10</w:t>
            </w:r>
            <w:r w:rsidRPr="006C6125">
              <w:rPr>
                <w:b/>
                <w:webHidden/>
                <w:sz w:val="24"/>
              </w:rPr>
              <w:fldChar w:fldCharType="end"/>
            </w:r>
          </w:hyperlink>
        </w:p>
        <w:p w14:paraId="498FECE2" w14:textId="7CDDD367" w:rsidR="006C6125" w:rsidRPr="006C6125" w:rsidRDefault="006C6125">
          <w:pPr>
            <w:pStyle w:val="TOC3"/>
            <w:tabs>
              <w:tab w:val="left" w:pos="1773"/>
            </w:tabs>
            <w:rPr>
              <w:rFonts w:asciiTheme="minorHAnsi" w:eastAsiaTheme="minorEastAsia" w:hAnsiTheme="minorHAnsi" w:cstheme="minorBidi"/>
              <w:b/>
              <w:noProof/>
              <w:sz w:val="24"/>
            </w:rPr>
          </w:pPr>
          <w:hyperlink w:anchor="_Toc121088732" w:history="1">
            <w:r w:rsidRPr="006C6125">
              <w:rPr>
                <w:rStyle w:val="Hyperlink"/>
                <w:rFonts w:ascii="Times New Roman" w:eastAsia="SimSun" w:hAnsi="Times New Roman"/>
                <w:b/>
                <w:noProof/>
                <w:kern w:val="2"/>
                <w:sz w:val="24"/>
                <w:lang w:eastAsia="zh-CN"/>
              </w:rPr>
              <w:t>3.1.1</w:t>
            </w:r>
            <w:r w:rsidRPr="006C6125">
              <w:rPr>
                <w:rFonts w:asciiTheme="minorHAnsi" w:eastAsiaTheme="minorEastAsia" w:hAnsiTheme="minorHAnsi" w:cstheme="minorBidi"/>
                <w:b/>
                <w:noProof/>
                <w:sz w:val="24"/>
              </w:rPr>
              <w:tab/>
            </w:r>
            <w:r w:rsidRPr="006C6125">
              <w:rPr>
                <w:rStyle w:val="Hyperlink"/>
                <w:rFonts w:ascii="Times New Roman" w:eastAsia="Cambria" w:hAnsi="Times New Roman"/>
                <w:b/>
                <w:noProof/>
                <w:sz w:val="24"/>
              </w:rPr>
              <w:t>Yêu cầu chức năng đối với hệ thống</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_Toc121088732 \h </w:instrText>
            </w:r>
            <w:r w:rsidRPr="006C6125">
              <w:rPr>
                <w:b/>
                <w:noProof/>
                <w:webHidden/>
                <w:sz w:val="24"/>
              </w:rPr>
            </w:r>
            <w:r w:rsidRPr="006C6125">
              <w:rPr>
                <w:b/>
                <w:noProof/>
                <w:webHidden/>
                <w:sz w:val="24"/>
              </w:rPr>
              <w:fldChar w:fldCharType="separate"/>
            </w:r>
            <w:r w:rsidRPr="006C6125">
              <w:rPr>
                <w:b/>
                <w:noProof/>
                <w:webHidden/>
                <w:sz w:val="24"/>
              </w:rPr>
              <w:t>10</w:t>
            </w:r>
            <w:r w:rsidRPr="006C6125">
              <w:rPr>
                <w:b/>
                <w:noProof/>
                <w:webHidden/>
                <w:sz w:val="24"/>
              </w:rPr>
              <w:fldChar w:fldCharType="end"/>
            </w:r>
          </w:hyperlink>
        </w:p>
        <w:p w14:paraId="317F88EC" w14:textId="21075DD8" w:rsidR="006C6125" w:rsidRPr="006C6125" w:rsidRDefault="006C6125">
          <w:pPr>
            <w:pStyle w:val="TOC3"/>
            <w:tabs>
              <w:tab w:val="left" w:pos="1773"/>
            </w:tabs>
            <w:rPr>
              <w:rFonts w:asciiTheme="minorHAnsi" w:eastAsiaTheme="minorEastAsia" w:hAnsiTheme="minorHAnsi" w:cstheme="minorBidi"/>
              <w:b/>
              <w:noProof/>
              <w:sz w:val="24"/>
            </w:rPr>
          </w:pPr>
          <w:hyperlink w:anchor="_Toc121088733" w:history="1">
            <w:r w:rsidRPr="006C6125">
              <w:rPr>
                <w:rStyle w:val="Hyperlink"/>
                <w:rFonts w:ascii="Times New Roman" w:eastAsia="Cambria" w:hAnsi="Times New Roman"/>
                <w:b/>
                <w:noProof/>
                <w:sz w:val="24"/>
              </w:rPr>
              <w:t>3.1.2</w:t>
            </w:r>
            <w:r w:rsidRPr="006C6125">
              <w:rPr>
                <w:rFonts w:asciiTheme="minorHAnsi" w:eastAsiaTheme="minorEastAsia" w:hAnsiTheme="minorHAnsi" w:cstheme="minorBidi"/>
                <w:b/>
                <w:noProof/>
                <w:sz w:val="24"/>
              </w:rPr>
              <w:tab/>
            </w:r>
            <w:r w:rsidRPr="006C6125">
              <w:rPr>
                <w:rStyle w:val="Hyperlink"/>
                <w:rFonts w:ascii="Times New Roman" w:eastAsia="Cambria" w:hAnsi="Times New Roman"/>
                <w:b/>
                <w:noProof/>
                <w:sz w:val="24"/>
              </w:rPr>
              <w:t>Yêu cầu phi chức năng đối với hệ thống:</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_Toc121088733 \h </w:instrText>
            </w:r>
            <w:r w:rsidRPr="006C6125">
              <w:rPr>
                <w:b/>
                <w:noProof/>
                <w:webHidden/>
                <w:sz w:val="24"/>
              </w:rPr>
            </w:r>
            <w:r w:rsidRPr="006C6125">
              <w:rPr>
                <w:b/>
                <w:noProof/>
                <w:webHidden/>
                <w:sz w:val="24"/>
              </w:rPr>
              <w:fldChar w:fldCharType="separate"/>
            </w:r>
            <w:r w:rsidRPr="006C6125">
              <w:rPr>
                <w:b/>
                <w:noProof/>
                <w:webHidden/>
                <w:sz w:val="24"/>
              </w:rPr>
              <w:t>11</w:t>
            </w:r>
            <w:r w:rsidRPr="006C6125">
              <w:rPr>
                <w:b/>
                <w:noProof/>
                <w:webHidden/>
                <w:sz w:val="24"/>
              </w:rPr>
              <w:fldChar w:fldCharType="end"/>
            </w:r>
          </w:hyperlink>
        </w:p>
        <w:p w14:paraId="04B49204" w14:textId="70CA798D" w:rsidR="006C6125" w:rsidRPr="006C6125" w:rsidRDefault="006C6125">
          <w:pPr>
            <w:pStyle w:val="TOC2"/>
            <w:rPr>
              <w:rFonts w:asciiTheme="minorHAnsi" w:eastAsiaTheme="minorEastAsia" w:hAnsiTheme="minorHAnsi" w:cstheme="minorBidi"/>
              <w:b/>
              <w:sz w:val="24"/>
            </w:rPr>
          </w:pPr>
          <w:hyperlink w:anchor="_Toc121088734" w:history="1">
            <w:r w:rsidRPr="006C6125">
              <w:rPr>
                <w:rStyle w:val="Hyperlink"/>
                <w:rFonts w:eastAsia="Cambria"/>
                <w:b/>
                <w:iCs/>
                <w:sz w:val="24"/>
              </w:rPr>
              <w:t>3.2</w:t>
            </w:r>
            <w:r w:rsidRPr="006C6125">
              <w:rPr>
                <w:rFonts w:asciiTheme="minorHAnsi" w:eastAsiaTheme="minorEastAsia" w:hAnsiTheme="minorHAnsi" w:cstheme="minorBidi"/>
                <w:b/>
                <w:sz w:val="24"/>
              </w:rPr>
              <w:tab/>
            </w:r>
            <w:r w:rsidRPr="006C6125">
              <w:rPr>
                <w:rStyle w:val="Hyperlink"/>
                <w:rFonts w:eastAsia="Cambria"/>
                <w:b/>
                <w:iCs/>
                <w:sz w:val="24"/>
              </w:rPr>
              <w:t>. Thiết kế hệ thống</w:t>
            </w:r>
            <w:r w:rsidRPr="006C6125">
              <w:rPr>
                <w:b/>
                <w:webHidden/>
                <w:sz w:val="24"/>
              </w:rPr>
              <w:tab/>
            </w:r>
            <w:r w:rsidRPr="006C6125">
              <w:rPr>
                <w:b/>
                <w:webHidden/>
                <w:sz w:val="24"/>
              </w:rPr>
              <w:fldChar w:fldCharType="begin"/>
            </w:r>
            <w:r w:rsidRPr="006C6125">
              <w:rPr>
                <w:b/>
                <w:webHidden/>
                <w:sz w:val="24"/>
              </w:rPr>
              <w:instrText xml:space="preserve"> PAGEREF _Toc121088734 \h </w:instrText>
            </w:r>
            <w:r w:rsidRPr="006C6125">
              <w:rPr>
                <w:b/>
                <w:webHidden/>
                <w:sz w:val="24"/>
              </w:rPr>
            </w:r>
            <w:r w:rsidRPr="006C6125">
              <w:rPr>
                <w:b/>
                <w:webHidden/>
                <w:sz w:val="24"/>
              </w:rPr>
              <w:fldChar w:fldCharType="separate"/>
            </w:r>
            <w:r w:rsidRPr="006C6125">
              <w:rPr>
                <w:b/>
                <w:webHidden/>
                <w:sz w:val="24"/>
              </w:rPr>
              <w:t>11</w:t>
            </w:r>
            <w:r w:rsidRPr="006C6125">
              <w:rPr>
                <w:b/>
                <w:webHidden/>
                <w:sz w:val="24"/>
              </w:rPr>
              <w:fldChar w:fldCharType="end"/>
            </w:r>
          </w:hyperlink>
        </w:p>
        <w:p w14:paraId="1E52537C" w14:textId="1F4F7371" w:rsidR="006C6125" w:rsidRPr="006C6125" w:rsidRDefault="006C6125">
          <w:pPr>
            <w:pStyle w:val="TOC3"/>
            <w:tabs>
              <w:tab w:val="left" w:pos="1773"/>
            </w:tabs>
            <w:rPr>
              <w:rFonts w:asciiTheme="minorHAnsi" w:eastAsiaTheme="minorEastAsia" w:hAnsiTheme="minorHAnsi" w:cstheme="minorBidi"/>
              <w:b/>
              <w:noProof/>
              <w:sz w:val="24"/>
            </w:rPr>
          </w:pPr>
          <w:hyperlink w:anchor="_Toc121088735" w:history="1">
            <w:r w:rsidRPr="006C6125">
              <w:rPr>
                <w:rStyle w:val="Hyperlink"/>
                <w:rFonts w:ascii="Times New Roman" w:eastAsia="Cambria" w:hAnsi="Times New Roman"/>
                <w:b/>
                <w:noProof/>
                <w:sz w:val="24"/>
              </w:rPr>
              <w:t>3.2.1</w:t>
            </w:r>
            <w:r w:rsidRPr="006C6125">
              <w:rPr>
                <w:rFonts w:asciiTheme="minorHAnsi" w:eastAsiaTheme="minorEastAsia" w:hAnsiTheme="minorHAnsi" w:cstheme="minorBidi"/>
                <w:b/>
                <w:noProof/>
                <w:sz w:val="24"/>
              </w:rPr>
              <w:tab/>
            </w:r>
            <w:r w:rsidRPr="006C6125">
              <w:rPr>
                <w:rStyle w:val="Hyperlink"/>
                <w:rFonts w:ascii="Times New Roman" w:eastAsia="Cambria" w:hAnsi="Times New Roman"/>
                <w:b/>
                <w:noProof/>
                <w:sz w:val="24"/>
              </w:rPr>
              <w:t>Xác định các tác nhân của hệ thống</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_Toc121088735 \h </w:instrText>
            </w:r>
            <w:r w:rsidRPr="006C6125">
              <w:rPr>
                <w:b/>
                <w:noProof/>
                <w:webHidden/>
                <w:sz w:val="24"/>
              </w:rPr>
            </w:r>
            <w:r w:rsidRPr="006C6125">
              <w:rPr>
                <w:b/>
                <w:noProof/>
                <w:webHidden/>
                <w:sz w:val="24"/>
              </w:rPr>
              <w:fldChar w:fldCharType="separate"/>
            </w:r>
            <w:r w:rsidRPr="006C6125">
              <w:rPr>
                <w:b/>
                <w:noProof/>
                <w:webHidden/>
                <w:sz w:val="24"/>
              </w:rPr>
              <w:t>11</w:t>
            </w:r>
            <w:r w:rsidRPr="006C6125">
              <w:rPr>
                <w:b/>
                <w:noProof/>
                <w:webHidden/>
                <w:sz w:val="24"/>
              </w:rPr>
              <w:fldChar w:fldCharType="end"/>
            </w:r>
          </w:hyperlink>
        </w:p>
        <w:p w14:paraId="57598015" w14:textId="1EAC107A" w:rsidR="006C6125" w:rsidRPr="006C6125" w:rsidRDefault="006C6125">
          <w:pPr>
            <w:pStyle w:val="TOC3"/>
            <w:tabs>
              <w:tab w:val="left" w:pos="1773"/>
            </w:tabs>
            <w:rPr>
              <w:rFonts w:asciiTheme="minorHAnsi" w:eastAsiaTheme="minorEastAsia" w:hAnsiTheme="minorHAnsi" w:cstheme="minorBidi"/>
              <w:b/>
              <w:noProof/>
              <w:sz w:val="24"/>
            </w:rPr>
          </w:pPr>
          <w:hyperlink w:anchor="_Toc121088736" w:history="1">
            <w:r w:rsidRPr="006C6125">
              <w:rPr>
                <w:rStyle w:val="Hyperlink"/>
                <w:rFonts w:ascii="Times New Roman" w:eastAsia="Cambria" w:hAnsi="Times New Roman"/>
                <w:b/>
                <w:noProof/>
                <w:sz w:val="24"/>
              </w:rPr>
              <w:t>3.2.2</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Danh sách các Use case</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_Toc121088736 \h </w:instrText>
            </w:r>
            <w:r w:rsidRPr="006C6125">
              <w:rPr>
                <w:b/>
                <w:noProof/>
                <w:webHidden/>
                <w:sz w:val="24"/>
              </w:rPr>
            </w:r>
            <w:r w:rsidRPr="006C6125">
              <w:rPr>
                <w:b/>
                <w:noProof/>
                <w:webHidden/>
                <w:sz w:val="24"/>
              </w:rPr>
              <w:fldChar w:fldCharType="separate"/>
            </w:r>
            <w:r w:rsidRPr="006C6125">
              <w:rPr>
                <w:b/>
                <w:noProof/>
                <w:webHidden/>
                <w:sz w:val="24"/>
              </w:rPr>
              <w:t>12</w:t>
            </w:r>
            <w:r w:rsidRPr="006C6125">
              <w:rPr>
                <w:b/>
                <w:noProof/>
                <w:webHidden/>
                <w:sz w:val="24"/>
              </w:rPr>
              <w:fldChar w:fldCharType="end"/>
            </w:r>
          </w:hyperlink>
        </w:p>
        <w:p w14:paraId="1F937CC6" w14:textId="742772F9" w:rsidR="006C6125" w:rsidRPr="006C6125" w:rsidRDefault="006C6125">
          <w:pPr>
            <w:pStyle w:val="TOC3"/>
            <w:tabs>
              <w:tab w:val="left" w:pos="1773"/>
            </w:tabs>
            <w:rPr>
              <w:rFonts w:asciiTheme="minorHAnsi" w:eastAsiaTheme="minorEastAsia" w:hAnsiTheme="minorHAnsi" w:cstheme="minorBidi"/>
              <w:b/>
              <w:noProof/>
              <w:sz w:val="24"/>
            </w:rPr>
          </w:pPr>
          <w:hyperlink w:anchor="_Toc121088737" w:history="1">
            <w:r w:rsidRPr="006C6125">
              <w:rPr>
                <w:rStyle w:val="Hyperlink"/>
                <w:rFonts w:ascii="Times New Roman" w:eastAsia="SimSun" w:hAnsi="Times New Roman"/>
                <w:b/>
                <w:noProof/>
                <w:kern w:val="2"/>
                <w:sz w:val="24"/>
                <w:lang w:eastAsia="zh-CN"/>
              </w:rPr>
              <w:t>3.2.3</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 xml:space="preserve">Biểu </w:t>
            </w:r>
            <w:r w:rsidRPr="006C6125">
              <w:rPr>
                <w:rStyle w:val="Hyperlink"/>
                <w:rFonts w:ascii="Times New Roman" w:eastAsia="Cambria" w:hAnsi="Times New Roman"/>
                <w:b/>
                <w:noProof/>
                <w:sz w:val="24"/>
              </w:rPr>
              <w:t>đồ tuần tự cho các UC (Sequence Diagram)</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_Toc121088737 \h </w:instrText>
            </w:r>
            <w:r w:rsidRPr="006C6125">
              <w:rPr>
                <w:b/>
                <w:noProof/>
                <w:webHidden/>
                <w:sz w:val="24"/>
              </w:rPr>
            </w:r>
            <w:r w:rsidRPr="006C6125">
              <w:rPr>
                <w:b/>
                <w:noProof/>
                <w:webHidden/>
                <w:sz w:val="24"/>
              </w:rPr>
              <w:fldChar w:fldCharType="separate"/>
            </w:r>
            <w:r w:rsidRPr="006C6125">
              <w:rPr>
                <w:b/>
                <w:noProof/>
                <w:webHidden/>
                <w:sz w:val="24"/>
              </w:rPr>
              <w:t>14</w:t>
            </w:r>
            <w:r w:rsidRPr="006C6125">
              <w:rPr>
                <w:b/>
                <w:noProof/>
                <w:webHidden/>
                <w:sz w:val="24"/>
              </w:rPr>
              <w:fldChar w:fldCharType="end"/>
            </w:r>
          </w:hyperlink>
        </w:p>
        <w:p w14:paraId="782674EB" w14:textId="72B675FE" w:rsidR="006C6125" w:rsidRPr="006C6125" w:rsidRDefault="006C6125">
          <w:pPr>
            <w:pStyle w:val="TOC3"/>
            <w:tabs>
              <w:tab w:val="left" w:pos="1773"/>
            </w:tabs>
            <w:rPr>
              <w:rFonts w:asciiTheme="minorHAnsi" w:eastAsiaTheme="minorEastAsia" w:hAnsiTheme="minorHAnsi" w:cstheme="minorBidi"/>
              <w:b/>
              <w:noProof/>
              <w:sz w:val="24"/>
            </w:rPr>
          </w:pPr>
          <w:hyperlink w:anchor="_Toc121088738" w:history="1">
            <w:r w:rsidRPr="006C6125">
              <w:rPr>
                <w:rStyle w:val="Hyperlink"/>
                <w:rFonts w:ascii="Times New Roman" w:eastAsia="SimSun" w:hAnsi="Times New Roman"/>
                <w:b/>
                <w:noProof/>
                <w:kern w:val="2"/>
                <w:sz w:val="24"/>
                <w:lang w:eastAsia="zh-CN"/>
              </w:rPr>
              <w:t>3.2.3</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Sơ đồ trạng thái (State Machine Diagram)</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_Toc121088738 \h </w:instrText>
            </w:r>
            <w:r w:rsidRPr="006C6125">
              <w:rPr>
                <w:b/>
                <w:noProof/>
                <w:webHidden/>
                <w:sz w:val="24"/>
              </w:rPr>
            </w:r>
            <w:r w:rsidRPr="006C6125">
              <w:rPr>
                <w:b/>
                <w:noProof/>
                <w:webHidden/>
                <w:sz w:val="24"/>
              </w:rPr>
              <w:fldChar w:fldCharType="separate"/>
            </w:r>
            <w:r w:rsidRPr="006C6125">
              <w:rPr>
                <w:b/>
                <w:noProof/>
                <w:webHidden/>
                <w:sz w:val="24"/>
              </w:rPr>
              <w:t>18</w:t>
            </w:r>
            <w:r w:rsidRPr="006C6125">
              <w:rPr>
                <w:b/>
                <w:noProof/>
                <w:webHidden/>
                <w:sz w:val="24"/>
              </w:rPr>
              <w:fldChar w:fldCharType="end"/>
            </w:r>
          </w:hyperlink>
        </w:p>
        <w:p w14:paraId="76605607" w14:textId="4DA02E4D" w:rsidR="006C6125" w:rsidRPr="006C6125" w:rsidRDefault="006C6125">
          <w:pPr>
            <w:pStyle w:val="TOC3"/>
            <w:tabs>
              <w:tab w:val="left" w:pos="1773"/>
            </w:tabs>
            <w:rPr>
              <w:rFonts w:asciiTheme="minorHAnsi" w:eastAsiaTheme="minorEastAsia" w:hAnsiTheme="minorHAnsi" w:cstheme="minorBidi"/>
              <w:b/>
              <w:noProof/>
              <w:sz w:val="24"/>
            </w:rPr>
          </w:pPr>
          <w:hyperlink w:anchor="_Toc121088739" w:history="1">
            <w:r w:rsidRPr="006C6125">
              <w:rPr>
                <w:rStyle w:val="Hyperlink"/>
                <w:rFonts w:ascii="Times New Roman" w:eastAsia="SimSun" w:hAnsi="Times New Roman"/>
                <w:b/>
                <w:noProof/>
                <w:kern w:val="2"/>
                <w:sz w:val="24"/>
                <w:lang w:eastAsia="zh-CN"/>
              </w:rPr>
              <w:t>3.2.4</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Thiết kế cơ sở dữ liệu</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_Toc121088739 \h </w:instrText>
            </w:r>
            <w:r w:rsidRPr="006C6125">
              <w:rPr>
                <w:b/>
                <w:noProof/>
                <w:webHidden/>
                <w:sz w:val="24"/>
              </w:rPr>
            </w:r>
            <w:r w:rsidRPr="006C6125">
              <w:rPr>
                <w:b/>
                <w:noProof/>
                <w:webHidden/>
                <w:sz w:val="24"/>
              </w:rPr>
              <w:fldChar w:fldCharType="separate"/>
            </w:r>
            <w:r w:rsidRPr="006C6125">
              <w:rPr>
                <w:b/>
                <w:noProof/>
                <w:webHidden/>
                <w:sz w:val="24"/>
              </w:rPr>
              <w:t>19</w:t>
            </w:r>
            <w:r w:rsidRPr="006C6125">
              <w:rPr>
                <w:b/>
                <w:noProof/>
                <w:webHidden/>
                <w:sz w:val="24"/>
              </w:rPr>
              <w:fldChar w:fldCharType="end"/>
            </w:r>
          </w:hyperlink>
        </w:p>
        <w:p w14:paraId="68D131B8" w14:textId="0C22F613" w:rsidR="006C6125" w:rsidRPr="006C6125" w:rsidRDefault="006C6125">
          <w:pPr>
            <w:pStyle w:val="TOC3"/>
            <w:tabs>
              <w:tab w:val="left" w:pos="1773"/>
            </w:tabs>
            <w:rPr>
              <w:rFonts w:asciiTheme="minorHAnsi" w:eastAsiaTheme="minorEastAsia" w:hAnsiTheme="minorHAnsi" w:cstheme="minorBidi"/>
              <w:b/>
              <w:noProof/>
              <w:sz w:val="24"/>
            </w:rPr>
          </w:pPr>
          <w:hyperlink w:anchor="_Toc121088740" w:history="1">
            <w:r w:rsidRPr="006C6125">
              <w:rPr>
                <w:rStyle w:val="Hyperlink"/>
                <w:rFonts w:ascii="Times New Roman" w:eastAsia="SimSun" w:hAnsi="Times New Roman"/>
                <w:b/>
                <w:noProof/>
                <w:kern w:val="2"/>
                <w:sz w:val="24"/>
                <w:lang w:eastAsia="zh-CN"/>
              </w:rPr>
              <w:t>3.2.5</w:t>
            </w:r>
            <w:r w:rsidRPr="006C6125">
              <w:rPr>
                <w:rFonts w:asciiTheme="minorHAnsi" w:eastAsiaTheme="minorEastAsia" w:hAnsiTheme="minorHAnsi" w:cstheme="minorBidi"/>
                <w:b/>
                <w:noProof/>
                <w:sz w:val="24"/>
              </w:rPr>
              <w:tab/>
            </w:r>
            <w:r w:rsidRPr="006C6125">
              <w:rPr>
                <w:rStyle w:val="Hyperlink"/>
                <w:rFonts w:ascii="Times New Roman" w:eastAsia="SimSun" w:hAnsi="Times New Roman"/>
                <w:b/>
                <w:noProof/>
                <w:kern w:val="2"/>
                <w:sz w:val="24"/>
                <w:lang w:eastAsia="zh-CN"/>
              </w:rPr>
              <w:t>Biểu đồ lớp chi tiết</w:t>
            </w:r>
            <w:r w:rsidRPr="006C6125">
              <w:rPr>
                <w:b/>
                <w:noProof/>
                <w:webHidden/>
                <w:sz w:val="24"/>
              </w:rPr>
              <w:tab/>
            </w:r>
            <w:r w:rsidRPr="006C6125">
              <w:rPr>
                <w:b/>
                <w:noProof/>
                <w:webHidden/>
                <w:sz w:val="24"/>
              </w:rPr>
              <w:fldChar w:fldCharType="begin"/>
            </w:r>
            <w:r w:rsidRPr="006C6125">
              <w:rPr>
                <w:b/>
                <w:noProof/>
                <w:webHidden/>
                <w:sz w:val="24"/>
              </w:rPr>
              <w:instrText xml:space="preserve"> PAGEREF _Toc121088740 \h </w:instrText>
            </w:r>
            <w:r w:rsidRPr="006C6125">
              <w:rPr>
                <w:b/>
                <w:noProof/>
                <w:webHidden/>
                <w:sz w:val="24"/>
              </w:rPr>
            </w:r>
            <w:r w:rsidRPr="006C6125">
              <w:rPr>
                <w:b/>
                <w:noProof/>
                <w:webHidden/>
                <w:sz w:val="24"/>
              </w:rPr>
              <w:fldChar w:fldCharType="separate"/>
            </w:r>
            <w:r w:rsidRPr="006C6125">
              <w:rPr>
                <w:b/>
                <w:noProof/>
                <w:webHidden/>
                <w:sz w:val="24"/>
              </w:rPr>
              <w:t>20</w:t>
            </w:r>
            <w:r w:rsidRPr="006C6125">
              <w:rPr>
                <w:b/>
                <w:noProof/>
                <w:webHidden/>
                <w:sz w:val="24"/>
              </w:rPr>
              <w:fldChar w:fldCharType="end"/>
            </w:r>
          </w:hyperlink>
        </w:p>
        <w:p w14:paraId="3C6D3E54" w14:textId="46B26B5D" w:rsidR="006C6125" w:rsidRPr="006C6125" w:rsidRDefault="006C6125">
          <w:pPr>
            <w:pStyle w:val="TOC1"/>
            <w:rPr>
              <w:rFonts w:asciiTheme="minorHAnsi" w:eastAsiaTheme="minorEastAsia" w:hAnsiTheme="minorHAnsi" w:cstheme="minorBidi"/>
              <w:sz w:val="24"/>
              <w:szCs w:val="24"/>
            </w:rPr>
          </w:pPr>
          <w:hyperlink w:anchor="_Toc121088741" w:history="1">
            <w:r w:rsidRPr="006C6125">
              <w:rPr>
                <w:rStyle w:val="Hyperlink"/>
                <w:rFonts w:eastAsia="SimSun"/>
                <w:kern w:val="44"/>
                <w:sz w:val="24"/>
                <w:szCs w:val="24"/>
                <w:lang w:eastAsia="zh-CN"/>
              </w:rPr>
              <w:t>CHƯƠNG 4: XÂY DỰNG ỨNG DỤNG</w:t>
            </w:r>
            <w:r w:rsidRPr="006C6125">
              <w:rPr>
                <w:webHidden/>
                <w:sz w:val="24"/>
                <w:szCs w:val="24"/>
              </w:rPr>
              <w:tab/>
            </w:r>
            <w:r w:rsidRPr="006C6125">
              <w:rPr>
                <w:webHidden/>
                <w:sz w:val="24"/>
                <w:szCs w:val="24"/>
              </w:rPr>
              <w:fldChar w:fldCharType="begin"/>
            </w:r>
            <w:r w:rsidRPr="006C6125">
              <w:rPr>
                <w:webHidden/>
                <w:sz w:val="24"/>
                <w:szCs w:val="24"/>
              </w:rPr>
              <w:instrText xml:space="preserve"> PAGEREF _Toc121088741 \h </w:instrText>
            </w:r>
            <w:r w:rsidRPr="006C6125">
              <w:rPr>
                <w:webHidden/>
                <w:sz w:val="24"/>
                <w:szCs w:val="24"/>
              </w:rPr>
            </w:r>
            <w:r w:rsidRPr="006C6125">
              <w:rPr>
                <w:webHidden/>
                <w:sz w:val="24"/>
                <w:szCs w:val="24"/>
              </w:rPr>
              <w:fldChar w:fldCharType="separate"/>
            </w:r>
            <w:r w:rsidRPr="006C6125">
              <w:rPr>
                <w:webHidden/>
                <w:sz w:val="24"/>
                <w:szCs w:val="24"/>
              </w:rPr>
              <w:t>21</w:t>
            </w:r>
            <w:r w:rsidRPr="006C6125">
              <w:rPr>
                <w:webHidden/>
                <w:sz w:val="24"/>
                <w:szCs w:val="24"/>
              </w:rPr>
              <w:fldChar w:fldCharType="end"/>
            </w:r>
          </w:hyperlink>
        </w:p>
        <w:p w14:paraId="45FCF83A" w14:textId="066E1E1A" w:rsidR="006C6125" w:rsidRPr="006C6125" w:rsidRDefault="006C6125">
          <w:pPr>
            <w:pStyle w:val="TOC2"/>
            <w:rPr>
              <w:rFonts w:asciiTheme="minorHAnsi" w:eastAsiaTheme="minorEastAsia" w:hAnsiTheme="minorHAnsi" w:cstheme="minorBidi"/>
              <w:b/>
              <w:sz w:val="24"/>
            </w:rPr>
          </w:pPr>
          <w:hyperlink w:anchor="_Toc121088742" w:history="1">
            <w:r w:rsidRPr="006C6125">
              <w:rPr>
                <w:rStyle w:val="Hyperlink"/>
                <w:rFonts w:eastAsia="SimSun"/>
                <w:b/>
                <w:kern w:val="2"/>
                <w:sz w:val="24"/>
                <w:lang w:eastAsia="zh-CN"/>
              </w:rPr>
              <w:t>4.1. Giao diện Desktop</w:t>
            </w:r>
            <w:r w:rsidRPr="006C6125">
              <w:rPr>
                <w:b/>
                <w:webHidden/>
                <w:sz w:val="24"/>
              </w:rPr>
              <w:tab/>
            </w:r>
            <w:r w:rsidRPr="006C6125">
              <w:rPr>
                <w:b/>
                <w:webHidden/>
                <w:sz w:val="24"/>
              </w:rPr>
              <w:fldChar w:fldCharType="begin"/>
            </w:r>
            <w:r w:rsidRPr="006C6125">
              <w:rPr>
                <w:b/>
                <w:webHidden/>
                <w:sz w:val="24"/>
              </w:rPr>
              <w:instrText xml:space="preserve"> PAGEREF _Toc121088742 \h </w:instrText>
            </w:r>
            <w:r w:rsidRPr="006C6125">
              <w:rPr>
                <w:b/>
                <w:webHidden/>
                <w:sz w:val="24"/>
              </w:rPr>
            </w:r>
            <w:r w:rsidRPr="006C6125">
              <w:rPr>
                <w:b/>
                <w:webHidden/>
                <w:sz w:val="24"/>
              </w:rPr>
              <w:fldChar w:fldCharType="separate"/>
            </w:r>
            <w:r w:rsidRPr="006C6125">
              <w:rPr>
                <w:b/>
                <w:webHidden/>
                <w:sz w:val="24"/>
              </w:rPr>
              <w:t>21</w:t>
            </w:r>
            <w:r w:rsidRPr="006C6125">
              <w:rPr>
                <w:b/>
                <w:webHidden/>
                <w:sz w:val="24"/>
              </w:rPr>
              <w:fldChar w:fldCharType="end"/>
            </w:r>
          </w:hyperlink>
        </w:p>
        <w:p w14:paraId="14CBAF80" w14:textId="1B882EFD" w:rsidR="006C6125" w:rsidRPr="006C6125" w:rsidRDefault="006C6125">
          <w:pPr>
            <w:pStyle w:val="TOC2"/>
            <w:rPr>
              <w:rFonts w:asciiTheme="minorHAnsi" w:eastAsiaTheme="minorEastAsia" w:hAnsiTheme="minorHAnsi" w:cstheme="minorBidi"/>
              <w:b/>
              <w:sz w:val="24"/>
            </w:rPr>
          </w:pPr>
          <w:hyperlink w:anchor="_Toc121088743" w:history="1">
            <w:r w:rsidRPr="006C6125">
              <w:rPr>
                <w:rStyle w:val="Hyperlink"/>
                <w:rFonts w:eastAsia="SimSun"/>
                <w:b/>
                <w:kern w:val="2"/>
                <w:sz w:val="24"/>
                <w:lang w:eastAsia="zh-CN"/>
              </w:rPr>
              <w:t>4.1. Giao diện Mobile</w:t>
            </w:r>
            <w:r w:rsidRPr="006C6125">
              <w:rPr>
                <w:b/>
                <w:webHidden/>
                <w:sz w:val="24"/>
              </w:rPr>
              <w:tab/>
            </w:r>
            <w:r w:rsidRPr="006C6125">
              <w:rPr>
                <w:b/>
                <w:webHidden/>
                <w:sz w:val="24"/>
              </w:rPr>
              <w:fldChar w:fldCharType="begin"/>
            </w:r>
            <w:r w:rsidRPr="006C6125">
              <w:rPr>
                <w:b/>
                <w:webHidden/>
                <w:sz w:val="24"/>
              </w:rPr>
              <w:instrText xml:space="preserve"> PAGEREF _Toc121088743 \h </w:instrText>
            </w:r>
            <w:r w:rsidRPr="006C6125">
              <w:rPr>
                <w:b/>
                <w:webHidden/>
                <w:sz w:val="24"/>
              </w:rPr>
            </w:r>
            <w:r w:rsidRPr="006C6125">
              <w:rPr>
                <w:b/>
                <w:webHidden/>
                <w:sz w:val="24"/>
              </w:rPr>
              <w:fldChar w:fldCharType="separate"/>
            </w:r>
            <w:r w:rsidRPr="006C6125">
              <w:rPr>
                <w:b/>
                <w:webHidden/>
                <w:sz w:val="24"/>
              </w:rPr>
              <w:t>26</w:t>
            </w:r>
            <w:r w:rsidRPr="006C6125">
              <w:rPr>
                <w:b/>
                <w:webHidden/>
                <w:sz w:val="24"/>
              </w:rPr>
              <w:fldChar w:fldCharType="end"/>
            </w:r>
          </w:hyperlink>
        </w:p>
        <w:p w14:paraId="65188096" w14:textId="691DB9A1" w:rsidR="006C6125" w:rsidRPr="006C6125" w:rsidRDefault="006C6125">
          <w:pPr>
            <w:pStyle w:val="TOC1"/>
            <w:rPr>
              <w:rFonts w:asciiTheme="minorHAnsi" w:eastAsiaTheme="minorEastAsia" w:hAnsiTheme="minorHAnsi" w:cstheme="minorBidi"/>
              <w:sz w:val="24"/>
              <w:szCs w:val="24"/>
            </w:rPr>
          </w:pPr>
          <w:hyperlink w:anchor="_Toc121088744" w:history="1">
            <w:r w:rsidRPr="006C6125">
              <w:rPr>
                <w:rStyle w:val="Hyperlink"/>
                <w:sz w:val="24"/>
                <w:szCs w:val="24"/>
              </w:rPr>
              <w:t>KẾT LUẬN VÀ HƯỚNG PHÁT TRIỂN</w:t>
            </w:r>
            <w:r w:rsidRPr="006C6125">
              <w:rPr>
                <w:webHidden/>
                <w:sz w:val="24"/>
                <w:szCs w:val="24"/>
              </w:rPr>
              <w:tab/>
            </w:r>
            <w:r w:rsidRPr="006C6125">
              <w:rPr>
                <w:webHidden/>
                <w:sz w:val="24"/>
                <w:szCs w:val="24"/>
              </w:rPr>
              <w:fldChar w:fldCharType="begin"/>
            </w:r>
            <w:r w:rsidRPr="006C6125">
              <w:rPr>
                <w:webHidden/>
                <w:sz w:val="24"/>
                <w:szCs w:val="24"/>
              </w:rPr>
              <w:instrText xml:space="preserve"> PAGEREF _Toc121088744 \h </w:instrText>
            </w:r>
            <w:r w:rsidRPr="006C6125">
              <w:rPr>
                <w:webHidden/>
                <w:sz w:val="24"/>
                <w:szCs w:val="24"/>
              </w:rPr>
            </w:r>
            <w:r w:rsidRPr="006C6125">
              <w:rPr>
                <w:webHidden/>
                <w:sz w:val="24"/>
                <w:szCs w:val="24"/>
              </w:rPr>
              <w:fldChar w:fldCharType="separate"/>
            </w:r>
            <w:r w:rsidRPr="006C6125">
              <w:rPr>
                <w:webHidden/>
                <w:sz w:val="24"/>
                <w:szCs w:val="24"/>
              </w:rPr>
              <w:t>31</w:t>
            </w:r>
            <w:r w:rsidRPr="006C6125">
              <w:rPr>
                <w:webHidden/>
                <w:sz w:val="24"/>
                <w:szCs w:val="24"/>
              </w:rPr>
              <w:fldChar w:fldCharType="end"/>
            </w:r>
          </w:hyperlink>
        </w:p>
        <w:p w14:paraId="7809F872" w14:textId="5D2AF1A5" w:rsidR="006C6125" w:rsidRDefault="006C6125">
          <w:pPr>
            <w:pStyle w:val="TOC1"/>
            <w:rPr>
              <w:rFonts w:asciiTheme="minorHAnsi" w:eastAsiaTheme="minorEastAsia" w:hAnsiTheme="minorHAnsi" w:cstheme="minorBidi"/>
              <w:b w:val="0"/>
              <w:sz w:val="22"/>
              <w:szCs w:val="22"/>
            </w:rPr>
          </w:pPr>
          <w:hyperlink w:anchor="_Toc121088745" w:history="1">
            <w:r w:rsidRPr="006C6125">
              <w:rPr>
                <w:rStyle w:val="Hyperlink"/>
                <w:sz w:val="24"/>
                <w:szCs w:val="24"/>
              </w:rPr>
              <w:t>Tài Liệu Tham Khảo</w:t>
            </w:r>
            <w:r w:rsidRPr="006C6125">
              <w:rPr>
                <w:webHidden/>
                <w:sz w:val="24"/>
                <w:szCs w:val="24"/>
              </w:rPr>
              <w:tab/>
            </w:r>
            <w:r w:rsidRPr="006C6125">
              <w:rPr>
                <w:webHidden/>
                <w:sz w:val="24"/>
                <w:szCs w:val="24"/>
              </w:rPr>
              <w:fldChar w:fldCharType="begin"/>
            </w:r>
            <w:r w:rsidRPr="006C6125">
              <w:rPr>
                <w:webHidden/>
                <w:sz w:val="24"/>
                <w:szCs w:val="24"/>
              </w:rPr>
              <w:instrText xml:space="preserve"> PAGEREF _Toc121088745 \h </w:instrText>
            </w:r>
            <w:r w:rsidRPr="006C6125">
              <w:rPr>
                <w:webHidden/>
                <w:sz w:val="24"/>
                <w:szCs w:val="24"/>
              </w:rPr>
            </w:r>
            <w:r w:rsidRPr="006C6125">
              <w:rPr>
                <w:webHidden/>
                <w:sz w:val="24"/>
                <w:szCs w:val="24"/>
              </w:rPr>
              <w:fldChar w:fldCharType="separate"/>
            </w:r>
            <w:r w:rsidRPr="006C6125">
              <w:rPr>
                <w:webHidden/>
                <w:sz w:val="24"/>
                <w:szCs w:val="24"/>
              </w:rPr>
              <w:t>31</w:t>
            </w:r>
            <w:r w:rsidRPr="006C6125">
              <w:rPr>
                <w:webHidden/>
                <w:sz w:val="24"/>
                <w:szCs w:val="24"/>
              </w:rPr>
              <w:fldChar w:fldCharType="end"/>
            </w:r>
          </w:hyperlink>
        </w:p>
        <w:p w14:paraId="0BEC0C50" w14:textId="318D1438" w:rsidR="00F04CBA" w:rsidRDefault="00F04CBA">
          <w:r w:rsidRPr="00504827">
            <w:rPr>
              <w:b/>
              <w:bCs/>
              <w:noProof/>
              <w:sz w:val="24"/>
            </w:rPr>
            <w:fldChar w:fldCharType="end"/>
          </w:r>
        </w:p>
      </w:sdtContent>
    </w:sdt>
    <w:p w14:paraId="1BF1D080" w14:textId="0385C358" w:rsidR="00A223EC" w:rsidRPr="006C6125" w:rsidRDefault="00C73265" w:rsidP="006C6125">
      <w:pPr>
        <w:pStyle w:val="TOC1"/>
      </w:pPr>
      <w:r w:rsidRPr="00B74C72">
        <w:br w:type="page"/>
      </w:r>
      <w:bookmarkStart w:id="36" w:name="_Toc76753029"/>
      <w:bookmarkStart w:id="37" w:name="_Toc6684067"/>
      <w:bookmarkStart w:id="38" w:name="_Toc6684128"/>
      <w:bookmarkStart w:id="39" w:name="_Toc6688596"/>
      <w:bookmarkStart w:id="40" w:name="_Toc7253362"/>
      <w:bookmarkStart w:id="41" w:name="_Toc7978869"/>
      <w:bookmarkStart w:id="42" w:name="_Toc8805995"/>
      <w:bookmarkStart w:id="43" w:name="_Toc9016562"/>
      <w:bookmarkEnd w:id="34"/>
      <w:bookmarkEnd w:id="33"/>
      <w:bookmarkEnd w:id="32"/>
      <w:bookmarkEnd w:id="31"/>
      <w:bookmarkEnd w:id="30"/>
      <w:bookmarkEnd w:id="29"/>
      <w:bookmarkEnd w:id="28"/>
      <w:r w:rsidR="00B70E87" w:rsidRPr="00B133B1">
        <w:rPr>
          <w:rFonts w:eastAsia="SimSun"/>
          <w:lang w:eastAsia="zh-CN"/>
        </w:rPr>
        <w:t>Danh sách hình ảnh</w:t>
      </w:r>
      <w:bookmarkEnd w:id="36"/>
    </w:p>
    <w:p w14:paraId="396C8DBB" w14:textId="648A98C5" w:rsidR="00646D92" w:rsidRPr="00646D92" w:rsidRDefault="00424CB8">
      <w:pPr>
        <w:pStyle w:val="TableofFigures"/>
        <w:tabs>
          <w:tab w:val="right" w:leader="dot" w:pos="9062"/>
        </w:tabs>
        <w:rPr>
          <w:rFonts w:ascii="Times New Roman" w:eastAsiaTheme="minorEastAsia" w:hAnsi="Times New Roman"/>
          <w:i/>
          <w:iCs/>
          <w:noProof/>
          <w:sz w:val="22"/>
          <w:szCs w:val="22"/>
        </w:rPr>
      </w:pPr>
      <w:r w:rsidRPr="00646D92">
        <w:rPr>
          <w:rFonts w:ascii="Times New Roman" w:eastAsia="SimSun" w:hAnsi="Times New Roman"/>
          <w:i/>
          <w:iCs/>
          <w:lang w:eastAsia="zh-CN"/>
        </w:rPr>
        <w:fldChar w:fldCharType="begin"/>
      </w:r>
      <w:r w:rsidRPr="00646D92">
        <w:rPr>
          <w:rFonts w:ascii="Times New Roman" w:eastAsia="SimSun" w:hAnsi="Times New Roman"/>
          <w:i/>
          <w:iCs/>
          <w:lang w:eastAsia="zh-CN"/>
        </w:rPr>
        <w:instrText xml:space="preserve"> TOC \h \z \c "Hình" </w:instrText>
      </w:r>
      <w:r w:rsidRPr="00646D92">
        <w:rPr>
          <w:rFonts w:ascii="Times New Roman" w:eastAsia="SimSun" w:hAnsi="Times New Roman"/>
          <w:i/>
          <w:iCs/>
          <w:lang w:eastAsia="zh-CN"/>
        </w:rPr>
        <w:fldChar w:fldCharType="separate"/>
      </w:r>
      <w:hyperlink w:anchor="_Toc121086736" w:history="1">
        <w:r w:rsidR="00646D92" w:rsidRPr="00646D92">
          <w:rPr>
            <w:rStyle w:val="Hyperlink"/>
            <w:rFonts w:ascii="Times New Roman" w:hAnsi="Times New Roman"/>
            <w:i/>
            <w:iCs/>
            <w:noProof/>
          </w:rPr>
          <w:t>Hình 1 Kiến trúc của ứng dụng .NET MAUI</w:t>
        </w:r>
        <w:r w:rsidR="00646D92" w:rsidRPr="00646D92">
          <w:rPr>
            <w:rFonts w:ascii="Times New Roman" w:hAnsi="Times New Roman"/>
            <w:i/>
            <w:iCs/>
            <w:noProof/>
            <w:webHidden/>
          </w:rPr>
          <w:tab/>
        </w:r>
        <w:r w:rsidR="00646D92" w:rsidRPr="00646D92">
          <w:rPr>
            <w:rFonts w:ascii="Times New Roman" w:hAnsi="Times New Roman"/>
            <w:i/>
            <w:iCs/>
            <w:noProof/>
            <w:webHidden/>
          </w:rPr>
          <w:fldChar w:fldCharType="begin"/>
        </w:r>
        <w:r w:rsidR="00646D92" w:rsidRPr="00646D92">
          <w:rPr>
            <w:rFonts w:ascii="Times New Roman" w:hAnsi="Times New Roman"/>
            <w:i/>
            <w:iCs/>
            <w:noProof/>
            <w:webHidden/>
          </w:rPr>
          <w:instrText xml:space="preserve"> PAGEREF _Toc121086736 \h </w:instrText>
        </w:r>
        <w:r w:rsidR="00646D92" w:rsidRPr="00646D92">
          <w:rPr>
            <w:rFonts w:ascii="Times New Roman" w:hAnsi="Times New Roman"/>
            <w:i/>
            <w:iCs/>
            <w:noProof/>
            <w:webHidden/>
          </w:rPr>
        </w:r>
        <w:r w:rsidR="00646D92" w:rsidRPr="00646D92">
          <w:rPr>
            <w:rFonts w:ascii="Times New Roman" w:hAnsi="Times New Roman"/>
            <w:i/>
            <w:iCs/>
            <w:noProof/>
            <w:webHidden/>
          </w:rPr>
          <w:fldChar w:fldCharType="separate"/>
        </w:r>
        <w:r w:rsidR="00646D92" w:rsidRPr="00646D92">
          <w:rPr>
            <w:rFonts w:ascii="Times New Roman" w:hAnsi="Times New Roman"/>
            <w:i/>
            <w:iCs/>
            <w:noProof/>
            <w:webHidden/>
          </w:rPr>
          <w:t>3</w:t>
        </w:r>
        <w:r w:rsidR="00646D92" w:rsidRPr="00646D92">
          <w:rPr>
            <w:rFonts w:ascii="Times New Roman" w:hAnsi="Times New Roman"/>
            <w:i/>
            <w:iCs/>
            <w:noProof/>
            <w:webHidden/>
          </w:rPr>
          <w:fldChar w:fldCharType="end"/>
        </w:r>
      </w:hyperlink>
    </w:p>
    <w:p w14:paraId="14860F2F" w14:textId="7B313A28"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37" w:history="1">
        <w:r w:rsidRPr="00646D92">
          <w:rPr>
            <w:rStyle w:val="Hyperlink"/>
            <w:rFonts w:ascii="Times New Roman" w:hAnsi="Times New Roman"/>
            <w:i/>
            <w:iCs/>
            <w:noProof/>
          </w:rPr>
          <w:t>Hình 2 Kiến trúc của ứng dụng .NET MAUI</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_Toc121086737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5</w:t>
        </w:r>
        <w:r w:rsidRPr="00646D92">
          <w:rPr>
            <w:rFonts w:ascii="Times New Roman" w:hAnsi="Times New Roman"/>
            <w:i/>
            <w:iCs/>
            <w:noProof/>
            <w:webHidden/>
          </w:rPr>
          <w:fldChar w:fldCharType="end"/>
        </w:r>
      </w:hyperlink>
    </w:p>
    <w:p w14:paraId="76014627" w14:textId="1F33F852"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38" w:history="1">
        <w:r w:rsidRPr="00646D92">
          <w:rPr>
            <w:rStyle w:val="Hyperlink"/>
            <w:rFonts w:ascii="Times New Roman" w:hAnsi="Times New Roman"/>
            <w:i/>
            <w:iCs/>
            <w:noProof/>
          </w:rPr>
          <w:t>Hình 3 Mẫu MVVM. Mô hình đại diện cho vấn đề mà ứng dụng của các nhà phát triển giải quyết và bao gồm các thực thể và dịch vụ</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_Toc121086738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6</w:t>
        </w:r>
        <w:r w:rsidRPr="00646D92">
          <w:rPr>
            <w:rFonts w:ascii="Times New Roman" w:hAnsi="Times New Roman"/>
            <w:i/>
            <w:iCs/>
            <w:noProof/>
            <w:webHidden/>
          </w:rPr>
          <w:fldChar w:fldCharType="end"/>
        </w:r>
      </w:hyperlink>
    </w:p>
    <w:p w14:paraId="29ED3C55" w14:textId="26093215"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39" w:history="1">
        <w:r w:rsidRPr="00646D92">
          <w:rPr>
            <w:rStyle w:val="Hyperlink"/>
            <w:rFonts w:ascii="Times New Roman" w:hAnsi="Times New Roman"/>
            <w:i/>
            <w:iCs/>
            <w:noProof/>
          </w:rPr>
          <w:t>Hình 4 Mẫu MVU, Model đại diện cho trạng thái toàn bộ ứng dụng</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_Toc121086739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7</w:t>
        </w:r>
        <w:r w:rsidRPr="00646D92">
          <w:rPr>
            <w:rFonts w:ascii="Times New Roman" w:hAnsi="Times New Roman"/>
            <w:i/>
            <w:iCs/>
            <w:noProof/>
            <w:webHidden/>
          </w:rPr>
          <w:fldChar w:fldCharType="end"/>
        </w:r>
      </w:hyperlink>
    </w:p>
    <w:p w14:paraId="0D304D97" w14:textId="14D5891A"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0" w:history="1">
        <w:r w:rsidRPr="00646D92">
          <w:rPr>
            <w:rStyle w:val="Hyperlink"/>
            <w:rFonts w:ascii="Times New Roman" w:hAnsi="Times New Roman"/>
            <w:i/>
            <w:iCs/>
            <w:noProof/>
          </w:rPr>
          <w:t>Hình 5 Biểu đồ tuần tự đăng ký tài khoản</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_Toc121086740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14</w:t>
        </w:r>
        <w:r w:rsidRPr="00646D92">
          <w:rPr>
            <w:rFonts w:ascii="Times New Roman" w:hAnsi="Times New Roman"/>
            <w:i/>
            <w:iCs/>
            <w:noProof/>
            <w:webHidden/>
          </w:rPr>
          <w:fldChar w:fldCharType="end"/>
        </w:r>
      </w:hyperlink>
    </w:p>
    <w:p w14:paraId="111D62FD" w14:textId="1532EB36"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1" w:history="1">
        <w:r w:rsidRPr="00646D92">
          <w:rPr>
            <w:rStyle w:val="Hyperlink"/>
            <w:rFonts w:ascii="Times New Roman" w:hAnsi="Times New Roman"/>
            <w:i/>
            <w:iCs/>
            <w:noProof/>
          </w:rPr>
          <w:t>Hình 6 Biểu đồ tuần tự đăng nhập hệ thống</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_Toc121086741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14</w:t>
        </w:r>
        <w:r w:rsidRPr="00646D92">
          <w:rPr>
            <w:rFonts w:ascii="Times New Roman" w:hAnsi="Times New Roman"/>
            <w:i/>
            <w:iCs/>
            <w:noProof/>
            <w:webHidden/>
          </w:rPr>
          <w:fldChar w:fldCharType="end"/>
        </w:r>
      </w:hyperlink>
    </w:p>
    <w:p w14:paraId="2F6B422D" w14:textId="77EB60D4"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2" w:history="1">
        <w:r w:rsidRPr="00646D92">
          <w:rPr>
            <w:rStyle w:val="Hyperlink"/>
            <w:rFonts w:ascii="Times New Roman" w:hAnsi="Times New Roman"/>
            <w:i/>
            <w:iCs/>
            <w:noProof/>
          </w:rPr>
          <w:t>Hình 7 Biểu đồ tuần tự quản lý tập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_Toc121086742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15</w:t>
        </w:r>
        <w:r w:rsidRPr="00646D92">
          <w:rPr>
            <w:rFonts w:ascii="Times New Roman" w:hAnsi="Times New Roman"/>
            <w:i/>
            <w:iCs/>
            <w:noProof/>
            <w:webHidden/>
          </w:rPr>
          <w:fldChar w:fldCharType="end"/>
        </w:r>
      </w:hyperlink>
    </w:p>
    <w:p w14:paraId="40D69004" w14:textId="3027E433"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3" w:history="1">
        <w:r w:rsidRPr="00646D92">
          <w:rPr>
            <w:rStyle w:val="Hyperlink"/>
            <w:rFonts w:ascii="Times New Roman" w:hAnsi="Times New Roman"/>
            <w:i/>
            <w:iCs/>
            <w:noProof/>
          </w:rPr>
          <w:t>Hình 8 Biểu đồ tuần tự quản lý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_Toc121086743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16</w:t>
        </w:r>
        <w:r w:rsidRPr="00646D92">
          <w:rPr>
            <w:rFonts w:ascii="Times New Roman" w:hAnsi="Times New Roman"/>
            <w:i/>
            <w:iCs/>
            <w:noProof/>
            <w:webHidden/>
          </w:rPr>
          <w:fldChar w:fldCharType="end"/>
        </w:r>
      </w:hyperlink>
    </w:p>
    <w:p w14:paraId="025FB0DD" w14:textId="78B4E226"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4" w:history="1">
        <w:r w:rsidRPr="00646D92">
          <w:rPr>
            <w:rStyle w:val="Hyperlink"/>
            <w:rFonts w:ascii="Times New Roman" w:hAnsi="Times New Roman"/>
            <w:i/>
            <w:iCs/>
            <w:noProof/>
          </w:rPr>
          <w:t>Hình 9 Biểu đồ tuần tự quản lý TodoList</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_Toc121086744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17</w:t>
        </w:r>
        <w:r w:rsidRPr="00646D92">
          <w:rPr>
            <w:rFonts w:ascii="Times New Roman" w:hAnsi="Times New Roman"/>
            <w:i/>
            <w:iCs/>
            <w:noProof/>
            <w:webHidden/>
          </w:rPr>
          <w:fldChar w:fldCharType="end"/>
        </w:r>
      </w:hyperlink>
    </w:p>
    <w:p w14:paraId="2C10C5BC" w14:textId="5E596078"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5" w:history="1">
        <w:r w:rsidRPr="00646D92">
          <w:rPr>
            <w:rStyle w:val="Hyperlink"/>
            <w:rFonts w:ascii="Times New Roman" w:hAnsi="Times New Roman"/>
            <w:i/>
            <w:iCs/>
            <w:noProof/>
          </w:rPr>
          <w:t>Hình 10 Biểu đồ tuần tự lập lịch Schedule</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_Toc121086745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18</w:t>
        </w:r>
        <w:r w:rsidRPr="00646D92">
          <w:rPr>
            <w:rFonts w:ascii="Times New Roman" w:hAnsi="Times New Roman"/>
            <w:i/>
            <w:iCs/>
            <w:noProof/>
            <w:webHidden/>
          </w:rPr>
          <w:fldChar w:fldCharType="end"/>
        </w:r>
      </w:hyperlink>
    </w:p>
    <w:p w14:paraId="1A7E80AA" w14:textId="09A59484"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6" w:history="1">
        <w:r w:rsidRPr="00646D92">
          <w:rPr>
            <w:rStyle w:val="Hyperlink"/>
            <w:rFonts w:ascii="Times New Roman" w:hAnsi="Times New Roman"/>
            <w:i/>
            <w:iCs/>
            <w:noProof/>
          </w:rPr>
          <w:t>Hình 11 Biểu đồ lớp chi tiết</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_Toc121086746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20</w:t>
        </w:r>
        <w:r w:rsidRPr="00646D92">
          <w:rPr>
            <w:rFonts w:ascii="Times New Roman" w:hAnsi="Times New Roman"/>
            <w:i/>
            <w:iCs/>
            <w:noProof/>
            <w:webHidden/>
          </w:rPr>
          <w:fldChar w:fldCharType="end"/>
        </w:r>
      </w:hyperlink>
    </w:p>
    <w:p w14:paraId="021AA931" w14:textId="21CD7588"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7" w:history="1">
        <w:r w:rsidRPr="00646D92">
          <w:rPr>
            <w:rStyle w:val="Hyperlink"/>
            <w:rFonts w:ascii="Times New Roman" w:hAnsi="Times New Roman"/>
            <w:i/>
            <w:iCs/>
            <w:noProof/>
          </w:rPr>
          <w:t>Hình 12 Giao diện màn hình đăng ký tài khoản</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_Toc121086747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21</w:t>
        </w:r>
        <w:r w:rsidRPr="00646D92">
          <w:rPr>
            <w:rFonts w:ascii="Times New Roman" w:hAnsi="Times New Roman"/>
            <w:i/>
            <w:iCs/>
            <w:noProof/>
            <w:webHidden/>
          </w:rPr>
          <w:fldChar w:fldCharType="end"/>
        </w:r>
      </w:hyperlink>
    </w:p>
    <w:p w14:paraId="53D96F74" w14:textId="4B9F4311"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8" w:history="1">
        <w:r w:rsidRPr="00646D92">
          <w:rPr>
            <w:rStyle w:val="Hyperlink"/>
            <w:rFonts w:ascii="Times New Roman" w:hAnsi="Times New Roman"/>
            <w:i/>
            <w:iCs/>
            <w:noProof/>
          </w:rPr>
          <w:t>Hình 13 Giao diện màn hình đăng nhập hệ thống</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_Toc121086748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21</w:t>
        </w:r>
        <w:r w:rsidRPr="00646D92">
          <w:rPr>
            <w:rFonts w:ascii="Times New Roman" w:hAnsi="Times New Roman"/>
            <w:i/>
            <w:iCs/>
            <w:noProof/>
            <w:webHidden/>
          </w:rPr>
          <w:fldChar w:fldCharType="end"/>
        </w:r>
      </w:hyperlink>
    </w:p>
    <w:p w14:paraId="579586E3" w14:textId="302B8BF3"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49" w:history="1">
        <w:r w:rsidRPr="00646D92">
          <w:rPr>
            <w:rStyle w:val="Hyperlink"/>
            <w:rFonts w:ascii="Times New Roman" w:hAnsi="Times New Roman"/>
            <w:i/>
            <w:iCs/>
            <w:noProof/>
          </w:rPr>
          <w:t>Hình 14 Giao diện màn hình màn hình trang chủ</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_Toc121086749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22</w:t>
        </w:r>
        <w:r w:rsidRPr="00646D92">
          <w:rPr>
            <w:rFonts w:ascii="Times New Roman" w:hAnsi="Times New Roman"/>
            <w:i/>
            <w:iCs/>
            <w:noProof/>
            <w:webHidden/>
          </w:rPr>
          <w:fldChar w:fldCharType="end"/>
        </w:r>
      </w:hyperlink>
    </w:p>
    <w:p w14:paraId="1E64A9D4" w14:textId="644BBF10"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0" w:history="1">
        <w:r w:rsidRPr="00646D92">
          <w:rPr>
            <w:rStyle w:val="Hyperlink"/>
            <w:rFonts w:ascii="Times New Roman" w:hAnsi="Times New Roman"/>
            <w:i/>
            <w:iCs/>
            <w:noProof/>
          </w:rPr>
          <w:t>Hình 15 Giao diện màn hình thông tin tài khoản</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_Toc121086750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22</w:t>
        </w:r>
        <w:r w:rsidRPr="00646D92">
          <w:rPr>
            <w:rFonts w:ascii="Times New Roman" w:hAnsi="Times New Roman"/>
            <w:i/>
            <w:iCs/>
            <w:noProof/>
            <w:webHidden/>
          </w:rPr>
          <w:fldChar w:fldCharType="end"/>
        </w:r>
      </w:hyperlink>
    </w:p>
    <w:p w14:paraId="16D3EB0E" w14:textId="5A0013F0"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1" w:history="1">
        <w:r w:rsidRPr="00646D92">
          <w:rPr>
            <w:rStyle w:val="Hyperlink"/>
            <w:rFonts w:ascii="Times New Roman" w:hAnsi="Times New Roman"/>
            <w:i/>
            <w:iCs/>
            <w:noProof/>
          </w:rPr>
          <w:t>Hình 16 Giao diện màn hình quản lý tập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_Toc121086751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23</w:t>
        </w:r>
        <w:r w:rsidRPr="00646D92">
          <w:rPr>
            <w:rFonts w:ascii="Times New Roman" w:hAnsi="Times New Roman"/>
            <w:i/>
            <w:iCs/>
            <w:noProof/>
            <w:webHidden/>
          </w:rPr>
          <w:fldChar w:fldCharType="end"/>
        </w:r>
      </w:hyperlink>
    </w:p>
    <w:p w14:paraId="5AED4509" w14:textId="77A0F303"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2" w:history="1">
        <w:r w:rsidRPr="00646D92">
          <w:rPr>
            <w:rStyle w:val="Hyperlink"/>
            <w:rFonts w:ascii="Times New Roman" w:hAnsi="Times New Roman"/>
            <w:i/>
            <w:iCs/>
            <w:noProof/>
          </w:rPr>
          <w:t>Hình 17 Giao diện màn hình quản lý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_Toc121086752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23</w:t>
        </w:r>
        <w:r w:rsidRPr="00646D92">
          <w:rPr>
            <w:rFonts w:ascii="Times New Roman" w:hAnsi="Times New Roman"/>
            <w:i/>
            <w:iCs/>
            <w:noProof/>
            <w:webHidden/>
          </w:rPr>
          <w:fldChar w:fldCharType="end"/>
        </w:r>
      </w:hyperlink>
    </w:p>
    <w:p w14:paraId="5B7E5903" w14:textId="6A68DFDB"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3" w:history="1">
        <w:r w:rsidRPr="00646D92">
          <w:rPr>
            <w:rStyle w:val="Hyperlink"/>
            <w:rFonts w:ascii="Times New Roman" w:hAnsi="Times New Roman"/>
            <w:i/>
            <w:iCs/>
            <w:noProof/>
          </w:rPr>
          <w:t>Hình 18 Giao diện màn hình ghi chú yêu thích</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_Toc121086753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24</w:t>
        </w:r>
        <w:r w:rsidRPr="00646D92">
          <w:rPr>
            <w:rFonts w:ascii="Times New Roman" w:hAnsi="Times New Roman"/>
            <w:i/>
            <w:iCs/>
            <w:noProof/>
            <w:webHidden/>
          </w:rPr>
          <w:fldChar w:fldCharType="end"/>
        </w:r>
      </w:hyperlink>
    </w:p>
    <w:p w14:paraId="1929B3C4" w14:textId="04116973"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4" w:history="1">
        <w:r w:rsidRPr="00646D92">
          <w:rPr>
            <w:rStyle w:val="Hyperlink"/>
            <w:rFonts w:ascii="Times New Roman" w:hAnsi="Times New Roman"/>
            <w:i/>
            <w:iCs/>
            <w:noProof/>
          </w:rPr>
          <w:t>Hình 19 Giao diện màn hình ghi chú yêu thích</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_Toc121086754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24</w:t>
        </w:r>
        <w:r w:rsidRPr="00646D92">
          <w:rPr>
            <w:rFonts w:ascii="Times New Roman" w:hAnsi="Times New Roman"/>
            <w:i/>
            <w:iCs/>
            <w:noProof/>
            <w:webHidden/>
          </w:rPr>
          <w:fldChar w:fldCharType="end"/>
        </w:r>
      </w:hyperlink>
    </w:p>
    <w:p w14:paraId="6FE21A5A" w14:textId="79405632"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5" w:history="1">
        <w:r w:rsidRPr="00646D92">
          <w:rPr>
            <w:rStyle w:val="Hyperlink"/>
            <w:rFonts w:ascii="Times New Roman" w:hAnsi="Times New Roman"/>
            <w:i/>
            <w:iCs/>
            <w:noProof/>
          </w:rPr>
          <w:t>Hình 20 Giao diện màn hình lập Schedule</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_Toc121086755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25</w:t>
        </w:r>
        <w:r w:rsidRPr="00646D92">
          <w:rPr>
            <w:rFonts w:ascii="Times New Roman" w:hAnsi="Times New Roman"/>
            <w:i/>
            <w:iCs/>
            <w:noProof/>
            <w:webHidden/>
          </w:rPr>
          <w:fldChar w:fldCharType="end"/>
        </w:r>
      </w:hyperlink>
    </w:p>
    <w:p w14:paraId="5019D8B8" w14:textId="6DE4A5FA"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6" w:history="1">
        <w:r w:rsidRPr="00646D92">
          <w:rPr>
            <w:rStyle w:val="Hyperlink"/>
            <w:rFonts w:ascii="Times New Roman" w:hAnsi="Times New Roman"/>
            <w:i/>
            <w:iCs/>
            <w:noProof/>
          </w:rPr>
          <w:t>Hình 21 Giao diện màn hình trang giới thiệu</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_Toc121086756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26</w:t>
        </w:r>
        <w:r w:rsidRPr="00646D92">
          <w:rPr>
            <w:rFonts w:ascii="Times New Roman" w:hAnsi="Times New Roman"/>
            <w:i/>
            <w:iCs/>
            <w:noProof/>
            <w:webHidden/>
          </w:rPr>
          <w:fldChar w:fldCharType="end"/>
        </w:r>
      </w:hyperlink>
    </w:p>
    <w:p w14:paraId="0A9BE596" w14:textId="2186DDAF"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7" w:history="1">
        <w:r w:rsidRPr="00646D92">
          <w:rPr>
            <w:rStyle w:val="Hyperlink"/>
            <w:rFonts w:ascii="Times New Roman" w:hAnsi="Times New Roman"/>
            <w:i/>
            <w:iCs/>
            <w:noProof/>
          </w:rPr>
          <w:t>Hình 22 Giao diện màn hình đăng ký tài khoản</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_Toc121086757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26</w:t>
        </w:r>
        <w:r w:rsidRPr="00646D92">
          <w:rPr>
            <w:rFonts w:ascii="Times New Roman" w:hAnsi="Times New Roman"/>
            <w:i/>
            <w:iCs/>
            <w:noProof/>
            <w:webHidden/>
          </w:rPr>
          <w:fldChar w:fldCharType="end"/>
        </w:r>
      </w:hyperlink>
    </w:p>
    <w:p w14:paraId="19C35DB2" w14:textId="58926FA9"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8" w:history="1">
        <w:r w:rsidRPr="00646D92">
          <w:rPr>
            <w:rStyle w:val="Hyperlink"/>
            <w:rFonts w:ascii="Times New Roman" w:hAnsi="Times New Roman"/>
            <w:i/>
            <w:iCs/>
            <w:noProof/>
          </w:rPr>
          <w:t>Hình 23 Giao diện màn hình đăng nhập hệ thống</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_Toc121086758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27</w:t>
        </w:r>
        <w:r w:rsidRPr="00646D92">
          <w:rPr>
            <w:rFonts w:ascii="Times New Roman" w:hAnsi="Times New Roman"/>
            <w:i/>
            <w:iCs/>
            <w:noProof/>
            <w:webHidden/>
          </w:rPr>
          <w:fldChar w:fldCharType="end"/>
        </w:r>
      </w:hyperlink>
    </w:p>
    <w:p w14:paraId="76EE43F6" w14:textId="73CEAAD5"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59" w:history="1">
        <w:r w:rsidRPr="00646D92">
          <w:rPr>
            <w:rStyle w:val="Hyperlink"/>
            <w:rFonts w:ascii="Times New Roman" w:hAnsi="Times New Roman"/>
            <w:i/>
            <w:iCs/>
            <w:noProof/>
          </w:rPr>
          <w:t>Hình 24 Giao diện màn hình trang chủ</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_Toc121086759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27</w:t>
        </w:r>
        <w:r w:rsidRPr="00646D92">
          <w:rPr>
            <w:rFonts w:ascii="Times New Roman" w:hAnsi="Times New Roman"/>
            <w:i/>
            <w:iCs/>
            <w:noProof/>
            <w:webHidden/>
          </w:rPr>
          <w:fldChar w:fldCharType="end"/>
        </w:r>
      </w:hyperlink>
    </w:p>
    <w:p w14:paraId="2DB22D74" w14:textId="5B1698C6"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60" w:history="1">
        <w:r w:rsidRPr="00646D92">
          <w:rPr>
            <w:rStyle w:val="Hyperlink"/>
            <w:rFonts w:ascii="Times New Roman" w:hAnsi="Times New Roman"/>
            <w:i/>
            <w:iCs/>
            <w:noProof/>
          </w:rPr>
          <w:t>Hình 25 Giao diện màn hình thông tin ứng dụng</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_Toc121086760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28</w:t>
        </w:r>
        <w:r w:rsidRPr="00646D92">
          <w:rPr>
            <w:rFonts w:ascii="Times New Roman" w:hAnsi="Times New Roman"/>
            <w:i/>
            <w:iCs/>
            <w:noProof/>
            <w:webHidden/>
          </w:rPr>
          <w:fldChar w:fldCharType="end"/>
        </w:r>
      </w:hyperlink>
    </w:p>
    <w:p w14:paraId="27868300" w14:textId="38C1022E"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61" w:history="1">
        <w:r w:rsidRPr="00646D92">
          <w:rPr>
            <w:rStyle w:val="Hyperlink"/>
            <w:rFonts w:ascii="Times New Roman" w:hAnsi="Times New Roman"/>
            <w:i/>
            <w:iCs/>
            <w:noProof/>
          </w:rPr>
          <w:t>Hình 26 Giao diện màn hình quản lý tập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_Toc121086761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28</w:t>
        </w:r>
        <w:r w:rsidRPr="00646D92">
          <w:rPr>
            <w:rFonts w:ascii="Times New Roman" w:hAnsi="Times New Roman"/>
            <w:i/>
            <w:iCs/>
            <w:noProof/>
            <w:webHidden/>
          </w:rPr>
          <w:fldChar w:fldCharType="end"/>
        </w:r>
      </w:hyperlink>
    </w:p>
    <w:p w14:paraId="6E5C51E4" w14:textId="511C7EA7"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62" w:history="1">
        <w:r w:rsidRPr="00646D92">
          <w:rPr>
            <w:rStyle w:val="Hyperlink"/>
            <w:rFonts w:ascii="Times New Roman" w:hAnsi="Times New Roman"/>
            <w:i/>
            <w:iCs/>
            <w:noProof/>
          </w:rPr>
          <w:t>Hình 27 Giao diện màn hình ghi chú yêu thích</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_Toc121086762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29</w:t>
        </w:r>
        <w:r w:rsidRPr="00646D92">
          <w:rPr>
            <w:rFonts w:ascii="Times New Roman" w:hAnsi="Times New Roman"/>
            <w:i/>
            <w:iCs/>
            <w:noProof/>
            <w:webHidden/>
          </w:rPr>
          <w:fldChar w:fldCharType="end"/>
        </w:r>
      </w:hyperlink>
    </w:p>
    <w:p w14:paraId="66BE8F30" w14:textId="1329B04C"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63" w:history="1">
        <w:r w:rsidRPr="00646D92">
          <w:rPr>
            <w:rStyle w:val="Hyperlink"/>
            <w:rFonts w:ascii="Times New Roman" w:hAnsi="Times New Roman"/>
            <w:i/>
            <w:iCs/>
            <w:noProof/>
          </w:rPr>
          <w:t>Hình 28 Giao diện màn hình quản lý ghi chú</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_Toc121086763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29</w:t>
        </w:r>
        <w:r w:rsidRPr="00646D92">
          <w:rPr>
            <w:rFonts w:ascii="Times New Roman" w:hAnsi="Times New Roman"/>
            <w:i/>
            <w:iCs/>
            <w:noProof/>
            <w:webHidden/>
          </w:rPr>
          <w:fldChar w:fldCharType="end"/>
        </w:r>
      </w:hyperlink>
    </w:p>
    <w:p w14:paraId="37880BEA" w14:textId="585798D1" w:rsidR="00646D92" w:rsidRPr="00646D92" w:rsidRDefault="00646D92">
      <w:pPr>
        <w:pStyle w:val="TableofFigures"/>
        <w:tabs>
          <w:tab w:val="right" w:leader="dot" w:pos="9062"/>
        </w:tabs>
        <w:rPr>
          <w:rFonts w:ascii="Times New Roman" w:eastAsiaTheme="minorEastAsia" w:hAnsi="Times New Roman"/>
          <w:i/>
          <w:iCs/>
          <w:noProof/>
          <w:sz w:val="22"/>
          <w:szCs w:val="22"/>
        </w:rPr>
      </w:pPr>
      <w:hyperlink w:anchor="_Toc121086764" w:history="1">
        <w:r w:rsidRPr="00646D92">
          <w:rPr>
            <w:rStyle w:val="Hyperlink"/>
            <w:rFonts w:ascii="Times New Roman" w:hAnsi="Times New Roman"/>
            <w:i/>
            <w:iCs/>
            <w:noProof/>
          </w:rPr>
          <w:t>Hình 29 Giao diện màn hình lập Schedule</w:t>
        </w:r>
        <w:r w:rsidRPr="00646D92">
          <w:rPr>
            <w:rFonts w:ascii="Times New Roman" w:hAnsi="Times New Roman"/>
            <w:i/>
            <w:iCs/>
            <w:noProof/>
            <w:webHidden/>
          </w:rPr>
          <w:tab/>
        </w:r>
        <w:r w:rsidRPr="00646D92">
          <w:rPr>
            <w:rFonts w:ascii="Times New Roman" w:hAnsi="Times New Roman"/>
            <w:i/>
            <w:iCs/>
            <w:noProof/>
            <w:webHidden/>
          </w:rPr>
          <w:fldChar w:fldCharType="begin"/>
        </w:r>
        <w:r w:rsidRPr="00646D92">
          <w:rPr>
            <w:rFonts w:ascii="Times New Roman" w:hAnsi="Times New Roman"/>
            <w:i/>
            <w:iCs/>
            <w:noProof/>
            <w:webHidden/>
          </w:rPr>
          <w:instrText xml:space="preserve"> PAGEREF _Toc121086764 \h </w:instrText>
        </w:r>
        <w:r w:rsidRPr="00646D92">
          <w:rPr>
            <w:rFonts w:ascii="Times New Roman" w:hAnsi="Times New Roman"/>
            <w:i/>
            <w:iCs/>
            <w:noProof/>
            <w:webHidden/>
          </w:rPr>
        </w:r>
        <w:r w:rsidRPr="00646D92">
          <w:rPr>
            <w:rFonts w:ascii="Times New Roman" w:hAnsi="Times New Roman"/>
            <w:i/>
            <w:iCs/>
            <w:noProof/>
            <w:webHidden/>
          </w:rPr>
          <w:fldChar w:fldCharType="separate"/>
        </w:r>
        <w:r w:rsidRPr="00646D92">
          <w:rPr>
            <w:rFonts w:ascii="Times New Roman" w:hAnsi="Times New Roman"/>
            <w:i/>
            <w:iCs/>
            <w:noProof/>
            <w:webHidden/>
          </w:rPr>
          <w:t>30</w:t>
        </w:r>
        <w:r w:rsidRPr="00646D92">
          <w:rPr>
            <w:rFonts w:ascii="Times New Roman" w:hAnsi="Times New Roman"/>
            <w:i/>
            <w:iCs/>
            <w:noProof/>
            <w:webHidden/>
          </w:rPr>
          <w:fldChar w:fldCharType="end"/>
        </w:r>
      </w:hyperlink>
    </w:p>
    <w:p w14:paraId="30BD1E96" w14:textId="77777777" w:rsidR="00DF0620" w:rsidRDefault="00424CB8" w:rsidP="00AB34D8">
      <w:pPr>
        <w:rPr>
          <w:rFonts w:ascii="Times New Roman" w:eastAsia="SimSun" w:hAnsi="Times New Roman"/>
          <w:i/>
          <w:iCs/>
          <w:lang w:eastAsia="zh-CN"/>
        </w:rPr>
      </w:pPr>
      <w:r w:rsidRPr="00646D92">
        <w:rPr>
          <w:rFonts w:ascii="Times New Roman" w:eastAsia="SimSun" w:hAnsi="Times New Roman"/>
          <w:i/>
          <w:iCs/>
          <w:lang w:eastAsia="zh-CN"/>
        </w:rPr>
        <w:fldChar w:fldCharType="end"/>
      </w:r>
      <w:bookmarkStart w:id="44" w:name="_Toc76753031"/>
    </w:p>
    <w:p w14:paraId="791B36CB" w14:textId="77777777" w:rsidR="00DF0620" w:rsidRDefault="00DF0620">
      <w:pPr>
        <w:rPr>
          <w:rFonts w:ascii="Times New Roman" w:eastAsia="SimSun" w:hAnsi="Times New Roman"/>
          <w:i/>
          <w:iCs/>
          <w:lang w:eastAsia="zh-CN"/>
        </w:rPr>
      </w:pPr>
      <w:r>
        <w:rPr>
          <w:rFonts w:ascii="Times New Roman" w:eastAsia="SimSun" w:hAnsi="Times New Roman"/>
          <w:i/>
          <w:iCs/>
          <w:lang w:eastAsia="zh-CN"/>
        </w:rPr>
        <w:br w:type="page"/>
      </w:r>
    </w:p>
    <w:p w14:paraId="7504A065" w14:textId="19F19A71" w:rsidR="000129E3" w:rsidRPr="000129E3" w:rsidRDefault="00B70E87" w:rsidP="000129E3">
      <w:pPr>
        <w:jc w:val="center"/>
        <w:rPr>
          <w:rFonts w:ascii="Times New Roman" w:eastAsia="Cambria" w:hAnsi="Times New Roman"/>
          <w:b/>
          <w:i/>
          <w:sz w:val="36"/>
          <w:szCs w:val="36"/>
        </w:rPr>
      </w:pPr>
      <w:r w:rsidRPr="000129E3">
        <w:rPr>
          <w:rFonts w:ascii="Times New Roman" w:eastAsia="SimSun" w:hAnsi="Times New Roman"/>
          <w:b/>
          <w:kern w:val="2"/>
          <w:sz w:val="36"/>
          <w:szCs w:val="36"/>
          <w:lang w:eastAsia="zh-CN"/>
        </w:rPr>
        <w:t>Danh sách</w:t>
      </w:r>
      <w:bookmarkEnd w:id="44"/>
      <w:r w:rsidR="000129E3" w:rsidRPr="000129E3">
        <w:rPr>
          <w:rFonts w:ascii="Times New Roman" w:eastAsia="Cambria" w:hAnsi="Times New Roman"/>
          <w:b/>
          <w:i/>
          <w:sz w:val="36"/>
          <w:szCs w:val="36"/>
        </w:rPr>
        <w:t xml:space="preserve"> </w:t>
      </w:r>
      <w:r w:rsidR="000129E3" w:rsidRPr="000129E3">
        <w:rPr>
          <w:rFonts w:ascii="Times New Roman" w:eastAsia="Cambria" w:hAnsi="Times New Roman"/>
          <w:b/>
          <w:iCs/>
          <w:sz w:val="36"/>
          <w:szCs w:val="36"/>
        </w:rPr>
        <w:t xml:space="preserve">Bảng </w:t>
      </w:r>
    </w:p>
    <w:p w14:paraId="185EDBBE" w14:textId="4D8A2E96" w:rsidR="00AB34D8" w:rsidRDefault="00AB34D8" w:rsidP="00DF0620">
      <w:pPr>
        <w:rPr>
          <w:rFonts w:ascii="Times New Roman" w:eastAsia="SimSun" w:hAnsi="Times New Roman"/>
          <w:b/>
          <w:kern w:val="2"/>
          <w:sz w:val="32"/>
          <w:szCs w:val="32"/>
          <w:lang w:eastAsia="zh-CN"/>
        </w:rPr>
      </w:pPr>
    </w:p>
    <w:p w14:paraId="34E797A3" w14:textId="22E0EB8E" w:rsidR="00470D7A" w:rsidRPr="00470D7A" w:rsidRDefault="00025B50">
      <w:pPr>
        <w:pStyle w:val="TableofFigures"/>
        <w:tabs>
          <w:tab w:val="right" w:leader="dot" w:pos="9062"/>
        </w:tabs>
        <w:rPr>
          <w:rFonts w:ascii="Times New Roman" w:eastAsiaTheme="minorEastAsia" w:hAnsi="Times New Roman"/>
          <w:bCs/>
          <w:i/>
          <w:iCs/>
          <w:noProof/>
          <w:sz w:val="22"/>
          <w:szCs w:val="22"/>
        </w:rPr>
      </w:pPr>
      <w:r w:rsidRPr="00470D7A">
        <w:rPr>
          <w:rFonts w:ascii="Times New Roman" w:eastAsia="SimSun" w:hAnsi="Times New Roman"/>
          <w:bCs/>
          <w:i/>
          <w:iCs/>
          <w:kern w:val="2"/>
          <w:sz w:val="32"/>
          <w:szCs w:val="32"/>
          <w:lang w:eastAsia="zh-CN"/>
        </w:rPr>
        <w:fldChar w:fldCharType="begin"/>
      </w:r>
      <w:r w:rsidRPr="00470D7A">
        <w:rPr>
          <w:rFonts w:ascii="Times New Roman" w:eastAsia="SimSun" w:hAnsi="Times New Roman"/>
          <w:bCs/>
          <w:i/>
          <w:iCs/>
          <w:kern w:val="2"/>
          <w:sz w:val="32"/>
          <w:szCs w:val="32"/>
          <w:lang w:eastAsia="zh-CN"/>
        </w:rPr>
        <w:instrText xml:space="preserve"> TOC \h \z \c "Bảng" </w:instrText>
      </w:r>
      <w:r w:rsidRPr="00470D7A">
        <w:rPr>
          <w:rFonts w:ascii="Times New Roman" w:eastAsia="SimSun" w:hAnsi="Times New Roman"/>
          <w:bCs/>
          <w:i/>
          <w:iCs/>
          <w:kern w:val="2"/>
          <w:sz w:val="32"/>
          <w:szCs w:val="32"/>
          <w:lang w:eastAsia="zh-CN"/>
        </w:rPr>
        <w:fldChar w:fldCharType="separate"/>
      </w:r>
      <w:hyperlink w:anchor="_Toc121088136" w:history="1">
        <w:r w:rsidR="00470D7A" w:rsidRPr="00470D7A">
          <w:rPr>
            <w:rStyle w:val="Hyperlink"/>
            <w:rFonts w:ascii="Times New Roman" w:hAnsi="Times New Roman"/>
            <w:bCs/>
            <w:i/>
            <w:iCs/>
            <w:noProof/>
          </w:rPr>
          <w:t>Bảng 1 Bảng cơ sở dữ liệu cá nhân User</w:t>
        </w:r>
        <w:r w:rsidR="00470D7A" w:rsidRPr="00470D7A">
          <w:rPr>
            <w:rFonts w:ascii="Times New Roman" w:hAnsi="Times New Roman"/>
            <w:bCs/>
            <w:i/>
            <w:iCs/>
            <w:noProof/>
            <w:webHidden/>
          </w:rPr>
          <w:tab/>
        </w:r>
        <w:r w:rsidR="00470D7A" w:rsidRPr="00470D7A">
          <w:rPr>
            <w:rFonts w:ascii="Times New Roman" w:hAnsi="Times New Roman"/>
            <w:bCs/>
            <w:i/>
            <w:iCs/>
            <w:noProof/>
            <w:webHidden/>
          </w:rPr>
          <w:fldChar w:fldCharType="begin"/>
        </w:r>
        <w:r w:rsidR="00470D7A" w:rsidRPr="00470D7A">
          <w:rPr>
            <w:rFonts w:ascii="Times New Roman" w:hAnsi="Times New Roman"/>
            <w:bCs/>
            <w:i/>
            <w:iCs/>
            <w:noProof/>
            <w:webHidden/>
          </w:rPr>
          <w:instrText xml:space="preserve"> PAGEREF _Toc121088136 \h </w:instrText>
        </w:r>
        <w:r w:rsidR="00470D7A" w:rsidRPr="00470D7A">
          <w:rPr>
            <w:rFonts w:ascii="Times New Roman" w:hAnsi="Times New Roman"/>
            <w:bCs/>
            <w:i/>
            <w:iCs/>
            <w:noProof/>
            <w:webHidden/>
          </w:rPr>
        </w:r>
        <w:r w:rsidR="00470D7A" w:rsidRPr="00470D7A">
          <w:rPr>
            <w:rFonts w:ascii="Times New Roman" w:hAnsi="Times New Roman"/>
            <w:bCs/>
            <w:i/>
            <w:iCs/>
            <w:noProof/>
            <w:webHidden/>
          </w:rPr>
          <w:fldChar w:fldCharType="separate"/>
        </w:r>
        <w:r w:rsidR="00470D7A" w:rsidRPr="00470D7A">
          <w:rPr>
            <w:rFonts w:ascii="Times New Roman" w:hAnsi="Times New Roman"/>
            <w:bCs/>
            <w:i/>
            <w:iCs/>
            <w:noProof/>
            <w:webHidden/>
          </w:rPr>
          <w:t>19</w:t>
        </w:r>
        <w:r w:rsidR="00470D7A" w:rsidRPr="00470D7A">
          <w:rPr>
            <w:rFonts w:ascii="Times New Roman" w:hAnsi="Times New Roman"/>
            <w:bCs/>
            <w:i/>
            <w:iCs/>
            <w:noProof/>
            <w:webHidden/>
          </w:rPr>
          <w:fldChar w:fldCharType="end"/>
        </w:r>
      </w:hyperlink>
    </w:p>
    <w:p w14:paraId="33B113AB" w14:textId="20C5B526"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37" w:history="1">
        <w:r w:rsidRPr="00470D7A">
          <w:rPr>
            <w:rStyle w:val="Hyperlink"/>
            <w:rFonts w:ascii="Times New Roman" w:hAnsi="Times New Roman"/>
            <w:bCs/>
            <w:i/>
            <w:iCs/>
            <w:noProof/>
          </w:rPr>
          <w:t>Bảng 2 Bảng cơ sở dữ liệu tài khoản User</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_Toc121088137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19</w:t>
        </w:r>
        <w:r w:rsidRPr="00470D7A">
          <w:rPr>
            <w:rFonts w:ascii="Times New Roman" w:hAnsi="Times New Roman"/>
            <w:bCs/>
            <w:i/>
            <w:iCs/>
            <w:noProof/>
            <w:webHidden/>
          </w:rPr>
          <w:fldChar w:fldCharType="end"/>
        </w:r>
      </w:hyperlink>
    </w:p>
    <w:p w14:paraId="2B4C5D97" w14:textId="067D06E1"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38" w:history="1">
        <w:r w:rsidRPr="00470D7A">
          <w:rPr>
            <w:rStyle w:val="Hyperlink"/>
            <w:rFonts w:ascii="Times New Roman" w:hAnsi="Times New Roman"/>
            <w:bCs/>
            <w:i/>
            <w:iCs/>
            <w:noProof/>
          </w:rPr>
          <w:t>Bảng 3 Bảng cơ sở dữ liệu notebook</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_Toc121088138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19</w:t>
        </w:r>
        <w:r w:rsidRPr="00470D7A">
          <w:rPr>
            <w:rFonts w:ascii="Times New Roman" w:hAnsi="Times New Roman"/>
            <w:bCs/>
            <w:i/>
            <w:iCs/>
            <w:noProof/>
            <w:webHidden/>
          </w:rPr>
          <w:fldChar w:fldCharType="end"/>
        </w:r>
      </w:hyperlink>
    </w:p>
    <w:p w14:paraId="2BAF34DC" w14:textId="7D3BA85C"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39" w:history="1">
        <w:r w:rsidRPr="00470D7A">
          <w:rPr>
            <w:rStyle w:val="Hyperlink"/>
            <w:rFonts w:ascii="Times New Roman" w:hAnsi="Times New Roman"/>
            <w:bCs/>
            <w:i/>
            <w:iCs/>
            <w:noProof/>
          </w:rPr>
          <w:t>Bảng 4 Bảng cơ sở dữ liệu note</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_Toc121088139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19</w:t>
        </w:r>
        <w:r w:rsidRPr="00470D7A">
          <w:rPr>
            <w:rFonts w:ascii="Times New Roman" w:hAnsi="Times New Roman"/>
            <w:bCs/>
            <w:i/>
            <w:iCs/>
            <w:noProof/>
            <w:webHidden/>
          </w:rPr>
          <w:fldChar w:fldCharType="end"/>
        </w:r>
      </w:hyperlink>
    </w:p>
    <w:p w14:paraId="7B8BAEF0" w14:textId="3F6B7BE2"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40" w:history="1">
        <w:r w:rsidRPr="00470D7A">
          <w:rPr>
            <w:rStyle w:val="Hyperlink"/>
            <w:rFonts w:ascii="Times New Roman" w:hAnsi="Times New Roman"/>
            <w:bCs/>
            <w:i/>
            <w:iCs/>
            <w:noProof/>
          </w:rPr>
          <w:t>Bảng 5 Bảng cơ sở dữ liệu TodoList</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_Toc121088140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19</w:t>
        </w:r>
        <w:r w:rsidRPr="00470D7A">
          <w:rPr>
            <w:rFonts w:ascii="Times New Roman" w:hAnsi="Times New Roman"/>
            <w:bCs/>
            <w:i/>
            <w:iCs/>
            <w:noProof/>
            <w:webHidden/>
          </w:rPr>
          <w:fldChar w:fldCharType="end"/>
        </w:r>
      </w:hyperlink>
    </w:p>
    <w:p w14:paraId="38C33748" w14:textId="2FA1A214"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41" w:history="1">
        <w:r w:rsidRPr="00470D7A">
          <w:rPr>
            <w:rStyle w:val="Hyperlink"/>
            <w:rFonts w:ascii="Times New Roman" w:hAnsi="Times New Roman"/>
            <w:bCs/>
            <w:i/>
            <w:iCs/>
            <w:noProof/>
          </w:rPr>
          <w:t>Bảng 6 Bảng cơ sở dữ liệu Schechule</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_Toc121088141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20</w:t>
        </w:r>
        <w:r w:rsidRPr="00470D7A">
          <w:rPr>
            <w:rFonts w:ascii="Times New Roman" w:hAnsi="Times New Roman"/>
            <w:bCs/>
            <w:i/>
            <w:iCs/>
            <w:noProof/>
            <w:webHidden/>
          </w:rPr>
          <w:fldChar w:fldCharType="end"/>
        </w:r>
      </w:hyperlink>
    </w:p>
    <w:p w14:paraId="342C9601" w14:textId="3B346FF0"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42" w:history="1">
        <w:r w:rsidRPr="00470D7A">
          <w:rPr>
            <w:rStyle w:val="Hyperlink"/>
            <w:rFonts w:ascii="Times New Roman" w:hAnsi="Times New Roman"/>
            <w:bCs/>
            <w:i/>
            <w:iCs/>
            <w:noProof/>
          </w:rPr>
          <w:t>Bảng 7 Bảng cơ sở dữ liệu NoteWithImg</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_Toc121088142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20</w:t>
        </w:r>
        <w:r w:rsidRPr="00470D7A">
          <w:rPr>
            <w:rFonts w:ascii="Times New Roman" w:hAnsi="Times New Roman"/>
            <w:bCs/>
            <w:i/>
            <w:iCs/>
            <w:noProof/>
            <w:webHidden/>
          </w:rPr>
          <w:fldChar w:fldCharType="end"/>
        </w:r>
      </w:hyperlink>
    </w:p>
    <w:p w14:paraId="2D837DD4" w14:textId="5B34DFB0" w:rsidR="00470D7A" w:rsidRPr="00470D7A" w:rsidRDefault="00470D7A">
      <w:pPr>
        <w:pStyle w:val="TableofFigures"/>
        <w:tabs>
          <w:tab w:val="right" w:leader="dot" w:pos="9062"/>
        </w:tabs>
        <w:rPr>
          <w:rFonts w:ascii="Times New Roman" w:eastAsiaTheme="minorEastAsia" w:hAnsi="Times New Roman"/>
          <w:bCs/>
          <w:i/>
          <w:iCs/>
          <w:noProof/>
          <w:sz w:val="22"/>
          <w:szCs w:val="22"/>
        </w:rPr>
      </w:pPr>
      <w:hyperlink w:anchor="_Toc121088143" w:history="1">
        <w:r w:rsidRPr="00470D7A">
          <w:rPr>
            <w:rStyle w:val="Hyperlink"/>
            <w:rFonts w:ascii="Times New Roman" w:hAnsi="Times New Roman"/>
            <w:bCs/>
            <w:i/>
            <w:iCs/>
            <w:noProof/>
          </w:rPr>
          <w:t>Bảng 8 Bảng cơ sở dữ liệu Img</w:t>
        </w:r>
        <w:r w:rsidRPr="00470D7A">
          <w:rPr>
            <w:rFonts w:ascii="Times New Roman" w:hAnsi="Times New Roman"/>
            <w:bCs/>
            <w:i/>
            <w:iCs/>
            <w:noProof/>
            <w:webHidden/>
          </w:rPr>
          <w:tab/>
        </w:r>
        <w:r w:rsidRPr="00470D7A">
          <w:rPr>
            <w:rFonts w:ascii="Times New Roman" w:hAnsi="Times New Roman"/>
            <w:bCs/>
            <w:i/>
            <w:iCs/>
            <w:noProof/>
            <w:webHidden/>
          </w:rPr>
          <w:fldChar w:fldCharType="begin"/>
        </w:r>
        <w:r w:rsidRPr="00470D7A">
          <w:rPr>
            <w:rFonts w:ascii="Times New Roman" w:hAnsi="Times New Roman"/>
            <w:bCs/>
            <w:i/>
            <w:iCs/>
            <w:noProof/>
            <w:webHidden/>
          </w:rPr>
          <w:instrText xml:space="preserve"> PAGEREF _Toc121088143 \h </w:instrText>
        </w:r>
        <w:r w:rsidRPr="00470D7A">
          <w:rPr>
            <w:rFonts w:ascii="Times New Roman" w:hAnsi="Times New Roman"/>
            <w:bCs/>
            <w:i/>
            <w:iCs/>
            <w:noProof/>
            <w:webHidden/>
          </w:rPr>
        </w:r>
        <w:r w:rsidRPr="00470D7A">
          <w:rPr>
            <w:rFonts w:ascii="Times New Roman" w:hAnsi="Times New Roman"/>
            <w:bCs/>
            <w:i/>
            <w:iCs/>
            <w:noProof/>
            <w:webHidden/>
          </w:rPr>
          <w:fldChar w:fldCharType="separate"/>
        </w:r>
        <w:r w:rsidRPr="00470D7A">
          <w:rPr>
            <w:rFonts w:ascii="Times New Roman" w:hAnsi="Times New Roman"/>
            <w:bCs/>
            <w:i/>
            <w:iCs/>
            <w:noProof/>
            <w:webHidden/>
          </w:rPr>
          <w:t>20</w:t>
        </w:r>
        <w:r w:rsidRPr="00470D7A">
          <w:rPr>
            <w:rFonts w:ascii="Times New Roman" w:hAnsi="Times New Roman"/>
            <w:bCs/>
            <w:i/>
            <w:iCs/>
            <w:noProof/>
            <w:webHidden/>
          </w:rPr>
          <w:fldChar w:fldCharType="end"/>
        </w:r>
      </w:hyperlink>
    </w:p>
    <w:p w14:paraId="6D53CFA2" w14:textId="287F0336" w:rsidR="00DF0620" w:rsidRDefault="00025B50" w:rsidP="00DF0620">
      <w:pPr>
        <w:rPr>
          <w:rFonts w:ascii="Times New Roman" w:eastAsia="SimSun" w:hAnsi="Times New Roman"/>
          <w:b/>
          <w:kern w:val="2"/>
          <w:sz w:val="32"/>
          <w:szCs w:val="32"/>
          <w:lang w:eastAsia="zh-CN"/>
        </w:rPr>
      </w:pPr>
      <w:r w:rsidRPr="00470D7A">
        <w:rPr>
          <w:rFonts w:ascii="Times New Roman" w:eastAsia="SimSun" w:hAnsi="Times New Roman"/>
          <w:bCs/>
          <w:i/>
          <w:iCs/>
          <w:kern w:val="2"/>
          <w:sz w:val="32"/>
          <w:szCs w:val="32"/>
          <w:lang w:eastAsia="zh-CN"/>
        </w:rPr>
        <w:fldChar w:fldCharType="end"/>
      </w:r>
    </w:p>
    <w:p w14:paraId="7B697800" w14:textId="5B70271F" w:rsidR="0005475A" w:rsidRDefault="0005475A" w:rsidP="00E11D14">
      <w:pPr>
        <w:rPr>
          <w:rFonts w:ascii="Times New Roman" w:eastAsia="SimSun" w:hAnsi="Times New Roman"/>
          <w:b/>
          <w:kern w:val="2"/>
          <w:sz w:val="32"/>
          <w:szCs w:val="32"/>
          <w:lang w:eastAsia="zh-CN"/>
        </w:rPr>
      </w:pPr>
      <w:r>
        <w:rPr>
          <w:rFonts w:ascii="Times New Roman" w:eastAsia="SimSun" w:hAnsi="Times New Roman"/>
          <w:b/>
          <w:kern w:val="2"/>
          <w:sz w:val="32"/>
          <w:szCs w:val="32"/>
          <w:lang w:eastAsia="zh-CN"/>
        </w:rPr>
        <w:br w:type="page"/>
      </w:r>
    </w:p>
    <w:p w14:paraId="6F4A2129" w14:textId="0D4717D1" w:rsidR="0005475A" w:rsidRPr="00FC34E2" w:rsidRDefault="0005475A" w:rsidP="00AB34D8">
      <w:pPr>
        <w:keepNext/>
        <w:keepLines/>
        <w:widowControl w:val="0"/>
        <w:spacing w:before="240" w:after="60"/>
        <w:outlineLvl w:val="3"/>
        <w:rPr>
          <w:rFonts w:ascii="Times New Roman" w:eastAsia="SimSun" w:hAnsi="Times New Roman"/>
          <w:b/>
          <w:kern w:val="2"/>
          <w:sz w:val="32"/>
          <w:szCs w:val="32"/>
          <w:lang w:eastAsia="zh-CN"/>
        </w:rPr>
        <w:sectPr w:rsidR="0005475A" w:rsidRPr="00FC34E2" w:rsidSect="00AD06F0">
          <w:footerReference w:type="default" r:id="rId12"/>
          <w:pgSz w:w="11907" w:h="16840" w:code="9"/>
          <w:pgMar w:top="1134" w:right="1134" w:bottom="1134" w:left="1701" w:header="720" w:footer="720" w:gutter="0"/>
          <w:pgNumType w:fmt="lowerRoman" w:start="1"/>
          <w:cols w:space="720"/>
          <w:docGrid w:linePitch="381"/>
        </w:sectPr>
      </w:pPr>
    </w:p>
    <w:p w14:paraId="03E001BA" w14:textId="3F7B88E9" w:rsidR="00B95055" w:rsidRPr="007C3960" w:rsidRDefault="00FD3FC0" w:rsidP="007D0876">
      <w:pPr>
        <w:pStyle w:val="Heading1"/>
        <w:jc w:val="center"/>
        <w:rPr>
          <w:rFonts w:ascii="Times New Roman" w:hAnsi="Times New Roman"/>
          <w:b/>
          <w:i w:val="0"/>
          <w:sz w:val="36"/>
          <w:szCs w:val="36"/>
        </w:rPr>
      </w:pPr>
      <w:bookmarkStart w:id="45" w:name="_Toc67480304"/>
      <w:bookmarkStart w:id="46" w:name="_Toc121088716"/>
      <w:r w:rsidRPr="007C3960">
        <w:rPr>
          <w:rFonts w:ascii="Times New Roman" w:hAnsi="Times New Roman"/>
          <w:b/>
          <w:i w:val="0"/>
          <w:sz w:val="36"/>
          <w:szCs w:val="36"/>
        </w:rPr>
        <w:t>MỞ ĐẦU</w:t>
      </w:r>
      <w:bookmarkEnd w:id="37"/>
      <w:bookmarkEnd w:id="38"/>
      <w:bookmarkEnd w:id="39"/>
      <w:bookmarkEnd w:id="40"/>
      <w:bookmarkEnd w:id="41"/>
      <w:bookmarkEnd w:id="42"/>
      <w:bookmarkEnd w:id="43"/>
      <w:bookmarkEnd w:id="45"/>
      <w:bookmarkEnd w:id="46"/>
    </w:p>
    <w:p w14:paraId="43AEE57B" w14:textId="759CFD91" w:rsidR="00E73885" w:rsidRPr="007C3960" w:rsidRDefault="00F83E27" w:rsidP="00F04CBA">
      <w:pPr>
        <w:pStyle w:val="StyleHeading2TimesNewRoman14pt1"/>
        <w:spacing w:line="25" w:lineRule="atLeast"/>
        <w:outlineLvl w:val="9"/>
      </w:pPr>
      <w:bookmarkStart w:id="47" w:name="_Toc6684068"/>
      <w:bookmarkStart w:id="48" w:name="_Toc6684129"/>
      <w:bookmarkStart w:id="49" w:name="_Toc6688597"/>
      <w:bookmarkStart w:id="50" w:name="_Toc7253363"/>
      <w:bookmarkStart w:id="51" w:name="_Toc7978870"/>
      <w:bookmarkStart w:id="52" w:name="_Ref8074487"/>
      <w:bookmarkStart w:id="53" w:name="_Toc8805996"/>
      <w:bookmarkStart w:id="54" w:name="_Toc9016563"/>
      <w:bookmarkStart w:id="55" w:name="_Toc67480305"/>
      <w:r w:rsidRPr="007C3960">
        <w:t xml:space="preserve">1. </w:t>
      </w:r>
      <w:r w:rsidR="00E73885" w:rsidRPr="007C3960">
        <w:t>Giới thiệu</w:t>
      </w:r>
      <w:bookmarkEnd w:id="47"/>
      <w:bookmarkEnd w:id="48"/>
      <w:bookmarkEnd w:id="49"/>
      <w:bookmarkEnd w:id="50"/>
      <w:bookmarkEnd w:id="51"/>
      <w:bookmarkEnd w:id="52"/>
      <w:bookmarkEnd w:id="53"/>
      <w:bookmarkEnd w:id="54"/>
      <w:bookmarkEnd w:id="55"/>
    </w:p>
    <w:p w14:paraId="0C50D9D2" w14:textId="7E8E9E1F" w:rsidR="00174AF2" w:rsidRPr="00275A87" w:rsidRDefault="00A33FB8" w:rsidP="00275A87">
      <w:pPr>
        <w:spacing w:before="80" w:after="80" w:line="25" w:lineRule="atLeast"/>
        <w:ind w:firstLine="709"/>
        <w:jc w:val="both"/>
        <w:rPr>
          <w:rFonts w:ascii="Times New Roman" w:hAnsi="Times New Roman"/>
          <w:sz w:val="26"/>
          <w:szCs w:val="26"/>
          <w:shd w:val="clear" w:color="auto" w:fill="FFFFFF"/>
        </w:rPr>
      </w:pPr>
      <w:r w:rsidRPr="00A33FB8">
        <w:rPr>
          <w:rFonts w:ascii="Times New Roman" w:hAnsi="Times New Roman"/>
          <w:sz w:val="26"/>
          <w:szCs w:val="26"/>
        </w:rPr>
        <w:t xml:space="preserve">Trong cuộc sống bận rộng của thế kỷ 21 có thể nói việc note lại các công việc cần làm là đều không thể thiếu trong mỗi con người. Với sự phát triển của công nghệ hiện nay thì hầu như smart phone và laptop đã thay thế giấy bút. Các ứng dụng ra đời nhằm phục vụ cho việc sắp xếp công việc, ghi chú lại những công việc cần làm, những điều quan </w:t>
      </w:r>
      <w:r w:rsidR="00B70E87" w:rsidRPr="00A33FB8">
        <w:rPr>
          <w:rFonts w:ascii="Times New Roman" w:hAnsi="Times New Roman"/>
          <w:sz w:val="26"/>
          <w:szCs w:val="26"/>
        </w:rPr>
        <w:t>trọng,</w:t>
      </w:r>
      <w:r w:rsidRPr="00A33FB8">
        <w:rPr>
          <w:rFonts w:ascii="Times New Roman" w:hAnsi="Times New Roman"/>
          <w:sz w:val="26"/>
          <w:szCs w:val="26"/>
        </w:rPr>
        <w:t xml:space="preserve"> </w:t>
      </w:r>
      <w:r w:rsidR="00B70E87">
        <w:rPr>
          <w:rFonts w:ascii="Times New Roman" w:hAnsi="Times New Roman"/>
          <w:sz w:val="26"/>
          <w:szCs w:val="26"/>
        </w:rPr>
        <w:t>..</w:t>
      </w:r>
      <w:r w:rsidRPr="00A33FB8">
        <w:rPr>
          <w:rFonts w:ascii="Times New Roman" w:hAnsi="Times New Roman"/>
          <w:sz w:val="26"/>
          <w:szCs w:val="26"/>
        </w:rPr>
        <w:t>dần dần ra đời. Một trong</w:t>
      </w:r>
      <w:bookmarkStart w:id="56" w:name="_Toc6684069"/>
      <w:bookmarkStart w:id="57" w:name="_Toc6684130"/>
      <w:r w:rsidR="00275A87">
        <w:rPr>
          <w:rFonts w:ascii="Times New Roman" w:hAnsi="Times New Roman"/>
          <w:sz w:val="26"/>
          <w:szCs w:val="26"/>
        </w:rPr>
        <w:t xml:space="preserve"> số đó phải kể đến ghi chú online. Chính vì vậy em đã chọn đề tài “Ứng dụng ghi chú đa nền tảng” để giúp việc ghi chú trở nên thuận lợi hơn với đa nền tảng sử dụng.</w:t>
      </w:r>
      <w:bookmarkEnd w:id="56"/>
      <w:bookmarkEnd w:id="57"/>
    </w:p>
    <w:p w14:paraId="581244B5" w14:textId="2F4FB1B3" w:rsidR="004C77F8" w:rsidRPr="007C3960" w:rsidRDefault="00275A87" w:rsidP="00F04CBA">
      <w:pPr>
        <w:pStyle w:val="StyleHeading2TimesNewRoman14pt1"/>
        <w:spacing w:line="25" w:lineRule="atLeast"/>
        <w:outlineLvl w:val="9"/>
      </w:pPr>
      <w:bookmarkStart w:id="58" w:name="_Toc6684072"/>
      <w:bookmarkStart w:id="59" w:name="_Toc6684133"/>
      <w:bookmarkStart w:id="60" w:name="_Toc6688601"/>
      <w:bookmarkStart w:id="61" w:name="_Toc7253367"/>
      <w:bookmarkStart w:id="62" w:name="_Toc7978874"/>
      <w:bookmarkStart w:id="63" w:name="_Toc8806000"/>
      <w:bookmarkStart w:id="64" w:name="_Toc9016567"/>
      <w:bookmarkStart w:id="65" w:name="_Toc67480308"/>
      <w:r>
        <w:t>2</w:t>
      </w:r>
      <w:r w:rsidR="00276627" w:rsidRPr="007C3960">
        <w:t xml:space="preserve">. </w:t>
      </w:r>
      <w:r w:rsidR="004C77F8" w:rsidRPr="007C3960">
        <w:t xml:space="preserve">Bố cục </w:t>
      </w:r>
      <w:bookmarkEnd w:id="58"/>
      <w:bookmarkEnd w:id="59"/>
      <w:bookmarkEnd w:id="60"/>
      <w:bookmarkEnd w:id="61"/>
      <w:bookmarkEnd w:id="62"/>
      <w:bookmarkEnd w:id="63"/>
      <w:bookmarkEnd w:id="64"/>
      <w:r w:rsidR="006B6F26" w:rsidRPr="007C3960">
        <w:t>báo cáo</w:t>
      </w:r>
      <w:bookmarkEnd w:id="65"/>
    </w:p>
    <w:p w14:paraId="4FE2C126" w14:textId="77777777" w:rsidR="00BE5793" w:rsidRPr="007C3960" w:rsidRDefault="00BE5793" w:rsidP="000D6DF0">
      <w:pPr>
        <w:spacing w:before="80" w:after="80" w:line="25" w:lineRule="atLeast"/>
        <w:ind w:firstLine="709"/>
        <w:jc w:val="both"/>
        <w:rPr>
          <w:rFonts w:ascii="Times New Roman" w:hAnsi="Times New Roman"/>
          <w:sz w:val="26"/>
          <w:szCs w:val="26"/>
        </w:rPr>
      </w:pPr>
      <w:bookmarkStart w:id="66" w:name="_Toc6684073"/>
      <w:bookmarkStart w:id="67" w:name="_Toc6684134"/>
      <w:r w:rsidRPr="007C3960">
        <w:rPr>
          <w:rFonts w:ascii="Times New Roman" w:hAnsi="Times New Roman"/>
          <w:sz w:val="26"/>
          <w:szCs w:val="26"/>
        </w:rPr>
        <w:t xml:space="preserve">Sau phần </w:t>
      </w:r>
      <w:r w:rsidRPr="007C3960">
        <w:rPr>
          <w:rFonts w:ascii="Times New Roman" w:hAnsi="Times New Roman"/>
          <w:i/>
          <w:sz w:val="26"/>
          <w:szCs w:val="26"/>
        </w:rPr>
        <w:t>Mở đầu</w:t>
      </w:r>
      <w:r w:rsidRPr="007C3960">
        <w:rPr>
          <w:rFonts w:ascii="Times New Roman" w:hAnsi="Times New Roman"/>
          <w:sz w:val="26"/>
          <w:szCs w:val="26"/>
        </w:rPr>
        <w:t xml:space="preserve">, </w:t>
      </w:r>
      <w:r w:rsidR="003B11B1" w:rsidRPr="007C3960">
        <w:rPr>
          <w:rFonts w:ascii="Times New Roman" w:hAnsi="Times New Roman"/>
          <w:sz w:val="26"/>
          <w:szCs w:val="26"/>
        </w:rPr>
        <w:t>báo cáo</w:t>
      </w:r>
      <w:r w:rsidRPr="007C3960">
        <w:rPr>
          <w:rFonts w:ascii="Times New Roman" w:hAnsi="Times New Roman"/>
          <w:sz w:val="26"/>
          <w:szCs w:val="26"/>
        </w:rPr>
        <w:t xml:space="preserve"> được trình bày trong ba chương, cụ thể như sau:</w:t>
      </w:r>
    </w:p>
    <w:p w14:paraId="4918B023" w14:textId="6FEFFCA2" w:rsidR="00BE5793" w:rsidRPr="007C3960" w:rsidRDefault="00BE5793" w:rsidP="000D6DF0">
      <w:pPr>
        <w:spacing w:before="80" w:after="80" w:line="25" w:lineRule="atLeast"/>
        <w:ind w:firstLine="709"/>
        <w:jc w:val="both"/>
        <w:rPr>
          <w:rFonts w:ascii="Times New Roman" w:hAnsi="Times New Roman"/>
          <w:sz w:val="26"/>
          <w:szCs w:val="26"/>
        </w:rPr>
      </w:pPr>
      <w:r w:rsidRPr="007C3960">
        <w:rPr>
          <w:rFonts w:ascii="Times New Roman" w:hAnsi="Times New Roman"/>
          <w:sz w:val="26"/>
          <w:szCs w:val="26"/>
        </w:rPr>
        <w:t xml:space="preserve">Chương 1. </w:t>
      </w:r>
      <w:r w:rsidRPr="007C3960">
        <w:rPr>
          <w:rFonts w:ascii="Times New Roman" w:hAnsi="Times New Roman"/>
          <w:i/>
          <w:sz w:val="26"/>
          <w:szCs w:val="26"/>
        </w:rPr>
        <w:t xml:space="preserve">Tổng quan </w:t>
      </w:r>
      <w:r w:rsidR="00275A87">
        <w:rPr>
          <w:rFonts w:ascii="Times New Roman" w:hAnsi="Times New Roman"/>
          <w:i/>
          <w:sz w:val="26"/>
          <w:szCs w:val="26"/>
        </w:rPr>
        <w:t>về ứng dụng quản lý ghi chú đa nền tảng</w:t>
      </w:r>
    </w:p>
    <w:p w14:paraId="532A06AE" w14:textId="79ADE6BA" w:rsidR="00BE5793" w:rsidRDefault="00BE5793" w:rsidP="000D6DF0">
      <w:pPr>
        <w:spacing w:before="80" w:after="80" w:line="25" w:lineRule="atLeast"/>
        <w:ind w:firstLine="709"/>
        <w:jc w:val="both"/>
        <w:rPr>
          <w:rFonts w:ascii="Times New Roman" w:hAnsi="Times New Roman"/>
          <w:i/>
          <w:sz w:val="26"/>
          <w:szCs w:val="26"/>
        </w:rPr>
      </w:pPr>
      <w:r w:rsidRPr="007C3960">
        <w:rPr>
          <w:rFonts w:ascii="Times New Roman" w:hAnsi="Times New Roman"/>
          <w:sz w:val="26"/>
          <w:szCs w:val="26"/>
        </w:rPr>
        <w:t xml:space="preserve">Chương 2. </w:t>
      </w:r>
      <w:r w:rsidR="00275A87">
        <w:rPr>
          <w:rFonts w:ascii="Times New Roman" w:hAnsi="Times New Roman"/>
          <w:i/>
          <w:sz w:val="26"/>
          <w:szCs w:val="26"/>
        </w:rPr>
        <w:t>Cơ sở lý thuyết</w:t>
      </w:r>
    </w:p>
    <w:p w14:paraId="1F796383" w14:textId="1BEB6BAA" w:rsidR="00275A87" w:rsidRPr="007C3960" w:rsidRDefault="00275A87" w:rsidP="00275A87">
      <w:pPr>
        <w:spacing w:before="80" w:after="80" w:line="25" w:lineRule="atLeast"/>
        <w:ind w:firstLine="709"/>
        <w:jc w:val="both"/>
        <w:rPr>
          <w:rFonts w:ascii="Times New Roman" w:hAnsi="Times New Roman"/>
          <w:sz w:val="26"/>
          <w:szCs w:val="26"/>
        </w:rPr>
      </w:pPr>
      <w:r w:rsidRPr="007C3960">
        <w:rPr>
          <w:rFonts w:ascii="Times New Roman" w:hAnsi="Times New Roman"/>
          <w:sz w:val="26"/>
          <w:szCs w:val="26"/>
        </w:rPr>
        <w:t xml:space="preserve">Chương 2. </w:t>
      </w:r>
      <w:r>
        <w:rPr>
          <w:rFonts w:ascii="Times New Roman" w:hAnsi="Times New Roman"/>
          <w:i/>
          <w:sz w:val="26"/>
          <w:szCs w:val="26"/>
        </w:rPr>
        <w:t>Phân tích và thiết kế hệ thống</w:t>
      </w:r>
    </w:p>
    <w:p w14:paraId="0E4F247F" w14:textId="5EC64B71" w:rsidR="00BE5793" w:rsidRPr="007C3960" w:rsidRDefault="00BE5793" w:rsidP="000D6DF0">
      <w:pPr>
        <w:spacing w:before="80" w:after="80" w:line="25" w:lineRule="atLeast"/>
        <w:ind w:firstLine="709"/>
        <w:jc w:val="both"/>
        <w:rPr>
          <w:rFonts w:ascii="Times New Roman" w:hAnsi="Times New Roman"/>
          <w:sz w:val="26"/>
          <w:szCs w:val="26"/>
        </w:rPr>
      </w:pPr>
      <w:r w:rsidRPr="007C3960">
        <w:rPr>
          <w:rFonts w:ascii="Times New Roman" w:hAnsi="Times New Roman"/>
          <w:sz w:val="26"/>
          <w:szCs w:val="26"/>
        </w:rPr>
        <w:t xml:space="preserve">Chương 3. </w:t>
      </w:r>
      <w:r w:rsidR="003B11B1" w:rsidRPr="007C3960">
        <w:rPr>
          <w:rFonts w:ascii="Times New Roman" w:hAnsi="Times New Roman"/>
          <w:i/>
          <w:sz w:val="26"/>
          <w:szCs w:val="26"/>
        </w:rPr>
        <w:t xml:space="preserve">Xây dựng </w:t>
      </w:r>
      <w:r w:rsidR="00275A87">
        <w:rPr>
          <w:rFonts w:ascii="Times New Roman" w:hAnsi="Times New Roman"/>
          <w:i/>
          <w:sz w:val="26"/>
          <w:szCs w:val="26"/>
        </w:rPr>
        <w:t>ứng dụng</w:t>
      </w:r>
    </w:p>
    <w:p w14:paraId="0D37C31A" w14:textId="328D6DA3" w:rsidR="00BE5793" w:rsidRPr="007C3960" w:rsidRDefault="00BE5793" w:rsidP="000D6DF0">
      <w:pPr>
        <w:spacing w:before="80" w:after="80" w:line="25" w:lineRule="atLeast"/>
        <w:ind w:firstLine="709"/>
        <w:jc w:val="both"/>
        <w:rPr>
          <w:rFonts w:ascii="Times New Roman" w:hAnsi="Times New Roman"/>
          <w:sz w:val="26"/>
          <w:szCs w:val="26"/>
        </w:rPr>
      </w:pPr>
      <w:r w:rsidRPr="007C3960">
        <w:rPr>
          <w:rFonts w:ascii="Times New Roman" w:hAnsi="Times New Roman"/>
          <w:sz w:val="26"/>
          <w:szCs w:val="26"/>
        </w:rPr>
        <w:t xml:space="preserve">Cuối cùng là </w:t>
      </w:r>
      <w:r w:rsidRPr="007C3960">
        <w:rPr>
          <w:rFonts w:ascii="Times New Roman" w:hAnsi="Times New Roman"/>
          <w:i/>
          <w:sz w:val="26"/>
          <w:szCs w:val="26"/>
        </w:rPr>
        <w:t>Kết luận</w:t>
      </w:r>
      <w:r w:rsidRPr="007C3960">
        <w:rPr>
          <w:rFonts w:ascii="Times New Roman" w:hAnsi="Times New Roman"/>
          <w:sz w:val="26"/>
          <w:szCs w:val="26"/>
        </w:rPr>
        <w:t xml:space="preserve">, </w:t>
      </w:r>
      <w:r w:rsidR="002C6B9F" w:rsidRPr="007C3960">
        <w:rPr>
          <w:rFonts w:ascii="Times New Roman" w:hAnsi="Times New Roman"/>
          <w:i/>
          <w:sz w:val="26"/>
          <w:szCs w:val="26"/>
        </w:rPr>
        <w:t>T</w:t>
      </w:r>
      <w:r w:rsidRPr="007C3960">
        <w:rPr>
          <w:rFonts w:ascii="Times New Roman" w:hAnsi="Times New Roman"/>
          <w:i/>
          <w:sz w:val="26"/>
          <w:szCs w:val="26"/>
        </w:rPr>
        <w:t>ài liệu tham khảo</w:t>
      </w:r>
      <w:r w:rsidR="004F63A0" w:rsidRPr="007C3960">
        <w:rPr>
          <w:rFonts w:ascii="Times New Roman" w:hAnsi="Times New Roman"/>
          <w:sz w:val="26"/>
          <w:szCs w:val="26"/>
        </w:rPr>
        <w:t xml:space="preserve"> </w:t>
      </w:r>
      <w:r w:rsidRPr="007C3960">
        <w:rPr>
          <w:rFonts w:ascii="Times New Roman" w:hAnsi="Times New Roman"/>
          <w:sz w:val="26"/>
          <w:szCs w:val="26"/>
        </w:rPr>
        <w:t xml:space="preserve">liên quan đến </w:t>
      </w:r>
      <w:r w:rsidR="003B11B1" w:rsidRPr="007C3960">
        <w:rPr>
          <w:rFonts w:ascii="Times New Roman" w:hAnsi="Times New Roman"/>
          <w:sz w:val="26"/>
          <w:szCs w:val="26"/>
        </w:rPr>
        <w:t>đề tài</w:t>
      </w:r>
      <w:r w:rsidRPr="007C3960">
        <w:rPr>
          <w:rFonts w:ascii="Times New Roman" w:hAnsi="Times New Roman"/>
          <w:sz w:val="26"/>
          <w:szCs w:val="26"/>
        </w:rPr>
        <w:t>.</w:t>
      </w:r>
    </w:p>
    <w:p w14:paraId="2F44814E" w14:textId="77777777" w:rsidR="00B76F10" w:rsidRPr="007C3960" w:rsidRDefault="00276627" w:rsidP="000D6DF0">
      <w:pPr>
        <w:pStyle w:val="Heading1"/>
        <w:spacing w:before="600" w:after="600" w:line="25" w:lineRule="atLeast"/>
        <w:jc w:val="center"/>
        <w:rPr>
          <w:rFonts w:ascii="Times New Roman" w:hAnsi="Times New Roman"/>
          <w:b/>
          <w:i w:val="0"/>
          <w:sz w:val="32"/>
          <w:szCs w:val="32"/>
        </w:rPr>
      </w:pPr>
      <w:r w:rsidRPr="007C3960">
        <w:rPr>
          <w:rFonts w:ascii="Times New Roman" w:hAnsi="Times New Roman"/>
          <w:b/>
          <w:i w:val="0"/>
          <w:sz w:val="32"/>
          <w:szCs w:val="32"/>
        </w:rPr>
        <w:br w:type="page"/>
      </w:r>
      <w:bookmarkStart w:id="68" w:name="_Toc6688602"/>
      <w:bookmarkStart w:id="69" w:name="_Toc7253368"/>
      <w:bookmarkStart w:id="70" w:name="_Toc7978875"/>
      <w:bookmarkStart w:id="71" w:name="_Toc8806001"/>
      <w:bookmarkStart w:id="72" w:name="_Toc9016568"/>
    </w:p>
    <w:p w14:paraId="06159FCF" w14:textId="321CA417" w:rsidR="00606596" w:rsidRPr="00AF047C" w:rsidRDefault="00337D63" w:rsidP="007D0876">
      <w:pPr>
        <w:pStyle w:val="Heading1"/>
        <w:jc w:val="center"/>
        <w:rPr>
          <w:rFonts w:ascii="Times New Roman" w:hAnsi="Times New Roman"/>
          <w:b/>
          <w:i w:val="0"/>
          <w:sz w:val="36"/>
          <w:szCs w:val="32"/>
        </w:rPr>
      </w:pPr>
      <w:bookmarkStart w:id="73" w:name="_Toc67480309"/>
      <w:bookmarkStart w:id="74" w:name="_Toc121088717"/>
      <w:r w:rsidRPr="007C3960">
        <w:rPr>
          <w:rFonts w:ascii="Times New Roman" w:hAnsi="Times New Roman"/>
          <w:b/>
          <w:i w:val="0"/>
          <w:sz w:val="36"/>
          <w:szCs w:val="32"/>
        </w:rPr>
        <w:t>Chương 1.</w:t>
      </w:r>
      <w:r w:rsidR="00C9702A" w:rsidRPr="007C3960">
        <w:rPr>
          <w:rFonts w:ascii="Times New Roman" w:hAnsi="Times New Roman"/>
          <w:b/>
          <w:i w:val="0"/>
          <w:sz w:val="36"/>
          <w:szCs w:val="32"/>
        </w:rPr>
        <w:t xml:space="preserve"> TỔNG QUAN VỀ</w:t>
      </w:r>
      <w:r w:rsidR="00862D3F" w:rsidRPr="007C3960">
        <w:rPr>
          <w:rFonts w:ascii="Times New Roman" w:hAnsi="Times New Roman"/>
          <w:b/>
          <w:i w:val="0"/>
          <w:sz w:val="36"/>
          <w:szCs w:val="32"/>
        </w:rPr>
        <w:t xml:space="preserve"> ỨNG DỤNG QUẢN LÝ GHI CHÚ </w:t>
      </w:r>
      <w:r w:rsidR="00862D3F" w:rsidRPr="007C3960">
        <w:rPr>
          <w:rFonts w:ascii="Times New Roman" w:hAnsi="Times New Roman" w:hint="eastAsia"/>
          <w:b/>
          <w:i w:val="0"/>
          <w:sz w:val="36"/>
          <w:szCs w:val="32"/>
        </w:rPr>
        <w:t>Đ</w:t>
      </w:r>
      <w:r w:rsidR="00862D3F" w:rsidRPr="007C3960">
        <w:rPr>
          <w:rFonts w:ascii="Times New Roman" w:hAnsi="Times New Roman"/>
          <w:b/>
          <w:i w:val="0"/>
          <w:sz w:val="36"/>
          <w:szCs w:val="32"/>
        </w:rPr>
        <w:t>A NỀN TẢNG</w:t>
      </w:r>
      <w:bookmarkEnd w:id="66"/>
      <w:bookmarkEnd w:id="67"/>
      <w:bookmarkEnd w:id="68"/>
      <w:bookmarkEnd w:id="69"/>
      <w:bookmarkEnd w:id="70"/>
      <w:bookmarkEnd w:id="71"/>
      <w:bookmarkEnd w:id="72"/>
      <w:bookmarkEnd w:id="73"/>
      <w:bookmarkEnd w:id="74"/>
    </w:p>
    <w:p w14:paraId="292B340C" w14:textId="51980763" w:rsidR="00862D3F" w:rsidRPr="00A33FB8" w:rsidRDefault="00862D3F" w:rsidP="00E1782F">
      <w:pPr>
        <w:pStyle w:val="ListParagraph"/>
        <w:keepNext/>
        <w:keepLines/>
        <w:widowControl w:val="0"/>
        <w:numPr>
          <w:ilvl w:val="1"/>
          <w:numId w:val="5"/>
        </w:numPr>
        <w:spacing w:before="240" w:after="60" w:line="25" w:lineRule="atLeast"/>
        <w:outlineLvl w:val="1"/>
        <w:rPr>
          <w:rFonts w:ascii="Times New Roman" w:eastAsia="SimSun" w:hAnsi="Times New Roman"/>
          <w:b/>
          <w:kern w:val="2"/>
          <w:szCs w:val="28"/>
          <w:lang w:eastAsia="zh-CN"/>
        </w:rPr>
      </w:pPr>
      <w:bookmarkStart w:id="75" w:name="_Toc76753033"/>
      <w:bookmarkStart w:id="76" w:name="_Toc6684074"/>
      <w:bookmarkStart w:id="77" w:name="_Toc6684135"/>
      <w:bookmarkStart w:id="78" w:name="_Toc6688603"/>
      <w:bookmarkStart w:id="79" w:name="_Toc7253369"/>
      <w:bookmarkStart w:id="80" w:name="_Toc7978876"/>
      <w:bookmarkStart w:id="81" w:name="_Toc8806002"/>
      <w:bookmarkStart w:id="82" w:name="_Toc9016569"/>
      <w:bookmarkStart w:id="83" w:name="_Toc121088718"/>
      <w:r w:rsidRPr="00A33FB8">
        <w:rPr>
          <w:rFonts w:ascii="Times New Roman" w:eastAsia="SimSun" w:hAnsi="Times New Roman"/>
          <w:b/>
          <w:kern w:val="2"/>
          <w:szCs w:val="28"/>
          <w:lang w:eastAsia="zh-CN"/>
        </w:rPr>
        <w:t xml:space="preserve">Lý do chọn </w:t>
      </w:r>
      <w:r w:rsidRPr="00A33FB8">
        <w:rPr>
          <w:rFonts w:ascii="Times New Roman" w:eastAsia="SimSun" w:hAnsi="Times New Roman" w:hint="cs"/>
          <w:b/>
          <w:kern w:val="2"/>
          <w:szCs w:val="28"/>
          <w:lang w:eastAsia="zh-CN"/>
        </w:rPr>
        <w:t>đ</w:t>
      </w:r>
      <w:r w:rsidRPr="00A33FB8">
        <w:rPr>
          <w:rFonts w:ascii="Times New Roman" w:eastAsia="SimSun" w:hAnsi="Times New Roman"/>
          <w:b/>
          <w:kern w:val="2"/>
          <w:szCs w:val="28"/>
          <w:lang w:eastAsia="zh-CN"/>
        </w:rPr>
        <w:t>ề tài</w:t>
      </w:r>
      <w:bookmarkEnd w:id="75"/>
      <w:bookmarkEnd w:id="83"/>
    </w:p>
    <w:p w14:paraId="4FDC1C80" w14:textId="77777777" w:rsidR="00862D3F" w:rsidRPr="00A33FB8" w:rsidRDefault="00862D3F" w:rsidP="000D6DF0">
      <w:pPr>
        <w:pStyle w:val="NoSpacing"/>
        <w:spacing w:after="240" w:line="25" w:lineRule="atLeast"/>
        <w:ind w:left="0"/>
        <w:rPr>
          <w:sz w:val="28"/>
          <w:szCs w:val="28"/>
        </w:rPr>
      </w:pPr>
      <w:r w:rsidRPr="00A33FB8">
        <w:rPr>
          <w:sz w:val="28"/>
          <w:szCs w:val="28"/>
        </w:rPr>
        <w:t>Khi mà thời đại công nghệ phát triển để bắt kịp thời đại ở Việt Nam hiện nay. Công nghệ Thông tin cũng đã được nghiên cứu và ứng dụng rộng rãi trong nhiều lĩnh vực, đặc biệt là trong lĩnh vực phần mềm tay lập trình ứng dụng, thì học đã bỏ thành nối công cụ không thể thiếu.</w:t>
      </w:r>
    </w:p>
    <w:p w14:paraId="67480942" w14:textId="717F072B" w:rsidR="00862D3F" w:rsidRPr="00A33FB8" w:rsidRDefault="00862D3F" w:rsidP="000D6DF0">
      <w:pPr>
        <w:pStyle w:val="NoSpacing"/>
        <w:spacing w:after="240" w:line="25" w:lineRule="atLeast"/>
        <w:ind w:left="0"/>
        <w:rPr>
          <w:sz w:val="28"/>
          <w:szCs w:val="28"/>
        </w:rPr>
      </w:pPr>
      <w:r w:rsidRPr="00A33FB8">
        <w:rPr>
          <w:sz w:val="28"/>
          <w:szCs w:val="28"/>
        </w:rPr>
        <w:t>Sau quá trình tìm hiểu em nhận thấy có thể phát triển một ch</w:t>
      </w:r>
      <w:r w:rsidRPr="00A33FB8">
        <w:rPr>
          <w:rFonts w:hint="eastAsia"/>
          <w:sz w:val="28"/>
          <w:szCs w:val="28"/>
        </w:rPr>
        <w:t>ươ</w:t>
      </w:r>
      <w:r w:rsidRPr="00A33FB8">
        <w:rPr>
          <w:sz w:val="28"/>
          <w:szCs w:val="28"/>
        </w:rPr>
        <w:t>ng trình giúp ng</w:t>
      </w:r>
      <w:r w:rsidRPr="00A33FB8">
        <w:rPr>
          <w:rFonts w:hint="eastAsia"/>
          <w:sz w:val="28"/>
          <w:szCs w:val="28"/>
        </w:rPr>
        <w:t>ư</w:t>
      </w:r>
      <w:r w:rsidRPr="00A33FB8">
        <w:rPr>
          <w:sz w:val="28"/>
          <w:szCs w:val="28"/>
        </w:rPr>
        <w:t>ời dùng lập kế hoạch và quản lí nó một cách có hiệu quả và chất l</w:t>
      </w:r>
      <w:r w:rsidRPr="00A33FB8">
        <w:rPr>
          <w:rFonts w:hint="eastAsia"/>
          <w:sz w:val="28"/>
          <w:szCs w:val="28"/>
        </w:rPr>
        <w:t>ư</w:t>
      </w:r>
      <w:r w:rsidRPr="00A33FB8">
        <w:rPr>
          <w:sz w:val="28"/>
          <w:szCs w:val="28"/>
        </w:rPr>
        <w:t xml:space="preserve">ợng. Xuất phát từ nhận </w:t>
      </w:r>
      <w:r w:rsidRPr="00A33FB8">
        <w:rPr>
          <w:rFonts w:hint="eastAsia"/>
          <w:sz w:val="28"/>
          <w:szCs w:val="28"/>
        </w:rPr>
        <w:t>đ</w:t>
      </w:r>
      <w:r w:rsidRPr="00A33FB8">
        <w:rPr>
          <w:sz w:val="28"/>
          <w:szCs w:val="28"/>
        </w:rPr>
        <w:t xml:space="preserve">ịnh này em sẽ xây dựng ứng dụng Mynote </w:t>
      </w:r>
      <w:r w:rsidRPr="00A33FB8">
        <w:rPr>
          <w:rFonts w:hint="eastAsia"/>
          <w:sz w:val="28"/>
          <w:szCs w:val="28"/>
        </w:rPr>
        <w:t>đ</w:t>
      </w:r>
      <w:r w:rsidRPr="00A33FB8">
        <w:rPr>
          <w:sz w:val="28"/>
          <w:szCs w:val="28"/>
        </w:rPr>
        <w:t xml:space="preserve">a nền tảng. Hy vọng </w:t>
      </w:r>
      <w:r w:rsidRPr="00A33FB8">
        <w:rPr>
          <w:rFonts w:hint="eastAsia"/>
          <w:sz w:val="28"/>
          <w:szCs w:val="28"/>
        </w:rPr>
        <w:t>đ</w:t>
      </w:r>
      <w:r w:rsidRPr="00A33FB8">
        <w:rPr>
          <w:sz w:val="28"/>
          <w:szCs w:val="28"/>
        </w:rPr>
        <w:t xml:space="preserve">em tới một ứng dụng thuận tiện, hữu ích cho mục </w:t>
      </w:r>
      <w:r w:rsidRPr="00A33FB8">
        <w:rPr>
          <w:rFonts w:hint="eastAsia"/>
          <w:sz w:val="28"/>
          <w:szCs w:val="28"/>
        </w:rPr>
        <w:t>đí</w:t>
      </w:r>
      <w:r w:rsidRPr="00A33FB8">
        <w:rPr>
          <w:sz w:val="28"/>
          <w:szCs w:val="28"/>
        </w:rPr>
        <w:t>ch quản lý kế hoạch, lịch trình, thời gian biểu cũng nh</w:t>
      </w:r>
      <w:r w:rsidRPr="00A33FB8">
        <w:rPr>
          <w:rFonts w:hint="eastAsia"/>
          <w:sz w:val="28"/>
          <w:szCs w:val="28"/>
        </w:rPr>
        <w:t>ư</w:t>
      </w:r>
      <w:r w:rsidRPr="00A33FB8">
        <w:rPr>
          <w:sz w:val="28"/>
          <w:szCs w:val="28"/>
        </w:rPr>
        <w:t xml:space="preserve"> sắp xếp công việc hàng ngày.</w:t>
      </w:r>
    </w:p>
    <w:p w14:paraId="24C338A5" w14:textId="77777777" w:rsidR="00862D3F" w:rsidRPr="007D0876" w:rsidRDefault="00862D3F" w:rsidP="007D0876">
      <w:pPr>
        <w:pStyle w:val="Heading2"/>
        <w:jc w:val="left"/>
        <w:rPr>
          <w:rFonts w:ascii="Times New Roman" w:eastAsia="SimSun" w:hAnsi="Times New Roman"/>
          <w:b w:val="0"/>
          <w:kern w:val="2"/>
          <w:sz w:val="28"/>
          <w:szCs w:val="28"/>
          <w:lang w:eastAsia="zh-CN"/>
        </w:rPr>
      </w:pPr>
      <w:bookmarkStart w:id="84" w:name="_Toc76753034"/>
      <w:bookmarkStart w:id="85" w:name="_Toc121088719"/>
      <w:r w:rsidRPr="007D0876">
        <w:rPr>
          <w:rFonts w:ascii="Times New Roman" w:eastAsia="SimSun" w:hAnsi="Times New Roman"/>
          <w:kern w:val="2"/>
          <w:sz w:val="28"/>
          <w:szCs w:val="28"/>
          <w:lang w:eastAsia="zh-CN"/>
        </w:rPr>
        <w:t>1.2. Mục tiêu và nhiệm vụ</w:t>
      </w:r>
      <w:bookmarkEnd w:id="84"/>
      <w:bookmarkEnd w:id="85"/>
    </w:p>
    <w:p w14:paraId="7060DC31" w14:textId="77777777" w:rsidR="00862D3F" w:rsidRPr="00A33FB8" w:rsidRDefault="00862D3F" w:rsidP="000D6DF0">
      <w:pPr>
        <w:widowControl w:val="0"/>
        <w:spacing w:line="25" w:lineRule="atLeast"/>
        <w:jc w:val="both"/>
        <w:rPr>
          <w:rFonts w:ascii="Times New Roman" w:eastAsia="SimSun" w:hAnsi="Times New Roman"/>
          <w:b/>
          <w:bCs/>
          <w:kern w:val="2"/>
          <w:szCs w:val="28"/>
          <w:u w:val="single"/>
          <w:lang w:eastAsia="zh-CN"/>
        </w:rPr>
      </w:pPr>
      <w:r w:rsidRPr="00A33FB8">
        <w:rPr>
          <w:rFonts w:ascii="Times New Roman" w:eastAsia="SimSun" w:hAnsi="Times New Roman"/>
          <w:b/>
          <w:bCs/>
          <w:kern w:val="2"/>
          <w:szCs w:val="28"/>
          <w:u w:val="single"/>
          <w:lang w:eastAsia="zh-CN"/>
        </w:rPr>
        <w:t>Mục tiêu:</w:t>
      </w:r>
    </w:p>
    <w:p w14:paraId="337A78EC" w14:textId="77777777" w:rsidR="00862D3F" w:rsidRPr="00A33FB8" w:rsidRDefault="00862D3F" w:rsidP="000D6DF0">
      <w:pPr>
        <w:pStyle w:val="ListParagraph"/>
        <w:numPr>
          <w:ilvl w:val="0"/>
          <w:numId w:val="2"/>
        </w:numPr>
        <w:spacing w:line="25" w:lineRule="atLeast"/>
        <w:rPr>
          <w:rFonts w:ascii="Times New Roman" w:eastAsia="SimSun" w:hAnsi="Times New Roman"/>
          <w:kern w:val="2"/>
          <w:szCs w:val="28"/>
          <w:lang w:eastAsia="zh-CN"/>
        </w:rPr>
      </w:pPr>
      <w:r w:rsidRPr="00A33FB8">
        <w:rPr>
          <w:rFonts w:ascii="Times New Roman" w:eastAsia="SimSun" w:hAnsi="Times New Roman"/>
          <w:kern w:val="2"/>
          <w:szCs w:val="28"/>
          <w:lang w:eastAsia="zh-CN"/>
        </w:rPr>
        <w:t>Hiểu hơn về framework .NET MAUI.</w:t>
      </w:r>
    </w:p>
    <w:p w14:paraId="5FE05E3E" w14:textId="76C660BF" w:rsidR="00862D3F" w:rsidRPr="00A33FB8" w:rsidRDefault="00862D3F" w:rsidP="000D6DF0">
      <w:pPr>
        <w:pStyle w:val="ListParagraph"/>
        <w:numPr>
          <w:ilvl w:val="0"/>
          <w:numId w:val="2"/>
        </w:numPr>
        <w:spacing w:line="25" w:lineRule="atLeast"/>
        <w:rPr>
          <w:rFonts w:ascii="Times New Roman" w:eastAsia="SimSun" w:hAnsi="Times New Roman"/>
          <w:kern w:val="2"/>
          <w:szCs w:val="28"/>
          <w:lang w:eastAsia="zh-CN"/>
        </w:rPr>
      </w:pPr>
      <w:r w:rsidRPr="00A33FB8">
        <w:rPr>
          <w:rFonts w:ascii="Times New Roman" w:eastAsia="SimSun" w:hAnsi="Times New Roman"/>
          <w:kern w:val="2"/>
          <w:szCs w:val="28"/>
          <w:lang w:eastAsia="zh-CN"/>
        </w:rPr>
        <w:t>Sử dụng ngôn ngữ C# để hoàn thành đề tài.</w:t>
      </w:r>
    </w:p>
    <w:p w14:paraId="4822AC12" w14:textId="77777777" w:rsidR="00862D3F" w:rsidRPr="00A33FB8" w:rsidRDefault="00862D3F" w:rsidP="000D6DF0">
      <w:pPr>
        <w:widowControl w:val="0"/>
        <w:spacing w:line="25" w:lineRule="atLeast"/>
        <w:jc w:val="both"/>
        <w:rPr>
          <w:rFonts w:ascii="Times New Roman" w:eastAsia="SimSun" w:hAnsi="Times New Roman"/>
          <w:b/>
          <w:bCs/>
          <w:kern w:val="2"/>
          <w:szCs w:val="28"/>
          <w:u w:val="single"/>
          <w:lang w:eastAsia="zh-CN"/>
        </w:rPr>
      </w:pPr>
      <w:r w:rsidRPr="00A33FB8">
        <w:rPr>
          <w:rFonts w:ascii="Times New Roman" w:eastAsia="SimSun" w:hAnsi="Times New Roman"/>
          <w:b/>
          <w:bCs/>
          <w:kern w:val="2"/>
          <w:szCs w:val="28"/>
          <w:u w:val="single"/>
          <w:lang w:eastAsia="zh-CN"/>
        </w:rPr>
        <w:t>Nhiệm vụ:</w:t>
      </w:r>
    </w:p>
    <w:p w14:paraId="75301C02" w14:textId="77777777" w:rsidR="00862D3F" w:rsidRPr="00A33FB8" w:rsidRDefault="00862D3F" w:rsidP="000D6DF0">
      <w:pPr>
        <w:widowControl w:val="0"/>
        <w:numPr>
          <w:ilvl w:val="0"/>
          <w:numId w:val="3"/>
        </w:numPr>
        <w:tabs>
          <w:tab w:val="left" w:pos="840"/>
        </w:tabs>
        <w:spacing w:line="25" w:lineRule="atLeast"/>
        <w:ind w:left="840"/>
        <w:jc w:val="both"/>
        <w:rPr>
          <w:rFonts w:ascii="Times New Roman" w:eastAsia="SimSun" w:hAnsi="Times New Roman"/>
          <w:kern w:val="2"/>
          <w:szCs w:val="28"/>
          <w:lang w:eastAsia="zh-CN"/>
        </w:rPr>
      </w:pPr>
      <w:r w:rsidRPr="00A33FB8">
        <w:rPr>
          <w:rFonts w:ascii="Times New Roman" w:eastAsia="SimSun" w:hAnsi="Times New Roman"/>
          <w:kern w:val="2"/>
          <w:szCs w:val="28"/>
          <w:lang w:eastAsia="zh-CN"/>
        </w:rPr>
        <w:t>Tìm đọc các tài liệu, thư viện liên quan.</w:t>
      </w:r>
    </w:p>
    <w:p w14:paraId="51AF6107" w14:textId="77777777" w:rsidR="00862D3F" w:rsidRPr="00A33FB8" w:rsidRDefault="00862D3F" w:rsidP="000D6DF0">
      <w:pPr>
        <w:widowControl w:val="0"/>
        <w:numPr>
          <w:ilvl w:val="0"/>
          <w:numId w:val="3"/>
        </w:numPr>
        <w:tabs>
          <w:tab w:val="left" w:pos="840"/>
        </w:tabs>
        <w:spacing w:line="25" w:lineRule="atLeast"/>
        <w:ind w:left="840"/>
        <w:jc w:val="both"/>
        <w:rPr>
          <w:rFonts w:ascii="Times New Roman" w:eastAsia="SimSun" w:hAnsi="Times New Roman"/>
          <w:kern w:val="2"/>
          <w:szCs w:val="28"/>
          <w:lang w:eastAsia="zh-CN"/>
        </w:rPr>
      </w:pPr>
      <w:r w:rsidRPr="00A33FB8">
        <w:rPr>
          <w:rFonts w:ascii="Times New Roman" w:eastAsia="SimSun" w:hAnsi="Times New Roman"/>
          <w:kern w:val="2"/>
          <w:szCs w:val="28"/>
          <w:lang w:eastAsia="zh-CN"/>
        </w:rPr>
        <w:t>Lắng nghe những gợi ý, hướng dẫn của giảng viên để thực hiện chính xác yêu cầu.</w:t>
      </w:r>
    </w:p>
    <w:p w14:paraId="502A1D63" w14:textId="77777777" w:rsidR="00862D3F" w:rsidRPr="007D0876" w:rsidRDefault="00862D3F" w:rsidP="007D0876">
      <w:pPr>
        <w:pStyle w:val="Heading2"/>
        <w:jc w:val="left"/>
        <w:rPr>
          <w:rFonts w:ascii="Times New Roman" w:eastAsia="SimSun" w:hAnsi="Times New Roman"/>
          <w:b w:val="0"/>
          <w:kern w:val="2"/>
          <w:sz w:val="28"/>
          <w:szCs w:val="28"/>
          <w:lang w:eastAsia="zh-CN"/>
        </w:rPr>
      </w:pPr>
      <w:bookmarkStart w:id="86" w:name="_Toc76753035"/>
      <w:bookmarkStart w:id="87" w:name="_Toc121088720"/>
      <w:r w:rsidRPr="007D0876">
        <w:rPr>
          <w:rFonts w:ascii="Times New Roman" w:eastAsia="SimSun" w:hAnsi="Times New Roman"/>
          <w:kern w:val="2"/>
          <w:sz w:val="28"/>
          <w:szCs w:val="28"/>
          <w:lang w:eastAsia="zh-CN"/>
        </w:rPr>
        <w:t>1.3. Đối tượng nghiên cứu và phạm vi hệ thống</w:t>
      </w:r>
      <w:bookmarkEnd w:id="86"/>
      <w:bookmarkEnd w:id="87"/>
    </w:p>
    <w:p w14:paraId="7AB6429E" w14:textId="77777777" w:rsidR="00862D3F" w:rsidRPr="00A33FB8" w:rsidRDefault="00862D3F" w:rsidP="000D6DF0">
      <w:pPr>
        <w:widowControl w:val="0"/>
        <w:spacing w:line="25" w:lineRule="atLeast"/>
        <w:jc w:val="both"/>
        <w:rPr>
          <w:rFonts w:ascii="Times New Roman" w:eastAsia="SimSun" w:hAnsi="Times New Roman"/>
          <w:b/>
          <w:bCs/>
          <w:kern w:val="2"/>
          <w:szCs w:val="28"/>
          <w:u w:val="single"/>
          <w:lang w:eastAsia="zh-CN"/>
        </w:rPr>
      </w:pPr>
      <w:r w:rsidRPr="00A33FB8">
        <w:rPr>
          <w:rFonts w:ascii="Times New Roman" w:eastAsia="SimSun" w:hAnsi="Times New Roman"/>
          <w:b/>
          <w:bCs/>
          <w:kern w:val="2"/>
          <w:szCs w:val="28"/>
          <w:u w:val="single"/>
          <w:lang w:eastAsia="zh-CN"/>
        </w:rPr>
        <w:t>Đối tượng:</w:t>
      </w:r>
    </w:p>
    <w:p w14:paraId="3D269791" w14:textId="2B62DF5A" w:rsidR="00862D3F" w:rsidRPr="00A33FB8" w:rsidRDefault="00862D3F" w:rsidP="000D6DF0">
      <w:pPr>
        <w:widowControl w:val="0"/>
        <w:numPr>
          <w:ilvl w:val="0"/>
          <w:numId w:val="4"/>
        </w:numPr>
        <w:tabs>
          <w:tab w:val="left" w:pos="840"/>
        </w:tabs>
        <w:spacing w:line="25" w:lineRule="atLeast"/>
        <w:ind w:left="840"/>
        <w:jc w:val="both"/>
        <w:rPr>
          <w:rFonts w:ascii="Times New Roman" w:eastAsia="SimSun" w:hAnsi="Times New Roman"/>
          <w:kern w:val="2"/>
          <w:szCs w:val="28"/>
          <w:lang w:eastAsia="zh-CN"/>
        </w:rPr>
      </w:pPr>
      <w:r w:rsidRPr="00A33FB8">
        <w:rPr>
          <w:rFonts w:ascii="Times New Roman" w:eastAsia="SimSun" w:hAnsi="Times New Roman"/>
          <w:kern w:val="2"/>
          <w:szCs w:val="28"/>
          <w:lang w:eastAsia="zh-CN"/>
        </w:rPr>
        <w:t>Ngôn ngữ C#.</w:t>
      </w:r>
    </w:p>
    <w:p w14:paraId="0C916C5F" w14:textId="4C74D58A" w:rsidR="00862D3F" w:rsidRPr="00A33FB8" w:rsidRDefault="00862D3F" w:rsidP="000D6DF0">
      <w:pPr>
        <w:widowControl w:val="0"/>
        <w:numPr>
          <w:ilvl w:val="0"/>
          <w:numId w:val="4"/>
        </w:numPr>
        <w:tabs>
          <w:tab w:val="left" w:pos="840"/>
        </w:tabs>
        <w:spacing w:line="25" w:lineRule="atLeast"/>
        <w:ind w:left="840"/>
        <w:jc w:val="both"/>
        <w:rPr>
          <w:rFonts w:ascii="Times New Roman" w:eastAsia="SimSun" w:hAnsi="Times New Roman"/>
          <w:kern w:val="2"/>
          <w:szCs w:val="28"/>
          <w:lang w:eastAsia="zh-CN"/>
        </w:rPr>
      </w:pPr>
      <w:r w:rsidRPr="00A33FB8">
        <w:rPr>
          <w:rFonts w:ascii="Times New Roman" w:eastAsia="SimSun" w:hAnsi="Times New Roman"/>
          <w:kern w:val="2"/>
          <w:szCs w:val="28"/>
          <w:lang w:eastAsia="zh-CN"/>
        </w:rPr>
        <w:t>Visual Studio.</w:t>
      </w:r>
    </w:p>
    <w:p w14:paraId="41F7320F" w14:textId="09FBD107" w:rsidR="00862D3F" w:rsidRPr="00A33FB8" w:rsidRDefault="00862D3F" w:rsidP="000D6DF0">
      <w:pPr>
        <w:widowControl w:val="0"/>
        <w:spacing w:line="25" w:lineRule="atLeast"/>
        <w:jc w:val="both"/>
        <w:rPr>
          <w:rFonts w:ascii="Times New Roman" w:eastAsia="SimSun" w:hAnsi="Times New Roman"/>
          <w:kern w:val="2"/>
          <w:szCs w:val="28"/>
          <w:lang w:eastAsia="zh-CN"/>
        </w:rPr>
      </w:pPr>
      <w:r w:rsidRPr="00A33FB8">
        <w:rPr>
          <w:rFonts w:ascii="Times New Roman" w:eastAsia="SimSun" w:hAnsi="Times New Roman"/>
          <w:b/>
          <w:bCs/>
          <w:kern w:val="2"/>
          <w:szCs w:val="28"/>
          <w:u w:val="single"/>
          <w:lang w:eastAsia="zh-CN"/>
        </w:rPr>
        <w:t>Phạm vi:</w:t>
      </w:r>
      <w:r w:rsidRPr="00A33FB8">
        <w:rPr>
          <w:rFonts w:ascii="Times New Roman" w:eastAsia="SimSun" w:hAnsi="Times New Roman"/>
          <w:kern w:val="2"/>
          <w:szCs w:val="28"/>
          <w:lang w:eastAsia="zh-CN"/>
        </w:rPr>
        <w:t xml:space="preserve"> Ứng dụng đáp ứng được một số chức năng: </w:t>
      </w:r>
    </w:p>
    <w:p w14:paraId="4348301B" w14:textId="77777777" w:rsidR="00862D3F" w:rsidRPr="007D0876" w:rsidRDefault="00862D3F" w:rsidP="007D0876">
      <w:pPr>
        <w:pStyle w:val="Heading2"/>
        <w:jc w:val="left"/>
        <w:rPr>
          <w:rFonts w:ascii="Times New Roman" w:eastAsia="SimSun" w:hAnsi="Times New Roman"/>
          <w:b w:val="0"/>
          <w:kern w:val="2"/>
          <w:sz w:val="28"/>
          <w:szCs w:val="28"/>
          <w:lang w:eastAsia="zh-CN"/>
        </w:rPr>
      </w:pPr>
      <w:bookmarkStart w:id="88" w:name="_Toc76753036"/>
      <w:bookmarkStart w:id="89" w:name="_Toc121088721"/>
      <w:r w:rsidRPr="007D0876">
        <w:rPr>
          <w:rFonts w:ascii="Times New Roman" w:eastAsia="SimSun" w:hAnsi="Times New Roman"/>
          <w:kern w:val="2"/>
          <w:sz w:val="28"/>
          <w:szCs w:val="28"/>
          <w:lang w:eastAsia="zh-CN"/>
        </w:rPr>
        <w:t>1.4. Phương pháp nghiên cứu</w:t>
      </w:r>
      <w:bookmarkEnd w:id="88"/>
      <w:bookmarkEnd w:id="89"/>
    </w:p>
    <w:p w14:paraId="0CB184C1" w14:textId="77777777" w:rsidR="00726106" w:rsidRDefault="00862D3F" w:rsidP="003F2D59">
      <w:pPr>
        <w:widowControl w:val="0"/>
        <w:spacing w:line="25" w:lineRule="atLeast"/>
        <w:jc w:val="both"/>
        <w:rPr>
          <w:rFonts w:ascii="Times New Roman" w:eastAsia="SimSun" w:hAnsi="Times New Roman"/>
          <w:kern w:val="2"/>
          <w:szCs w:val="28"/>
          <w:lang w:eastAsia="zh-CN"/>
        </w:rPr>
      </w:pPr>
      <w:r w:rsidRPr="00A33FB8">
        <w:rPr>
          <w:rFonts w:ascii="Times New Roman" w:eastAsia="SimSun" w:hAnsi="Times New Roman"/>
          <w:kern w:val="2"/>
          <w:szCs w:val="28"/>
          <w:lang w:eastAsia="zh-CN"/>
        </w:rPr>
        <w:t>Đọc sách và các tài liệu tham khảo tìm đượ</w:t>
      </w:r>
      <w:r w:rsidR="007C3960" w:rsidRPr="00A33FB8">
        <w:rPr>
          <w:rFonts w:ascii="Times New Roman" w:eastAsia="SimSun" w:hAnsi="Times New Roman"/>
          <w:kern w:val="2"/>
          <w:szCs w:val="28"/>
          <w:lang w:eastAsia="zh-CN"/>
        </w:rPr>
        <w:t>c</w:t>
      </w:r>
      <w:bookmarkStart w:id="90" w:name="_Toc67480317"/>
      <w:bookmarkStart w:id="91" w:name="_Toc6684088"/>
      <w:bookmarkStart w:id="92" w:name="_Toc6684149"/>
      <w:bookmarkStart w:id="93" w:name="_Toc6688635"/>
      <w:bookmarkStart w:id="94" w:name="_Toc7253383"/>
      <w:bookmarkStart w:id="95" w:name="_Toc7978900"/>
      <w:bookmarkStart w:id="96" w:name="_Toc8806014"/>
      <w:bookmarkStart w:id="97" w:name="_Toc9016582"/>
      <w:bookmarkEnd w:id="76"/>
      <w:bookmarkEnd w:id="77"/>
      <w:bookmarkEnd w:id="78"/>
      <w:bookmarkEnd w:id="79"/>
      <w:bookmarkEnd w:id="80"/>
      <w:bookmarkEnd w:id="81"/>
      <w:bookmarkEnd w:id="82"/>
    </w:p>
    <w:p w14:paraId="2C14F279" w14:textId="77777777" w:rsidR="00726106" w:rsidRDefault="00726106">
      <w:pPr>
        <w:rPr>
          <w:rFonts w:ascii="Times New Roman" w:eastAsia="SimSun" w:hAnsi="Times New Roman"/>
          <w:kern w:val="2"/>
          <w:szCs w:val="28"/>
          <w:lang w:eastAsia="zh-CN"/>
        </w:rPr>
      </w:pPr>
      <w:r>
        <w:rPr>
          <w:rFonts w:ascii="Times New Roman" w:eastAsia="SimSun" w:hAnsi="Times New Roman"/>
          <w:kern w:val="2"/>
          <w:szCs w:val="28"/>
          <w:lang w:eastAsia="zh-CN"/>
        </w:rPr>
        <w:br w:type="page"/>
      </w:r>
    </w:p>
    <w:p w14:paraId="40A2A921" w14:textId="15EB6CE6" w:rsidR="00D12650" w:rsidRPr="00875D0E" w:rsidRDefault="00D12650" w:rsidP="00336A43">
      <w:pPr>
        <w:widowControl w:val="0"/>
        <w:spacing w:line="25" w:lineRule="atLeast"/>
        <w:jc w:val="center"/>
        <w:rPr>
          <w:rFonts w:ascii="Times New Roman" w:hAnsi="Times New Roman"/>
          <w:b/>
          <w:bCs/>
          <w:i/>
          <w:sz w:val="32"/>
          <w:szCs w:val="26"/>
        </w:rPr>
      </w:pPr>
      <w:r w:rsidRPr="007C3960">
        <w:rPr>
          <w:rFonts w:ascii="Times New Roman" w:hAnsi="Times New Roman"/>
          <w:b/>
          <w:sz w:val="36"/>
          <w:szCs w:val="32"/>
        </w:rPr>
        <w:t xml:space="preserve">Chương 2. </w:t>
      </w:r>
      <w:r w:rsidR="007C3960" w:rsidRPr="00AF047C">
        <w:rPr>
          <w:rFonts w:ascii="Times New Roman" w:eastAsia="SimSun" w:hAnsi="Times New Roman"/>
          <w:b/>
          <w:bCs/>
          <w:kern w:val="2"/>
          <w:sz w:val="36"/>
          <w:szCs w:val="36"/>
          <w:lang w:eastAsia="zh-CN"/>
        </w:rPr>
        <w:t>CƠ SỞ LÝ THUYẾ</w:t>
      </w:r>
      <w:r w:rsidR="007C3960" w:rsidRPr="007C3960">
        <w:rPr>
          <w:rFonts w:ascii="Times New Roman" w:eastAsia="SimSun" w:hAnsi="Times New Roman"/>
          <w:b/>
          <w:bCs/>
          <w:kern w:val="2"/>
          <w:sz w:val="36"/>
          <w:szCs w:val="36"/>
          <w:lang w:eastAsia="zh-CN"/>
        </w:rPr>
        <w:t>T</w:t>
      </w:r>
      <w:bookmarkEnd w:id="90"/>
    </w:p>
    <w:p w14:paraId="6E1F9F31" w14:textId="3D21DCAC" w:rsidR="00E233DB" w:rsidRPr="007D0876" w:rsidRDefault="007C3960" w:rsidP="007D0876">
      <w:pPr>
        <w:pStyle w:val="Heading2"/>
        <w:numPr>
          <w:ilvl w:val="1"/>
          <w:numId w:val="6"/>
        </w:numPr>
        <w:jc w:val="left"/>
        <w:rPr>
          <w:rFonts w:ascii="Times New Roman" w:eastAsia="SimSun" w:hAnsi="Times New Roman"/>
          <w:b w:val="0"/>
          <w:kern w:val="2"/>
          <w:sz w:val="28"/>
          <w:szCs w:val="28"/>
          <w:lang w:eastAsia="zh-CN"/>
        </w:rPr>
      </w:pPr>
      <w:bookmarkStart w:id="98" w:name="_Toc6684089"/>
      <w:bookmarkStart w:id="99" w:name="_Toc6684150"/>
      <w:bookmarkStart w:id="100" w:name="_Toc6688636"/>
      <w:bookmarkStart w:id="101" w:name="_Toc7253384"/>
      <w:bookmarkStart w:id="102" w:name="_Toc7978901"/>
      <w:bookmarkStart w:id="103" w:name="_Toc8806015"/>
      <w:bookmarkStart w:id="104" w:name="_Toc9016583"/>
      <w:bookmarkStart w:id="105" w:name="_Toc121088722"/>
      <w:bookmarkEnd w:id="91"/>
      <w:bookmarkEnd w:id="92"/>
      <w:bookmarkEnd w:id="93"/>
      <w:bookmarkEnd w:id="94"/>
      <w:bookmarkEnd w:id="95"/>
      <w:bookmarkEnd w:id="96"/>
      <w:bookmarkEnd w:id="97"/>
      <w:r w:rsidRPr="007D0876">
        <w:rPr>
          <w:rFonts w:ascii="Times New Roman" w:eastAsia="SimSun" w:hAnsi="Times New Roman"/>
          <w:kern w:val="2"/>
          <w:sz w:val="28"/>
          <w:szCs w:val="28"/>
          <w:lang w:eastAsia="zh-CN"/>
        </w:rPr>
        <w:t>Giới thiệu .NET MAUI</w:t>
      </w:r>
      <w:bookmarkEnd w:id="105"/>
    </w:p>
    <w:p w14:paraId="44B359BA" w14:textId="17CA1888" w:rsidR="007C3960" w:rsidRPr="00A33FB8" w:rsidRDefault="007C3960" w:rsidP="00DE6619">
      <w:pPr>
        <w:pStyle w:val="ListParagraph"/>
        <w:keepNext/>
        <w:keepLines/>
        <w:widowControl w:val="0"/>
        <w:numPr>
          <w:ilvl w:val="2"/>
          <w:numId w:val="6"/>
        </w:numPr>
        <w:spacing w:before="240" w:after="60" w:line="25" w:lineRule="atLeast"/>
        <w:jc w:val="both"/>
        <w:outlineLvl w:val="2"/>
        <w:rPr>
          <w:rFonts w:ascii="Times New Roman" w:eastAsia="SimSun" w:hAnsi="Times New Roman"/>
          <w:b/>
          <w:kern w:val="2"/>
          <w:szCs w:val="28"/>
          <w:lang w:eastAsia="zh-CN"/>
        </w:rPr>
      </w:pPr>
      <w:bookmarkStart w:id="106" w:name="_Toc121088723"/>
      <w:r w:rsidRPr="00A33FB8">
        <w:rPr>
          <w:rFonts w:ascii="Times New Roman" w:eastAsia="SimSun" w:hAnsi="Times New Roman"/>
          <w:b/>
          <w:kern w:val="2"/>
          <w:szCs w:val="28"/>
          <w:lang w:eastAsia="zh-CN"/>
        </w:rPr>
        <w:t>.NET MAUI là gì?</w:t>
      </w:r>
      <w:bookmarkEnd w:id="106"/>
    </w:p>
    <w:p w14:paraId="719E97FA" w14:textId="1EB79C7B" w:rsidR="00514375" w:rsidRPr="00A33FB8" w:rsidRDefault="0040674C" w:rsidP="000D6DF0">
      <w:pPr>
        <w:pStyle w:val="MyNormal"/>
        <w:spacing w:line="25" w:lineRule="atLeast"/>
        <w:divId w:val="1239054163"/>
        <w:rPr>
          <w:rStyle w:val="cautl"/>
          <w:rFonts w:eastAsiaTheme="minorEastAsia"/>
          <w:sz w:val="28"/>
          <w:szCs w:val="28"/>
          <w:lang w:val="vi-VN" w:eastAsia="vi-VN"/>
        </w:rPr>
      </w:pPr>
      <w:r w:rsidRPr="00A33FB8">
        <w:rPr>
          <w:rFonts w:eastAsiaTheme="minorEastAsia"/>
          <w:sz w:val="28"/>
          <w:szCs w:val="28"/>
          <w:lang w:eastAsia="vi-VN"/>
        </w:rPr>
        <w:t>.NET Multiplatform App UI</w:t>
      </w:r>
      <w:r w:rsidR="0029763E" w:rsidRPr="00A33FB8">
        <w:rPr>
          <w:rStyle w:val="cautl"/>
          <w:rFonts w:eastAsiaTheme="minorEastAsia"/>
          <w:sz w:val="28"/>
          <w:szCs w:val="28"/>
          <w:lang w:val="vi-VN" w:eastAsia="vi-VN"/>
        </w:rPr>
        <w:t xml:space="preserve"> (MAUI) là một </w:t>
      </w:r>
      <w:r w:rsidR="002171CD" w:rsidRPr="00A33FB8">
        <w:rPr>
          <w:rStyle w:val="cautl"/>
          <w:rFonts w:eastAsiaTheme="minorEastAsia"/>
          <w:sz w:val="28"/>
          <w:szCs w:val="28"/>
          <w:lang w:val="vi-VN" w:eastAsia="vi-VN"/>
        </w:rPr>
        <w:t>framework</w:t>
      </w:r>
      <w:r w:rsidR="0029763E" w:rsidRPr="00A33FB8">
        <w:rPr>
          <w:rStyle w:val="cautl"/>
          <w:rFonts w:eastAsiaTheme="minorEastAsia"/>
          <w:sz w:val="28"/>
          <w:szCs w:val="28"/>
          <w:lang w:val="vi-VN" w:eastAsia="vi-VN"/>
        </w:rPr>
        <w:t xml:space="preserve"> mới của Microsoft để xây dựng các ứng dụng giao diện người dùng đa nền tảng nhắm mục tiêu</w:t>
      </w:r>
      <w:r w:rsidR="00514375" w:rsidRPr="00A33FB8">
        <w:rPr>
          <w:rStyle w:val="cautl"/>
          <w:rFonts w:eastAsiaTheme="minorEastAsia"/>
          <w:sz w:val="28"/>
          <w:szCs w:val="28"/>
          <w:lang w:val="vi-VN" w:eastAsia="vi-VN"/>
        </w:rPr>
        <w:t xml:space="preserve"> Windows, macOS, iOS và Android</w:t>
      </w:r>
      <w:r w:rsidR="00514375" w:rsidRPr="00A33FB8">
        <w:rPr>
          <w:rStyle w:val="cautl"/>
          <w:rFonts w:eastAsiaTheme="minorEastAsia"/>
          <w:sz w:val="28"/>
          <w:szCs w:val="28"/>
          <w:lang w:eastAsia="vi-VN"/>
        </w:rPr>
        <w:t>.</w:t>
      </w:r>
      <w:r w:rsidR="0029763E" w:rsidRPr="00A33FB8">
        <w:rPr>
          <w:rStyle w:val="cautl"/>
          <w:rFonts w:eastAsiaTheme="minorEastAsia"/>
          <w:sz w:val="28"/>
          <w:szCs w:val="28"/>
          <w:lang w:val="vi-VN" w:eastAsia="vi-VN"/>
        </w:rPr>
        <w:t xml:space="preserve">Với .NET MAUI, </w:t>
      </w:r>
      <w:r w:rsidR="002F4DC0" w:rsidRPr="00A33FB8">
        <w:rPr>
          <w:rStyle w:val="cautl"/>
          <w:rFonts w:eastAsiaTheme="minorEastAsia"/>
          <w:sz w:val="28"/>
          <w:szCs w:val="28"/>
          <w:lang w:eastAsia="vi-VN"/>
        </w:rPr>
        <w:t>ta</w:t>
      </w:r>
      <w:r w:rsidR="0029763E" w:rsidRPr="00A33FB8">
        <w:rPr>
          <w:rStyle w:val="cautl"/>
          <w:rFonts w:eastAsiaTheme="minorEastAsia"/>
          <w:sz w:val="28"/>
          <w:szCs w:val="28"/>
          <w:lang w:val="vi-VN" w:eastAsia="vi-VN"/>
        </w:rPr>
        <w:t xml:space="preserve"> có thể xây dựng một ứng dụng giao diện người dùng gốc phong phú, tương tác, chạy trên bất kỳ nền tảng nào</w:t>
      </w:r>
      <w:r w:rsidR="00CD1541" w:rsidRPr="00A33FB8">
        <w:rPr>
          <w:rStyle w:val="cautl"/>
          <w:rFonts w:eastAsiaTheme="minorEastAsia"/>
          <w:sz w:val="28"/>
          <w:szCs w:val="28"/>
          <w:lang w:eastAsia="vi-VN"/>
        </w:rPr>
        <w:t>.</w:t>
      </w:r>
      <w:r w:rsidR="0029763E" w:rsidRPr="00A33FB8">
        <w:rPr>
          <w:rStyle w:val="cautl"/>
          <w:rFonts w:eastAsiaTheme="minorEastAsia"/>
          <w:sz w:val="28"/>
          <w:szCs w:val="28"/>
          <w:lang w:val="vi-VN" w:eastAsia="vi-VN"/>
        </w:rPr>
        <w:t xml:space="preserve"> Với một cơ sở mã duy nhất, có thể xây dựng một ứng dụng hỗ trợ tất cả các nền tảng này và chia sẻ 100% mã giữa chúng. Tóm lại, </w:t>
      </w:r>
      <w:r w:rsidR="002F4DC0" w:rsidRPr="00A33FB8">
        <w:rPr>
          <w:rStyle w:val="cautl"/>
          <w:rFonts w:eastAsiaTheme="minorEastAsia"/>
          <w:sz w:val="28"/>
          <w:szCs w:val="28"/>
          <w:lang w:eastAsia="vi-VN"/>
        </w:rPr>
        <w:t>khi</w:t>
      </w:r>
      <w:r w:rsidR="0029763E" w:rsidRPr="00A33FB8">
        <w:rPr>
          <w:rStyle w:val="cautl"/>
          <w:rFonts w:eastAsiaTheme="minorEastAsia"/>
          <w:sz w:val="28"/>
          <w:szCs w:val="28"/>
          <w:lang w:val="vi-VN" w:eastAsia="vi-VN"/>
        </w:rPr>
        <w:t xml:space="preserve"> viết một ứng dụng bằng ngôn ngữ .NET và nó chạy mà không có bất kỳ thay đổi nào trên bất kỳ nền tảng đích nào. Tất cả logic </w:t>
      </w:r>
      <w:r w:rsidR="002F4DC0" w:rsidRPr="00A33FB8">
        <w:rPr>
          <w:rStyle w:val="cautl"/>
          <w:rFonts w:eastAsiaTheme="minorEastAsia"/>
          <w:sz w:val="28"/>
          <w:szCs w:val="28"/>
          <w:lang w:eastAsia="vi-VN"/>
        </w:rPr>
        <w:t>đều</w:t>
      </w:r>
      <w:r w:rsidR="0029763E" w:rsidRPr="00A33FB8">
        <w:rPr>
          <w:rStyle w:val="cautl"/>
          <w:rFonts w:eastAsiaTheme="minorEastAsia"/>
          <w:sz w:val="28"/>
          <w:szCs w:val="28"/>
          <w:lang w:val="vi-VN" w:eastAsia="vi-VN"/>
        </w:rPr>
        <w:t xml:space="preserve"> có thể được viết bằng ngôn ngữ .NET và giao diện người dùng cũng có thể được xác định bằng XAML hoặc bằ</w:t>
      </w:r>
      <w:r w:rsidR="00514375" w:rsidRPr="00A33FB8">
        <w:rPr>
          <w:rStyle w:val="cautl"/>
          <w:rFonts w:eastAsiaTheme="minorEastAsia"/>
          <w:sz w:val="28"/>
          <w:szCs w:val="28"/>
          <w:lang w:val="vi-VN" w:eastAsia="vi-VN"/>
        </w:rPr>
        <w:t xml:space="preserve">ng </w:t>
      </w:r>
      <w:r w:rsidR="00514375" w:rsidRPr="00A33FB8">
        <w:rPr>
          <w:rStyle w:val="cautl"/>
          <w:rFonts w:eastAsiaTheme="minorEastAsia"/>
          <w:sz w:val="28"/>
          <w:szCs w:val="28"/>
          <w:lang w:eastAsia="vi-VN"/>
        </w:rPr>
        <w:t>n</w:t>
      </w:r>
      <w:r w:rsidR="0029763E" w:rsidRPr="00A33FB8">
        <w:rPr>
          <w:rStyle w:val="cautl"/>
          <w:rFonts w:eastAsiaTheme="minorEastAsia"/>
          <w:sz w:val="28"/>
          <w:szCs w:val="28"/>
          <w:lang w:val="vi-VN" w:eastAsia="vi-VN"/>
        </w:rPr>
        <w:t xml:space="preserve">gôn ngữ .NET mà </w:t>
      </w:r>
      <w:r w:rsidR="002F4DC0" w:rsidRPr="00A33FB8">
        <w:rPr>
          <w:rStyle w:val="cautl"/>
          <w:rFonts w:eastAsiaTheme="minorEastAsia"/>
          <w:sz w:val="28"/>
          <w:szCs w:val="28"/>
          <w:lang w:eastAsia="vi-VN"/>
        </w:rPr>
        <w:t>ta</w:t>
      </w:r>
      <w:r w:rsidR="0029763E" w:rsidRPr="00A33FB8">
        <w:rPr>
          <w:rStyle w:val="cautl"/>
          <w:rFonts w:eastAsiaTheme="minorEastAsia"/>
          <w:sz w:val="28"/>
          <w:szCs w:val="28"/>
          <w:lang w:val="vi-VN" w:eastAsia="vi-VN"/>
        </w:rPr>
        <w:t xml:space="preserve"> chọn.</w:t>
      </w:r>
      <w:bookmarkEnd w:id="98"/>
      <w:bookmarkEnd w:id="99"/>
      <w:bookmarkEnd w:id="100"/>
      <w:bookmarkEnd w:id="101"/>
      <w:bookmarkEnd w:id="102"/>
      <w:bookmarkEnd w:id="103"/>
      <w:bookmarkEnd w:id="104"/>
    </w:p>
    <w:p w14:paraId="3460C7A6" w14:textId="77777777" w:rsidR="00EA5722" w:rsidRDefault="00514375" w:rsidP="00EA5722">
      <w:pPr>
        <w:pStyle w:val="MyNormal"/>
        <w:keepNext/>
        <w:spacing w:line="25" w:lineRule="atLeast"/>
        <w:ind w:firstLine="0"/>
        <w:jc w:val="center"/>
        <w:divId w:val="1548756270"/>
      </w:pPr>
      <w:r w:rsidRPr="00A33FB8">
        <w:rPr>
          <w:rStyle w:val="cautl"/>
          <w:noProof/>
          <w:sz w:val="28"/>
          <w:szCs w:val="28"/>
        </w:rPr>
        <w:drawing>
          <wp:inline distT="0" distB="0" distL="0" distR="0" wp14:anchorId="1517B722" wp14:editId="111C1E17">
            <wp:extent cx="3484606" cy="3460893"/>
            <wp:effectExtent l="0" t="0" r="1905" b="635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6887" t="4283" r="29376"/>
                    <a:stretch/>
                  </pic:blipFill>
                  <pic:spPr bwMode="auto">
                    <a:xfrm>
                      <a:off x="0" y="0"/>
                      <a:ext cx="3510864" cy="3486972"/>
                    </a:xfrm>
                    <a:prstGeom prst="rect">
                      <a:avLst/>
                    </a:prstGeom>
                    <a:ln>
                      <a:noFill/>
                    </a:ln>
                    <a:extLst>
                      <a:ext uri="{53640926-AAD7-44D8-BBD7-CCE9431645EC}">
                        <a14:shadowObscured xmlns:a14="http://schemas.microsoft.com/office/drawing/2010/main"/>
                      </a:ext>
                    </a:extLst>
                  </pic:spPr>
                </pic:pic>
              </a:graphicData>
            </a:graphic>
          </wp:inline>
        </w:drawing>
      </w:r>
    </w:p>
    <w:p w14:paraId="23981982" w14:textId="2D186238" w:rsidR="00C67A7A" w:rsidRPr="00470D7A" w:rsidRDefault="00EA5722" w:rsidP="00EA5722">
      <w:pPr>
        <w:pStyle w:val="Caption"/>
        <w:divId w:val="1548756270"/>
        <w:rPr>
          <w:i/>
          <w:iCs/>
          <w:sz w:val="24"/>
          <w:szCs w:val="24"/>
        </w:rPr>
      </w:pPr>
      <w:bookmarkStart w:id="107" w:name="_Toc121086736"/>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w:t>
      </w:r>
      <w:r w:rsidRPr="00470D7A">
        <w:rPr>
          <w:i/>
          <w:iCs/>
          <w:sz w:val="24"/>
          <w:szCs w:val="24"/>
        </w:rPr>
        <w:fldChar w:fldCharType="end"/>
      </w:r>
      <w:r w:rsidRPr="00470D7A">
        <w:rPr>
          <w:i/>
          <w:iCs/>
          <w:noProof/>
          <w:sz w:val="24"/>
          <w:szCs w:val="24"/>
        </w:rPr>
        <w:t xml:space="preserve"> Kiến trúc của ứng dụng .NET MAUI</w:t>
      </w:r>
      <w:bookmarkEnd w:id="107"/>
    </w:p>
    <w:p w14:paraId="6BB3EDBB" w14:textId="3AF17A18" w:rsidR="00385969"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NET MAUI được xây dựng từ dưới lên; mỗi nền tảng cung cấp API và có một thời gian chạy .NET cho mỗi nền tảng (WinRT trên Windows, Mono trên mọi thứ khác) được xây dựng trên các API này. Mỗi lớp cung cấp các API sử dụng để xây dựng các API trong lớp trên. Trong khi đó, mã</w:t>
      </w:r>
      <w:r w:rsidR="0040674C" w:rsidRPr="00A33FB8">
        <w:rPr>
          <w:rFonts w:ascii="Times New Roman" w:hAnsi="Times New Roman"/>
          <w:szCs w:val="28"/>
        </w:rPr>
        <w:t xml:space="preserve"> của chúng ta</w:t>
      </w:r>
      <w:r w:rsidRPr="00A33FB8">
        <w:rPr>
          <w:rFonts w:ascii="Times New Roman" w:hAnsi="Times New Roman"/>
          <w:szCs w:val="28"/>
        </w:rPr>
        <w:t xml:space="preserve"> được viết từ trên xuống; </w:t>
      </w:r>
      <w:r w:rsidR="0040674C" w:rsidRPr="00A33FB8">
        <w:rPr>
          <w:rFonts w:ascii="Times New Roman" w:hAnsi="Times New Roman"/>
          <w:szCs w:val="28"/>
        </w:rPr>
        <w:t>khi</w:t>
      </w:r>
      <w:r w:rsidRPr="00A33FB8">
        <w:rPr>
          <w:rFonts w:ascii="Times New Roman" w:hAnsi="Times New Roman"/>
          <w:szCs w:val="28"/>
        </w:rPr>
        <w:t xml:space="preserve"> viết một ứng dụng .NET MAUI và kiến ​​trúc sẽ đảm nhiệm việc đóng gói nó cho các lớp thấp hơn.</w:t>
      </w:r>
    </w:p>
    <w:p w14:paraId="70B40582" w14:textId="466C1634" w:rsidR="00385969" w:rsidRPr="00A33FB8" w:rsidRDefault="0040674C" w:rsidP="000D6DF0">
      <w:pPr>
        <w:spacing w:line="25" w:lineRule="atLeast"/>
        <w:ind w:firstLine="720"/>
        <w:jc w:val="both"/>
        <w:rPr>
          <w:rFonts w:ascii="Times New Roman" w:hAnsi="Times New Roman"/>
          <w:szCs w:val="28"/>
        </w:rPr>
      </w:pPr>
      <w:r w:rsidRPr="00A33FB8">
        <w:rPr>
          <w:rFonts w:ascii="Times New Roman" w:hAnsi="Times New Roman"/>
          <w:szCs w:val="28"/>
        </w:rPr>
        <w:t>Khi</w:t>
      </w:r>
      <w:r w:rsidR="00385969" w:rsidRPr="00A33FB8">
        <w:rPr>
          <w:rFonts w:ascii="Times New Roman" w:hAnsi="Times New Roman"/>
          <w:szCs w:val="28"/>
        </w:rPr>
        <w:t xml:space="preserve"> nhìn vào các lớp trong sơ đồ này. Ở </w:t>
      </w:r>
      <w:r w:rsidRPr="00A33FB8">
        <w:rPr>
          <w:rFonts w:ascii="Times New Roman" w:hAnsi="Times New Roman"/>
          <w:szCs w:val="28"/>
        </w:rPr>
        <w:t>lớp</w:t>
      </w:r>
      <w:r w:rsidR="00385969" w:rsidRPr="00A33FB8">
        <w:rPr>
          <w:rFonts w:ascii="Times New Roman" w:hAnsi="Times New Roman"/>
          <w:szCs w:val="28"/>
        </w:rPr>
        <w:t xml:space="preserve"> dưới</w:t>
      </w:r>
      <w:r w:rsidRPr="00A33FB8">
        <w:rPr>
          <w:rFonts w:ascii="Times New Roman" w:hAnsi="Times New Roman"/>
          <w:szCs w:val="28"/>
        </w:rPr>
        <w:t xml:space="preserve"> cùng</w:t>
      </w:r>
      <w:r w:rsidR="00385969" w:rsidRPr="00A33FB8">
        <w:rPr>
          <w:rFonts w:ascii="Times New Roman" w:hAnsi="Times New Roman"/>
          <w:szCs w:val="28"/>
        </w:rPr>
        <w:t xml:space="preserve">, chúng </w:t>
      </w:r>
      <w:r w:rsidRPr="00A33FB8">
        <w:rPr>
          <w:rFonts w:ascii="Times New Roman" w:hAnsi="Times New Roman"/>
          <w:szCs w:val="28"/>
        </w:rPr>
        <w:t>ta</w:t>
      </w:r>
      <w:r w:rsidR="00385969" w:rsidRPr="00A33FB8">
        <w:rPr>
          <w:rFonts w:ascii="Times New Roman" w:hAnsi="Times New Roman"/>
          <w:szCs w:val="28"/>
        </w:rPr>
        <w:t xml:space="preserve"> có</w:t>
      </w:r>
      <w:r w:rsidRPr="00A33FB8">
        <w:rPr>
          <w:rFonts w:ascii="Times New Roman" w:hAnsi="Times New Roman"/>
          <w:szCs w:val="28"/>
        </w:rPr>
        <w:t xml:space="preserve"> các</w:t>
      </w:r>
      <w:r w:rsidR="00385969" w:rsidRPr="00A33FB8">
        <w:rPr>
          <w:rFonts w:ascii="Times New Roman" w:hAnsi="Times New Roman"/>
          <w:szCs w:val="28"/>
        </w:rPr>
        <w:t xml:space="preserve"> hệ điều hành mục tiêu (Android, iOS, macOS và Windows). Lớp tiếp theo hiển thị thời gian chạy .NET sẽ thực thi ứng dụng .NET MAUI của chúng t</w:t>
      </w:r>
      <w:r w:rsidR="004C5C8A" w:rsidRPr="00A33FB8">
        <w:rPr>
          <w:rFonts w:ascii="Times New Roman" w:hAnsi="Times New Roman"/>
          <w:szCs w:val="28"/>
        </w:rPr>
        <w:t>a</w:t>
      </w:r>
      <w:r w:rsidR="00385969" w:rsidRPr="00A33FB8">
        <w:rPr>
          <w:rFonts w:ascii="Times New Roman" w:hAnsi="Times New Roman"/>
          <w:szCs w:val="28"/>
        </w:rPr>
        <w:t xml:space="preserve"> trên mỗi hệ điều hành mục tiêu. Đối với Android, iOS và macOS, thời gian chạy này là Mono và đối với Windows là WinRT.</w:t>
      </w:r>
    </w:p>
    <w:p w14:paraId="664C3FB1" w14:textId="231DDF83" w:rsidR="00385969"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 xml:space="preserve">Lớp </w:t>
      </w:r>
      <w:r w:rsidR="004C5C8A" w:rsidRPr="00A33FB8">
        <w:rPr>
          <w:rFonts w:ascii="Times New Roman" w:hAnsi="Times New Roman"/>
          <w:szCs w:val="28"/>
        </w:rPr>
        <w:t>.NET (BCL).</w:t>
      </w:r>
      <w:r w:rsidRPr="00A33FB8">
        <w:rPr>
          <w:rFonts w:ascii="Times New Roman" w:hAnsi="Times New Roman"/>
          <w:szCs w:val="28"/>
        </w:rPr>
        <w:t xml:space="preserve"> là </w:t>
      </w:r>
      <w:r w:rsidR="004C5C8A" w:rsidRPr="00A33FB8">
        <w:rPr>
          <w:rFonts w:ascii="Times New Roman" w:hAnsi="Times New Roman"/>
          <w:szCs w:val="28"/>
        </w:rPr>
        <w:t>abstraction</w:t>
      </w:r>
      <w:r w:rsidRPr="00A33FB8">
        <w:rPr>
          <w:rFonts w:ascii="Times New Roman" w:hAnsi="Times New Roman"/>
          <w:szCs w:val="28"/>
        </w:rPr>
        <w:t xml:space="preserve"> đầu tiên</w:t>
      </w:r>
      <w:r w:rsidR="004C5C8A" w:rsidRPr="00A33FB8">
        <w:rPr>
          <w:rFonts w:ascii="Times New Roman" w:hAnsi="Times New Roman"/>
          <w:szCs w:val="28"/>
        </w:rPr>
        <w:t xml:space="preserve"> </w:t>
      </w:r>
      <w:r w:rsidRPr="00A33FB8">
        <w:rPr>
          <w:rFonts w:ascii="Times New Roman" w:hAnsi="Times New Roman"/>
          <w:szCs w:val="28"/>
        </w:rPr>
        <w:t xml:space="preserve">- </w:t>
      </w:r>
      <w:r w:rsidR="004C5C8A" w:rsidRPr="00A33FB8">
        <w:rPr>
          <w:rFonts w:ascii="Times New Roman" w:hAnsi="Times New Roman"/>
          <w:szCs w:val="28"/>
        </w:rPr>
        <w:t>t</w:t>
      </w:r>
      <w:r w:rsidRPr="00A33FB8">
        <w:rPr>
          <w:rFonts w:ascii="Times New Roman" w:hAnsi="Times New Roman"/>
          <w:szCs w:val="28"/>
        </w:rPr>
        <w:t>hư viện lớp cơ sở</w:t>
      </w:r>
      <w:r w:rsidR="004C5C8A" w:rsidRPr="00A33FB8">
        <w:rPr>
          <w:rFonts w:ascii="Times New Roman" w:hAnsi="Times New Roman"/>
          <w:szCs w:val="28"/>
        </w:rPr>
        <w:t>.</w:t>
      </w:r>
      <w:r w:rsidRPr="00A33FB8">
        <w:rPr>
          <w:rFonts w:ascii="Times New Roman" w:hAnsi="Times New Roman"/>
          <w:szCs w:val="28"/>
        </w:rPr>
        <w:t xml:space="preserve"> BCL cung cấp quyền truy cập vào tất cả các tính năng ngôn ngữ phổ biến mà chúng t</w:t>
      </w:r>
      <w:r w:rsidR="004C5C8A" w:rsidRPr="00A33FB8">
        <w:rPr>
          <w:rFonts w:ascii="Times New Roman" w:hAnsi="Times New Roman"/>
          <w:szCs w:val="28"/>
        </w:rPr>
        <w:t>a</w:t>
      </w:r>
      <w:r w:rsidRPr="00A33FB8">
        <w:rPr>
          <w:rFonts w:ascii="Times New Roman" w:hAnsi="Times New Roman"/>
          <w:szCs w:val="28"/>
        </w:rPr>
        <w:t xml:space="preserve"> mong đợi, chẳng hạn như danh sách và khái quát, không tạo thành một phần nguyên thủy của .NET. Từ .NET 5 trở đi, .NET (không có Core hoặc Framework) đã trở thành tiêu chuẩn mới, thay thế cả .NET Standard. </w:t>
      </w:r>
    </w:p>
    <w:p w14:paraId="707BD12B" w14:textId="53497AB6" w:rsidR="00385969"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Lớp tiếp theo, nằm trên của</w:t>
      </w:r>
      <w:r w:rsidR="004C5C8A" w:rsidRPr="00A33FB8">
        <w:rPr>
          <w:rFonts w:ascii="Times New Roman" w:hAnsi="Times New Roman"/>
          <w:szCs w:val="28"/>
        </w:rPr>
        <w:t xml:space="preserve"> lớp</w:t>
      </w:r>
      <w:r w:rsidRPr="00A33FB8">
        <w:rPr>
          <w:rFonts w:ascii="Times New Roman" w:hAnsi="Times New Roman"/>
          <w:szCs w:val="28"/>
        </w:rPr>
        <w:t xml:space="preserve"> BCL, cung cấp quyền truy cập vào phần tóm tắt cho các API cụ thể của nền tảng. .NET cho Android và .NET cho iOS lần lượt là các phiên bản tiếp theo của Xamarin.Android và Xamarin.iOS. Đây là các liên kết với API nền tảng, sử dụng cùng loại và không gian tên được sử dụng bởi các nhà phát triển Objective-C, Swift, Java hoặc Kotlin. .NET dành cho Mac là mới nhưng hoạt động theo cùng một cách và đối với Windows, API WinUI được sử dụng. </w:t>
      </w:r>
    </w:p>
    <w:p w14:paraId="7933E843" w14:textId="45738EC3" w:rsidR="00385969" w:rsidRPr="00A33FB8" w:rsidRDefault="004C5C8A" w:rsidP="000D6DF0">
      <w:pPr>
        <w:spacing w:line="25" w:lineRule="atLeast"/>
        <w:ind w:firstLine="720"/>
        <w:jc w:val="both"/>
        <w:rPr>
          <w:rFonts w:ascii="Times New Roman" w:hAnsi="Times New Roman"/>
          <w:szCs w:val="28"/>
        </w:rPr>
      </w:pPr>
      <w:r w:rsidRPr="00A33FB8">
        <w:rPr>
          <w:rFonts w:ascii="Times New Roman" w:hAnsi="Times New Roman"/>
          <w:szCs w:val="28"/>
        </w:rPr>
        <w:t xml:space="preserve">Abstraction </w:t>
      </w:r>
      <w:r w:rsidR="00385969" w:rsidRPr="00A33FB8">
        <w:rPr>
          <w:rFonts w:ascii="Times New Roman" w:hAnsi="Times New Roman"/>
          <w:szCs w:val="28"/>
        </w:rPr>
        <w:t>cuối cùng là .NET MAUI. Đây là một API hợp nhất cung cấp các phần tử giao diện người dùng chung cho t</w:t>
      </w:r>
      <w:r w:rsidR="002C3252" w:rsidRPr="00A33FB8">
        <w:rPr>
          <w:rFonts w:ascii="Times New Roman" w:hAnsi="Times New Roman"/>
          <w:szCs w:val="28"/>
        </w:rPr>
        <w:t xml:space="preserve">ất cả các nền tảng được hỗ trợ. </w:t>
      </w:r>
      <w:r w:rsidR="00385969" w:rsidRPr="00A33FB8">
        <w:rPr>
          <w:rFonts w:ascii="Times New Roman" w:hAnsi="Times New Roman"/>
          <w:szCs w:val="28"/>
        </w:rPr>
        <w:t xml:space="preserve">Thông qua không gian tên Essentials (trong Xamarin, phần này được bắt đầu dưới dạng một gói riêng </w:t>
      </w:r>
      <w:r w:rsidR="002C3252" w:rsidRPr="00A33FB8">
        <w:rPr>
          <w:rFonts w:ascii="Times New Roman" w:hAnsi="Times New Roman"/>
          <w:szCs w:val="28"/>
        </w:rPr>
        <w:t>biệt)</w:t>
      </w:r>
      <w:r w:rsidR="00385969" w:rsidRPr="00A33FB8">
        <w:rPr>
          <w:rFonts w:ascii="Times New Roman" w:hAnsi="Times New Roman"/>
          <w:szCs w:val="28"/>
        </w:rPr>
        <w:t xml:space="preserve"> </w:t>
      </w:r>
      <w:r w:rsidR="002C3252" w:rsidRPr="00A33FB8">
        <w:rPr>
          <w:rFonts w:ascii="Times New Roman" w:hAnsi="Times New Roman"/>
          <w:szCs w:val="28"/>
        </w:rPr>
        <w:t>các nhà phát triển</w:t>
      </w:r>
      <w:r w:rsidR="00385969" w:rsidRPr="00A33FB8">
        <w:rPr>
          <w:rFonts w:ascii="Times New Roman" w:hAnsi="Times New Roman"/>
          <w:szCs w:val="28"/>
        </w:rPr>
        <w:t xml:space="preserve"> cũng có quyền truy cập vào các tính năng phần cứng phổ biến, chẳng hạn như Bluetooth, dịch vụ định vị và bộ nhớ thiết bị.</w:t>
      </w:r>
    </w:p>
    <w:p w14:paraId="50B0A558" w14:textId="4ECFFED2" w:rsidR="00385969"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Trong khi chúng t</w:t>
      </w:r>
      <w:r w:rsidR="004C5C8A" w:rsidRPr="00A33FB8">
        <w:rPr>
          <w:rFonts w:ascii="Times New Roman" w:hAnsi="Times New Roman"/>
          <w:szCs w:val="28"/>
        </w:rPr>
        <w:t>a</w:t>
      </w:r>
      <w:r w:rsidRPr="00A33FB8">
        <w:rPr>
          <w:rFonts w:ascii="Times New Roman" w:hAnsi="Times New Roman"/>
          <w:szCs w:val="28"/>
        </w:rPr>
        <w:t xml:space="preserve"> xem xét các lớp từ dưới lên, triết lý xây dựng ứng dụng .NET MAUI được xem xét rất nhiều từ trên xuống: xây dựng một ứng dụng đa nền tảng bằng cách viết mã .NET MAUI (chứ không phải mã iOS hoặc Android).</w:t>
      </w:r>
      <w:r w:rsidR="002C3252" w:rsidRPr="00A33FB8">
        <w:rPr>
          <w:rFonts w:ascii="Times New Roman" w:hAnsi="Times New Roman"/>
          <w:szCs w:val="28"/>
        </w:rPr>
        <w:t xml:space="preserve"> </w:t>
      </w:r>
      <w:r w:rsidRPr="00A33FB8">
        <w:rPr>
          <w:rFonts w:ascii="Times New Roman" w:hAnsi="Times New Roman"/>
          <w:szCs w:val="28"/>
        </w:rPr>
        <w:t xml:space="preserve">Nếu muốn, </w:t>
      </w:r>
      <w:r w:rsidR="002C3252" w:rsidRPr="00A33FB8">
        <w:rPr>
          <w:rFonts w:ascii="Times New Roman" w:hAnsi="Times New Roman"/>
          <w:szCs w:val="28"/>
        </w:rPr>
        <w:t>developer</w:t>
      </w:r>
      <w:r w:rsidRPr="00A33FB8">
        <w:rPr>
          <w:rFonts w:ascii="Times New Roman" w:hAnsi="Times New Roman"/>
          <w:szCs w:val="28"/>
        </w:rPr>
        <w:t xml:space="preserve"> vẫn có thể viết mã dành riêng cho nền tảng hoặc hệ điều hành trong ứng dụng của mình, nhưng </w:t>
      </w:r>
      <w:r w:rsidR="004C5C8A" w:rsidRPr="00A33FB8">
        <w:rPr>
          <w:rFonts w:ascii="Times New Roman" w:hAnsi="Times New Roman"/>
          <w:szCs w:val="28"/>
        </w:rPr>
        <w:t>ta</w:t>
      </w:r>
      <w:r w:rsidRPr="00A33FB8">
        <w:rPr>
          <w:rFonts w:ascii="Times New Roman" w:hAnsi="Times New Roman"/>
          <w:szCs w:val="28"/>
        </w:rPr>
        <w:t xml:space="preserve"> không cần phải làm vậy.</w:t>
      </w:r>
    </w:p>
    <w:p w14:paraId="23C40526" w14:textId="5FF87EDC" w:rsidR="00385969"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 xml:space="preserve">.NET MAUI lấy mã của </w:t>
      </w:r>
      <w:r w:rsidR="002C3252" w:rsidRPr="00A33FB8">
        <w:rPr>
          <w:rFonts w:ascii="Times New Roman" w:hAnsi="Times New Roman"/>
          <w:szCs w:val="28"/>
        </w:rPr>
        <w:t>các nhà phải triển</w:t>
      </w:r>
      <w:r w:rsidRPr="00A33FB8">
        <w:rPr>
          <w:rFonts w:ascii="Times New Roman" w:hAnsi="Times New Roman"/>
          <w:szCs w:val="28"/>
        </w:rPr>
        <w:t xml:space="preserve"> và biên dịch nó cho nền tảng đích. Hiểu cách .NET MAUI xây dựng ứng dụng của</w:t>
      </w:r>
      <w:r w:rsidR="004C5C8A" w:rsidRPr="00A33FB8">
        <w:rPr>
          <w:rFonts w:ascii="Times New Roman" w:hAnsi="Times New Roman"/>
          <w:szCs w:val="28"/>
        </w:rPr>
        <w:t xml:space="preserve"> mình</w:t>
      </w:r>
      <w:r w:rsidRPr="00A33FB8">
        <w:rPr>
          <w:rFonts w:ascii="Times New Roman" w:hAnsi="Times New Roman"/>
          <w:szCs w:val="28"/>
        </w:rPr>
        <w:t xml:space="preserve"> cho các nền tảng khác nhau là không cần thiết để xây dựng ứng dụng .NET MAUI, mặc dù hiểu rõ về các nền tảng này là có lợi. </w:t>
      </w:r>
    </w:p>
    <w:p w14:paraId="74D43EE5" w14:textId="6F2E57C6" w:rsidR="00DD752C" w:rsidRPr="00A33FB8" w:rsidRDefault="00385969" w:rsidP="000D6DF0">
      <w:pPr>
        <w:spacing w:line="25" w:lineRule="atLeast"/>
        <w:ind w:firstLine="720"/>
        <w:jc w:val="both"/>
        <w:rPr>
          <w:rFonts w:ascii="Times New Roman" w:hAnsi="Times New Roman"/>
          <w:szCs w:val="28"/>
        </w:rPr>
      </w:pPr>
      <w:r w:rsidRPr="00A33FB8">
        <w:rPr>
          <w:rFonts w:ascii="Times New Roman" w:hAnsi="Times New Roman"/>
          <w:szCs w:val="28"/>
        </w:rPr>
        <w:t xml:space="preserve">.NET MAUI không chỉ là phiên bản tiếp theo của Xamarin.Forms. Trong khi Xamarin là bộ công cụ phát triển phần mềm (SDK) mà </w:t>
      </w:r>
      <w:r w:rsidR="002C3252" w:rsidRPr="00A33FB8">
        <w:rPr>
          <w:rFonts w:ascii="Times New Roman" w:hAnsi="Times New Roman"/>
          <w:szCs w:val="28"/>
        </w:rPr>
        <w:t>developer</w:t>
      </w:r>
      <w:r w:rsidRPr="00A33FB8">
        <w:rPr>
          <w:rFonts w:ascii="Times New Roman" w:hAnsi="Times New Roman"/>
          <w:szCs w:val="28"/>
        </w:rPr>
        <w:t xml:space="preserve"> đã cài đặt độc lập với .NET, thì MAUI là khối lượng công việc , nghĩa là nó là một phần của .NET, giống như phát triển ứng dụng ASP hoặc bảng điều khiển. Cách tiếp cận này cung cấp một số lợi ích, nhưng quan trọng nhất là nó thể hiện cam kết của Microsoft đối với tương lai của .NET MAUI và việc đưa nó vào làm một phần cốt lõi của .NET.</w:t>
      </w:r>
      <w:bookmarkStart w:id="108" w:name="_Toc67480321"/>
    </w:p>
    <w:p w14:paraId="4A0CEA16" w14:textId="4C4C239E" w:rsidR="00514375" w:rsidRPr="0029763E" w:rsidRDefault="00514375" w:rsidP="00DE6619">
      <w:pPr>
        <w:pStyle w:val="ListParagraph"/>
        <w:keepNext/>
        <w:keepLines/>
        <w:widowControl w:val="0"/>
        <w:numPr>
          <w:ilvl w:val="2"/>
          <w:numId w:val="6"/>
        </w:numPr>
        <w:spacing w:before="240" w:after="60" w:line="25" w:lineRule="atLeast"/>
        <w:jc w:val="both"/>
        <w:outlineLvl w:val="2"/>
        <w:rPr>
          <w:rFonts w:ascii="Times New Roman" w:eastAsia="SimSun" w:hAnsi="Times New Roman"/>
          <w:b/>
          <w:kern w:val="2"/>
          <w:szCs w:val="20"/>
          <w:lang w:eastAsia="zh-CN"/>
        </w:rPr>
      </w:pPr>
      <w:bookmarkStart w:id="109" w:name="_Toc121088724"/>
      <w:r w:rsidRPr="0029763E">
        <w:rPr>
          <w:rFonts w:ascii="Times New Roman" w:eastAsia="SimSun" w:hAnsi="Times New Roman"/>
          <w:b/>
          <w:kern w:val="2"/>
          <w:szCs w:val="20"/>
          <w:lang w:eastAsia="zh-CN"/>
        </w:rPr>
        <w:t>.</w:t>
      </w:r>
      <w:r w:rsidRPr="00514375">
        <w:rPr>
          <w:rFonts w:ascii="Times New Roman" w:eastAsia="SimSun" w:hAnsi="Times New Roman"/>
          <w:b/>
          <w:bCs/>
          <w:kern w:val="2"/>
          <w:szCs w:val="20"/>
          <w:lang w:eastAsia="zh-CN"/>
        </w:rPr>
        <w:t>NET MAUI và hệ sinh thái .NET</w:t>
      </w:r>
      <w:bookmarkEnd w:id="109"/>
      <w:r w:rsidRPr="00514375">
        <w:rPr>
          <w:rFonts w:ascii="Times New Roman" w:eastAsia="SimSun" w:hAnsi="Times New Roman"/>
          <w:b/>
          <w:kern w:val="2"/>
          <w:szCs w:val="20"/>
          <w:lang w:eastAsia="zh-CN"/>
        </w:rPr>
        <w:t> </w:t>
      </w:r>
    </w:p>
    <w:p w14:paraId="29D238C7" w14:textId="22E6BE70" w:rsidR="00514375" w:rsidRPr="00514375" w:rsidRDefault="00514375" w:rsidP="000D6DF0">
      <w:pPr>
        <w:pStyle w:val="paragraph"/>
        <w:spacing w:before="0" w:beforeAutospacing="0" w:after="0" w:afterAutospacing="0" w:line="25" w:lineRule="atLeast"/>
        <w:ind w:firstLine="720"/>
        <w:jc w:val="both"/>
        <w:textAlignment w:val="baseline"/>
        <w:rPr>
          <w:rFonts w:ascii="Segoe UI" w:hAnsi="Segoe UI" w:cs="Segoe UI"/>
          <w:sz w:val="18"/>
          <w:szCs w:val="18"/>
        </w:rPr>
      </w:pPr>
      <w:r>
        <w:rPr>
          <w:rStyle w:val="spellingerror"/>
          <w:sz w:val="28"/>
          <w:szCs w:val="28"/>
        </w:rPr>
        <w:t>Viết</w:t>
      </w:r>
      <w:r>
        <w:rPr>
          <w:rStyle w:val="normaltextrun"/>
          <w:sz w:val="28"/>
          <w:szCs w:val="28"/>
        </w:rPr>
        <w:t xml:space="preserve"> </w:t>
      </w:r>
      <w:r>
        <w:rPr>
          <w:rStyle w:val="spellingerror"/>
          <w:sz w:val="28"/>
          <w:szCs w:val="28"/>
        </w:rPr>
        <w:t>một</w:t>
      </w:r>
      <w:r>
        <w:rPr>
          <w:rStyle w:val="normaltextrun"/>
          <w:sz w:val="28"/>
          <w:szCs w:val="28"/>
        </w:rPr>
        <w:t xml:space="preserve"> </w:t>
      </w:r>
      <w:r>
        <w:rPr>
          <w:rStyle w:val="spellingerror"/>
          <w:rFonts w:ascii="Segoe UI" w:hAnsi="Segoe UI" w:cs="Segoe UI"/>
          <w:sz w:val="28"/>
          <w:szCs w:val="28"/>
        </w:rPr>
        <w:t>ứng</w:t>
      </w:r>
      <w:r>
        <w:rPr>
          <w:rStyle w:val="normaltextrun"/>
          <w:sz w:val="28"/>
          <w:szCs w:val="28"/>
        </w:rPr>
        <w:t xml:space="preserve"> </w:t>
      </w:r>
      <w:r>
        <w:rPr>
          <w:rStyle w:val="spellingerror"/>
          <w:sz w:val="28"/>
          <w:szCs w:val="28"/>
        </w:rPr>
        <w:t>dụng</w:t>
      </w:r>
      <w:r>
        <w:rPr>
          <w:rStyle w:val="normaltextrun"/>
          <w:sz w:val="28"/>
          <w:szCs w:val="28"/>
        </w:rPr>
        <w:t xml:space="preserve"> </w:t>
      </w:r>
      <w:r>
        <w:rPr>
          <w:rStyle w:val="spellingerror"/>
          <w:rFonts w:ascii="Segoe UI" w:hAnsi="Segoe UI" w:cs="Segoe UI"/>
          <w:sz w:val="28"/>
          <w:szCs w:val="28"/>
        </w:rPr>
        <w:t>đ</w:t>
      </w:r>
      <w:r>
        <w:rPr>
          <w:rStyle w:val="spellingerror"/>
          <w:sz w:val="28"/>
          <w:szCs w:val="28"/>
        </w:rPr>
        <w:t>a</w:t>
      </w:r>
      <w:r>
        <w:rPr>
          <w:rStyle w:val="normaltextrun"/>
          <w:sz w:val="28"/>
          <w:szCs w:val="28"/>
        </w:rPr>
        <w:t xml:space="preserve"> </w:t>
      </w:r>
      <w:r>
        <w:rPr>
          <w:rStyle w:val="spellingerror"/>
          <w:sz w:val="28"/>
          <w:szCs w:val="28"/>
        </w:rPr>
        <w:t>nền</w:t>
      </w:r>
      <w:r>
        <w:rPr>
          <w:rStyle w:val="normaltextrun"/>
          <w:sz w:val="28"/>
          <w:szCs w:val="28"/>
        </w:rPr>
        <w:t xml:space="preserve"> </w:t>
      </w:r>
      <w:r>
        <w:rPr>
          <w:rStyle w:val="spellingerror"/>
          <w:sz w:val="28"/>
          <w:szCs w:val="28"/>
        </w:rPr>
        <w:t>tảng</w:t>
      </w:r>
      <w:r>
        <w:rPr>
          <w:rStyle w:val="normaltextrun"/>
          <w:sz w:val="28"/>
          <w:szCs w:val="28"/>
        </w:rPr>
        <w:t xml:space="preserve"> </w:t>
      </w:r>
      <w:r>
        <w:rPr>
          <w:rStyle w:val="spellingerror"/>
          <w:sz w:val="28"/>
          <w:szCs w:val="28"/>
        </w:rPr>
        <w:t>trong</w:t>
      </w:r>
      <w:r>
        <w:rPr>
          <w:rStyle w:val="normaltextrun"/>
          <w:sz w:val="28"/>
          <w:szCs w:val="28"/>
        </w:rPr>
        <w:t xml:space="preserve"> .NET MAUI </w:t>
      </w:r>
      <w:r>
        <w:rPr>
          <w:rStyle w:val="spellingerror"/>
          <w:sz w:val="28"/>
          <w:szCs w:val="28"/>
        </w:rPr>
        <w:t>là</w:t>
      </w:r>
      <w:r>
        <w:rPr>
          <w:rStyle w:val="normaltextrun"/>
          <w:sz w:val="28"/>
          <w:szCs w:val="28"/>
        </w:rPr>
        <w:t xml:space="preserve"> </w:t>
      </w:r>
      <w:r>
        <w:rPr>
          <w:rStyle w:val="spellingerror"/>
          <w:sz w:val="28"/>
          <w:szCs w:val="28"/>
        </w:rPr>
        <w:t>một</w:t>
      </w:r>
      <w:r>
        <w:rPr>
          <w:rStyle w:val="normaltextrun"/>
          <w:sz w:val="28"/>
          <w:szCs w:val="28"/>
        </w:rPr>
        <w:t xml:space="preserve"> </w:t>
      </w:r>
      <w:r>
        <w:rPr>
          <w:rStyle w:val="spellingerror"/>
          <w:sz w:val="28"/>
          <w:szCs w:val="28"/>
        </w:rPr>
        <w:t>lựa</w:t>
      </w:r>
      <w:r>
        <w:rPr>
          <w:rStyle w:val="normaltextrun"/>
          <w:sz w:val="28"/>
          <w:szCs w:val="28"/>
        </w:rPr>
        <w:t xml:space="preserve"> </w:t>
      </w:r>
      <w:r>
        <w:rPr>
          <w:rStyle w:val="spellingerror"/>
          <w:sz w:val="28"/>
          <w:szCs w:val="28"/>
        </w:rPr>
        <w:t>chọn</w:t>
      </w:r>
      <w:r>
        <w:rPr>
          <w:rStyle w:val="normaltextrun"/>
          <w:sz w:val="28"/>
          <w:szCs w:val="28"/>
        </w:rPr>
        <w:t xml:space="preserve"> </w:t>
      </w:r>
      <w:r>
        <w:rPr>
          <w:rStyle w:val="spellingerror"/>
          <w:sz w:val="28"/>
          <w:szCs w:val="28"/>
        </w:rPr>
        <w:t>tuyệt</w:t>
      </w:r>
      <w:r>
        <w:rPr>
          <w:rStyle w:val="normaltextrun"/>
          <w:sz w:val="28"/>
          <w:szCs w:val="28"/>
        </w:rPr>
        <w:t xml:space="preserve"> </w:t>
      </w:r>
      <w:r>
        <w:rPr>
          <w:rStyle w:val="spellingerror"/>
          <w:sz w:val="28"/>
          <w:szCs w:val="28"/>
        </w:rPr>
        <w:t>vời</w:t>
      </w:r>
      <w:r>
        <w:rPr>
          <w:rStyle w:val="normaltextrun"/>
          <w:sz w:val="28"/>
          <w:szCs w:val="28"/>
        </w:rPr>
        <w:t xml:space="preserve"> </w:t>
      </w:r>
      <w:r>
        <w:rPr>
          <w:rStyle w:val="spellingerror"/>
          <w:sz w:val="28"/>
          <w:szCs w:val="28"/>
        </w:rPr>
        <w:t>cho</w:t>
      </w:r>
      <w:r>
        <w:rPr>
          <w:rStyle w:val="normaltextrun"/>
          <w:sz w:val="28"/>
          <w:szCs w:val="28"/>
        </w:rPr>
        <w:t xml:space="preserve"> </w:t>
      </w:r>
      <w:r>
        <w:rPr>
          <w:rStyle w:val="spellingerror"/>
          <w:sz w:val="28"/>
          <w:szCs w:val="28"/>
        </w:rPr>
        <w:t>các</w:t>
      </w:r>
      <w:r>
        <w:rPr>
          <w:rStyle w:val="normaltextrun"/>
          <w:sz w:val="28"/>
          <w:szCs w:val="28"/>
        </w:rPr>
        <w:t xml:space="preserve"> </w:t>
      </w:r>
      <w:r>
        <w:rPr>
          <w:rStyle w:val="spellingerror"/>
          <w:sz w:val="28"/>
          <w:szCs w:val="28"/>
        </w:rPr>
        <w:t>nhà</w:t>
      </w:r>
      <w:r>
        <w:rPr>
          <w:rStyle w:val="normaltextrun"/>
          <w:sz w:val="28"/>
          <w:szCs w:val="28"/>
        </w:rPr>
        <w:t xml:space="preserve"> </w:t>
      </w:r>
      <w:r>
        <w:rPr>
          <w:rStyle w:val="spellingerror"/>
          <w:sz w:val="28"/>
          <w:szCs w:val="28"/>
        </w:rPr>
        <w:t>phát</w:t>
      </w:r>
      <w:r>
        <w:rPr>
          <w:rStyle w:val="normaltextrun"/>
          <w:sz w:val="28"/>
          <w:szCs w:val="28"/>
        </w:rPr>
        <w:t xml:space="preserve"> </w:t>
      </w:r>
      <w:r>
        <w:rPr>
          <w:rStyle w:val="spellingerror"/>
          <w:sz w:val="28"/>
          <w:szCs w:val="28"/>
        </w:rPr>
        <w:t>triển</w:t>
      </w:r>
      <w:r>
        <w:rPr>
          <w:rStyle w:val="normaltextrun"/>
          <w:sz w:val="28"/>
          <w:szCs w:val="28"/>
        </w:rPr>
        <w:t xml:space="preserve"> .NET. </w:t>
      </w:r>
      <w:r>
        <w:rPr>
          <w:rStyle w:val="spellingerror"/>
          <w:sz w:val="28"/>
          <w:szCs w:val="28"/>
        </w:rPr>
        <w:t>Các nhà phát triển</w:t>
      </w:r>
      <w:r>
        <w:rPr>
          <w:rStyle w:val="normaltextrun"/>
          <w:sz w:val="28"/>
          <w:szCs w:val="28"/>
        </w:rPr>
        <w:t xml:space="preserve"> </w:t>
      </w:r>
      <w:r>
        <w:rPr>
          <w:rStyle w:val="spellingerror"/>
          <w:sz w:val="28"/>
          <w:szCs w:val="28"/>
        </w:rPr>
        <w:t>có</w:t>
      </w:r>
      <w:r>
        <w:rPr>
          <w:rStyle w:val="normaltextrun"/>
          <w:sz w:val="28"/>
          <w:szCs w:val="28"/>
        </w:rPr>
        <w:t xml:space="preserve"> </w:t>
      </w:r>
      <w:r>
        <w:rPr>
          <w:rStyle w:val="spellingerror"/>
          <w:sz w:val="28"/>
          <w:szCs w:val="28"/>
        </w:rPr>
        <w:t>quyền</w:t>
      </w:r>
      <w:r>
        <w:rPr>
          <w:rStyle w:val="normaltextrun"/>
          <w:sz w:val="28"/>
          <w:szCs w:val="28"/>
        </w:rPr>
        <w:t xml:space="preserve"> </w:t>
      </w:r>
      <w:r>
        <w:rPr>
          <w:rStyle w:val="spellingerror"/>
          <w:sz w:val="28"/>
          <w:szCs w:val="28"/>
        </w:rPr>
        <w:t>truy</w:t>
      </w:r>
      <w:r>
        <w:rPr>
          <w:rStyle w:val="normaltextrun"/>
          <w:sz w:val="28"/>
          <w:szCs w:val="28"/>
        </w:rPr>
        <w:t xml:space="preserve"> </w:t>
      </w:r>
      <w:r>
        <w:rPr>
          <w:rStyle w:val="spellingerror"/>
          <w:sz w:val="28"/>
          <w:szCs w:val="28"/>
        </w:rPr>
        <w:t>cập</w:t>
      </w:r>
      <w:r>
        <w:rPr>
          <w:rStyle w:val="normaltextrun"/>
          <w:sz w:val="28"/>
          <w:szCs w:val="28"/>
        </w:rPr>
        <w:t xml:space="preserve"> </w:t>
      </w:r>
      <w:r>
        <w:rPr>
          <w:rStyle w:val="spellingerror"/>
          <w:sz w:val="28"/>
          <w:szCs w:val="28"/>
        </w:rPr>
        <w:t>vào</w:t>
      </w:r>
      <w:r>
        <w:rPr>
          <w:rStyle w:val="normaltextrun"/>
          <w:sz w:val="28"/>
          <w:szCs w:val="28"/>
        </w:rPr>
        <w:t xml:space="preserve"> </w:t>
      </w:r>
      <w:r>
        <w:rPr>
          <w:rStyle w:val="spellingerror"/>
          <w:sz w:val="28"/>
          <w:szCs w:val="28"/>
        </w:rPr>
        <w:t>tất</w:t>
      </w:r>
      <w:r>
        <w:rPr>
          <w:rStyle w:val="normaltextrun"/>
          <w:sz w:val="28"/>
          <w:szCs w:val="28"/>
        </w:rPr>
        <w:t xml:space="preserve"> </w:t>
      </w:r>
      <w:r>
        <w:rPr>
          <w:rStyle w:val="spellingerror"/>
          <w:sz w:val="28"/>
          <w:szCs w:val="28"/>
        </w:rPr>
        <w:t>cả</w:t>
      </w:r>
      <w:r>
        <w:rPr>
          <w:rStyle w:val="normaltextrun"/>
          <w:sz w:val="28"/>
          <w:szCs w:val="28"/>
        </w:rPr>
        <w:t xml:space="preserve"> </w:t>
      </w:r>
      <w:r>
        <w:rPr>
          <w:rStyle w:val="spellingerror"/>
          <w:sz w:val="28"/>
          <w:szCs w:val="28"/>
        </w:rPr>
        <w:t>các</w:t>
      </w:r>
      <w:r>
        <w:rPr>
          <w:rStyle w:val="normaltextrun"/>
          <w:sz w:val="28"/>
          <w:szCs w:val="28"/>
        </w:rPr>
        <w:t xml:space="preserve"> </w:t>
      </w:r>
      <w:r>
        <w:rPr>
          <w:rStyle w:val="spellingerror"/>
          <w:sz w:val="28"/>
          <w:szCs w:val="28"/>
        </w:rPr>
        <w:t>tài</w:t>
      </w:r>
      <w:r>
        <w:rPr>
          <w:rStyle w:val="normaltextrun"/>
          <w:sz w:val="28"/>
          <w:szCs w:val="28"/>
        </w:rPr>
        <w:t xml:space="preserve"> </w:t>
      </w:r>
      <w:r>
        <w:rPr>
          <w:rStyle w:val="spellingerror"/>
          <w:sz w:val="28"/>
          <w:szCs w:val="28"/>
        </w:rPr>
        <w:t>nguyên</w:t>
      </w:r>
      <w:r>
        <w:rPr>
          <w:rStyle w:val="normaltextrun"/>
          <w:sz w:val="28"/>
          <w:szCs w:val="28"/>
        </w:rPr>
        <w:t xml:space="preserve"> </w:t>
      </w:r>
      <w:r>
        <w:rPr>
          <w:rStyle w:val="spellingerror"/>
          <w:sz w:val="28"/>
          <w:szCs w:val="28"/>
        </w:rPr>
        <w:t>giống</w:t>
      </w:r>
      <w:r>
        <w:rPr>
          <w:rStyle w:val="normaltextrun"/>
          <w:sz w:val="28"/>
          <w:szCs w:val="28"/>
        </w:rPr>
        <w:t xml:space="preserve"> </w:t>
      </w:r>
      <w:r>
        <w:rPr>
          <w:rStyle w:val="spellingerror"/>
          <w:sz w:val="28"/>
          <w:szCs w:val="28"/>
        </w:rPr>
        <w:t>nh</w:t>
      </w:r>
      <w:r>
        <w:rPr>
          <w:rStyle w:val="spellingerror"/>
          <w:rFonts w:ascii="Segoe UI" w:hAnsi="Segoe UI" w:cs="Segoe UI"/>
          <w:sz w:val="28"/>
          <w:szCs w:val="28"/>
        </w:rPr>
        <w:t>ư</w:t>
      </w:r>
      <w:r>
        <w:rPr>
          <w:rStyle w:val="normaltextrun"/>
          <w:sz w:val="28"/>
          <w:szCs w:val="28"/>
        </w:rPr>
        <w:t xml:space="preserve"> </w:t>
      </w:r>
      <w:r>
        <w:rPr>
          <w:rStyle w:val="spellingerror"/>
          <w:sz w:val="28"/>
          <w:szCs w:val="28"/>
        </w:rPr>
        <w:t>khi</w:t>
      </w:r>
      <w:r>
        <w:rPr>
          <w:rStyle w:val="normaltextrun"/>
          <w:sz w:val="28"/>
          <w:szCs w:val="28"/>
        </w:rPr>
        <w:t xml:space="preserve"> </w:t>
      </w:r>
      <w:r>
        <w:rPr>
          <w:rStyle w:val="spellingerror"/>
          <w:sz w:val="28"/>
          <w:szCs w:val="28"/>
        </w:rPr>
        <w:t>sử</w:t>
      </w:r>
      <w:r>
        <w:rPr>
          <w:rStyle w:val="normaltextrun"/>
          <w:sz w:val="28"/>
          <w:szCs w:val="28"/>
        </w:rPr>
        <w:t xml:space="preserve"> </w:t>
      </w:r>
      <w:r>
        <w:rPr>
          <w:rStyle w:val="spellingerror"/>
          <w:sz w:val="28"/>
          <w:szCs w:val="28"/>
        </w:rPr>
        <w:t>dụng</w:t>
      </w:r>
      <w:r>
        <w:rPr>
          <w:rStyle w:val="normaltextrun"/>
          <w:sz w:val="28"/>
          <w:szCs w:val="28"/>
        </w:rPr>
        <w:t xml:space="preserve"> </w:t>
      </w:r>
      <w:r>
        <w:rPr>
          <w:rStyle w:val="spellingerror"/>
          <w:sz w:val="28"/>
          <w:szCs w:val="28"/>
        </w:rPr>
        <w:t>trong</w:t>
      </w:r>
      <w:r>
        <w:rPr>
          <w:rStyle w:val="normaltextrun"/>
          <w:sz w:val="28"/>
          <w:szCs w:val="28"/>
        </w:rPr>
        <w:t xml:space="preserve"> </w:t>
      </w:r>
      <w:r>
        <w:rPr>
          <w:rStyle w:val="spellingerror"/>
          <w:sz w:val="28"/>
          <w:szCs w:val="28"/>
        </w:rPr>
        <w:t>các</w:t>
      </w:r>
      <w:r>
        <w:rPr>
          <w:rStyle w:val="normaltextrun"/>
          <w:sz w:val="28"/>
          <w:szCs w:val="28"/>
        </w:rPr>
        <w:t xml:space="preserve"> </w:t>
      </w:r>
      <w:r>
        <w:rPr>
          <w:rStyle w:val="spellingerror"/>
          <w:sz w:val="28"/>
          <w:szCs w:val="28"/>
        </w:rPr>
        <w:t>dự</w:t>
      </w:r>
      <w:r>
        <w:rPr>
          <w:rStyle w:val="normaltextrun"/>
          <w:sz w:val="28"/>
          <w:szCs w:val="28"/>
        </w:rPr>
        <w:t xml:space="preserve"> </w:t>
      </w:r>
      <w:r>
        <w:rPr>
          <w:rStyle w:val="spellingerror"/>
          <w:rFonts w:ascii="Segoe UI" w:hAnsi="Segoe UI" w:cs="Segoe UI"/>
          <w:sz w:val="28"/>
          <w:szCs w:val="28"/>
        </w:rPr>
        <w:t>án</w:t>
      </w:r>
      <w:r>
        <w:rPr>
          <w:rStyle w:val="normaltextrun"/>
          <w:sz w:val="28"/>
          <w:szCs w:val="28"/>
        </w:rPr>
        <w:t xml:space="preserve"> .NET </w:t>
      </w:r>
      <w:r>
        <w:rPr>
          <w:rStyle w:val="spellingerror"/>
          <w:sz w:val="28"/>
          <w:szCs w:val="28"/>
        </w:rPr>
        <w:t>khác</w:t>
      </w:r>
      <w:r>
        <w:rPr>
          <w:rStyle w:val="normaltextrun"/>
          <w:sz w:val="28"/>
          <w:szCs w:val="28"/>
        </w:rPr>
        <w:t xml:space="preserve">, bao </w:t>
      </w:r>
      <w:r>
        <w:rPr>
          <w:rStyle w:val="spellingerror"/>
          <w:sz w:val="28"/>
          <w:szCs w:val="28"/>
        </w:rPr>
        <w:t>gồm</w:t>
      </w:r>
      <w:r>
        <w:rPr>
          <w:rStyle w:val="normaltextrun"/>
          <w:sz w:val="28"/>
          <w:szCs w:val="28"/>
        </w:rPr>
        <w:t xml:space="preserve"> </w:t>
      </w:r>
      <w:r>
        <w:rPr>
          <w:rStyle w:val="spellingerror"/>
          <w:sz w:val="28"/>
          <w:szCs w:val="28"/>
        </w:rPr>
        <w:t>các</w:t>
      </w:r>
      <w:r>
        <w:rPr>
          <w:rStyle w:val="normaltextrun"/>
          <w:sz w:val="28"/>
          <w:szCs w:val="28"/>
        </w:rPr>
        <w:t xml:space="preserve"> </w:t>
      </w:r>
      <w:r>
        <w:rPr>
          <w:rStyle w:val="spellingerror"/>
          <w:sz w:val="28"/>
          <w:szCs w:val="28"/>
        </w:rPr>
        <w:t>mạng</w:t>
      </w:r>
      <w:r>
        <w:rPr>
          <w:rStyle w:val="normaltextrun"/>
          <w:sz w:val="28"/>
          <w:szCs w:val="28"/>
        </w:rPr>
        <w:t xml:space="preserve">, </w:t>
      </w:r>
      <w:r>
        <w:rPr>
          <w:rStyle w:val="spellingerror"/>
          <w:sz w:val="28"/>
          <w:szCs w:val="28"/>
        </w:rPr>
        <w:t>gói</w:t>
      </w:r>
      <w:r>
        <w:rPr>
          <w:rStyle w:val="normaltextrun"/>
          <w:sz w:val="28"/>
          <w:szCs w:val="28"/>
        </w:rPr>
        <w:t xml:space="preserve"> </w:t>
      </w:r>
      <w:r>
        <w:rPr>
          <w:rStyle w:val="spellingerror"/>
          <w:sz w:val="28"/>
          <w:szCs w:val="28"/>
        </w:rPr>
        <w:t>và</w:t>
      </w:r>
      <w:r>
        <w:rPr>
          <w:rStyle w:val="normaltextrun"/>
          <w:sz w:val="28"/>
          <w:szCs w:val="28"/>
        </w:rPr>
        <w:t xml:space="preserve"> </w:t>
      </w:r>
      <w:r>
        <w:rPr>
          <w:rStyle w:val="spellingerror"/>
          <w:sz w:val="28"/>
          <w:szCs w:val="28"/>
        </w:rPr>
        <w:t>mẫu</w:t>
      </w:r>
      <w:r>
        <w:rPr>
          <w:rStyle w:val="normaltextrun"/>
          <w:sz w:val="28"/>
          <w:szCs w:val="28"/>
        </w:rPr>
        <w:t xml:space="preserve"> </w:t>
      </w:r>
      <w:r>
        <w:rPr>
          <w:rStyle w:val="spellingerror"/>
          <w:sz w:val="28"/>
          <w:szCs w:val="28"/>
        </w:rPr>
        <w:t>hỗ</w:t>
      </w:r>
      <w:r>
        <w:rPr>
          <w:rStyle w:val="normaltextrun"/>
          <w:sz w:val="28"/>
          <w:szCs w:val="28"/>
        </w:rPr>
        <w:t xml:space="preserve"> </w:t>
      </w:r>
      <w:r>
        <w:rPr>
          <w:rStyle w:val="spellingerror"/>
          <w:sz w:val="28"/>
          <w:szCs w:val="28"/>
        </w:rPr>
        <w:t>trợ</w:t>
      </w:r>
      <w:r>
        <w:rPr>
          <w:rStyle w:val="normaltextrun"/>
          <w:sz w:val="28"/>
          <w:szCs w:val="28"/>
        </w:rPr>
        <w:t xml:space="preserve"> </w:t>
      </w:r>
      <w:r>
        <w:rPr>
          <w:rStyle w:val="spellingerror"/>
          <w:sz w:val="28"/>
          <w:szCs w:val="28"/>
        </w:rPr>
        <w:t>hiện</w:t>
      </w:r>
      <w:r>
        <w:rPr>
          <w:rStyle w:val="normaltextrun"/>
          <w:sz w:val="28"/>
          <w:szCs w:val="28"/>
        </w:rPr>
        <w:t xml:space="preserve"> </w:t>
      </w:r>
      <w:r>
        <w:rPr>
          <w:rStyle w:val="spellingerror"/>
          <w:sz w:val="28"/>
          <w:szCs w:val="28"/>
        </w:rPr>
        <w:t>có</w:t>
      </w:r>
      <w:r>
        <w:rPr>
          <w:rStyle w:val="normaltextrun"/>
          <w:sz w:val="28"/>
          <w:szCs w:val="28"/>
        </w:rPr>
        <w:t xml:space="preserve"> </w:t>
      </w:r>
      <w:r>
        <w:rPr>
          <w:rStyle w:val="spellingerror"/>
          <w:sz w:val="28"/>
          <w:szCs w:val="28"/>
        </w:rPr>
        <w:t>của</w:t>
      </w:r>
      <w:r>
        <w:rPr>
          <w:rStyle w:val="normaltextrun"/>
          <w:sz w:val="28"/>
          <w:szCs w:val="28"/>
        </w:rPr>
        <w:t xml:space="preserve"> </w:t>
      </w:r>
      <w:r>
        <w:rPr>
          <w:rStyle w:val="spellingerror"/>
          <w:sz w:val="28"/>
          <w:szCs w:val="28"/>
        </w:rPr>
        <w:t>mình</w:t>
      </w:r>
      <w:r>
        <w:rPr>
          <w:rStyle w:val="normaltextrun"/>
          <w:sz w:val="28"/>
          <w:szCs w:val="28"/>
        </w:rPr>
        <w:t xml:space="preserve"> (</w:t>
      </w:r>
      <w:r>
        <w:rPr>
          <w:rStyle w:val="spellingerror"/>
          <w:sz w:val="28"/>
          <w:szCs w:val="28"/>
        </w:rPr>
        <w:t>mặc</w:t>
      </w:r>
      <w:r>
        <w:rPr>
          <w:rStyle w:val="normaltextrun"/>
          <w:sz w:val="28"/>
          <w:szCs w:val="28"/>
        </w:rPr>
        <w:t xml:space="preserve"> </w:t>
      </w:r>
      <w:r>
        <w:rPr>
          <w:rStyle w:val="spellingerror"/>
          <w:sz w:val="28"/>
          <w:szCs w:val="28"/>
        </w:rPr>
        <w:t>dù</w:t>
      </w:r>
      <w:r>
        <w:rPr>
          <w:rStyle w:val="normaltextrun"/>
          <w:sz w:val="28"/>
          <w:szCs w:val="28"/>
        </w:rPr>
        <w:t xml:space="preserve"> </w:t>
      </w:r>
      <w:r>
        <w:rPr>
          <w:rStyle w:val="spellingerror"/>
          <w:sz w:val="28"/>
          <w:szCs w:val="28"/>
        </w:rPr>
        <w:t>cũng</w:t>
      </w:r>
      <w:r>
        <w:rPr>
          <w:rStyle w:val="normaltextrun"/>
          <w:sz w:val="28"/>
          <w:szCs w:val="28"/>
        </w:rPr>
        <w:t xml:space="preserve"> </w:t>
      </w:r>
      <w:r>
        <w:rPr>
          <w:rStyle w:val="spellingerror"/>
          <w:sz w:val="28"/>
          <w:szCs w:val="28"/>
        </w:rPr>
        <w:t>có</w:t>
      </w:r>
      <w:r>
        <w:rPr>
          <w:rStyle w:val="normaltextrun"/>
          <w:sz w:val="28"/>
          <w:szCs w:val="28"/>
        </w:rPr>
        <w:t xml:space="preserve"> </w:t>
      </w:r>
      <w:r>
        <w:rPr>
          <w:rStyle w:val="spellingerror"/>
          <w:sz w:val="28"/>
          <w:szCs w:val="28"/>
        </w:rPr>
        <w:t>một</w:t>
      </w:r>
      <w:r>
        <w:rPr>
          <w:rStyle w:val="normaltextrun"/>
          <w:sz w:val="28"/>
          <w:szCs w:val="28"/>
        </w:rPr>
        <w:t xml:space="preserve"> </w:t>
      </w:r>
      <w:r>
        <w:rPr>
          <w:rStyle w:val="spellingerror"/>
          <w:sz w:val="28"/>
          <w:szCs w:val="28"/>
        </w:rPr>
        <w:t>số</w:t>
      </w:r>
      <w:r>
        <w:rPr>
          <w:rStyle w:val="normaltextrun"/>
          <w:sz w:val="28"/>
          <w:szCs w:val="28"/>
        </w:rPr>
        <w:t xml:space="preserve"> </w:t>
      </w:r>
      <w:r>
        <w:rPr>
          <w:rStyle w:val="spellingerror"/>
          <w:sz w:val="28"/>
          <w:szCs w:val="28"/>
        </w:rPr>
        <w:t>mẫu</w:t>
      </w:r>
      <w:r>
        <w:rPr>
          <w:rStyle w:val="normaltextrun"/>
          <w:sz w:val="28"/>
          <w:szCs w:val="28"/>
        </w:rPr>
        <w:t xml:space="preserve"> </w:t>
      </w:r>
      <w:r>
        <w:rPr>
          <w:rStyle w:val="spellingerror"/>
          <w:sz w:val="28"/>
          <w:szCs w:val="28"/>
        </w:rPr>
        <w:t>mới</w:t>
      </w:r>
      <w:r>
        <w:rPr>
          <w:rStyle w:val="normaltextrun"/>
          <w:sz w:val="28"/>
          <w:szCs w:val="28"/>
        </w:rPr>
        <w:t xml:space="preserve"> </w:t>
      </w:r>
      <w:r>
        <w:rPr>
          <w:rStyle w:val="spellingerror"/>
          <w:sz w:val="28"/>
          <w:szCs w:val="28"/>
        </w:rPr>
        <w:t>cần</w:t>
      </w:r>
      <w:r>
        <w:rPr>
          <w:rStyle w:val="normaltextrun"/>
          <w:sz w:val="28"/>
          <w:szCs w:val="28"/>
        </w:rPr>
        <w:t xml:space="preserve"> </w:t>
      </w:r>
      <w:r>
        <w:rPr>
          <w:rStyle w:val="spellingerror"/>
          <w:sz w:val="28"/>
          <w:szCs w:val="28"/>
        </w:rPr>
        <w:t>tìm</w:t>
      </w:r>
      <w:r>
        <w:rPr>
          <w:rStyle w:val="normaltextrun"/>
          <w:sz w:val="28"/>
          <w:szCs w:val="28"/>
        </w:rPr>
        <w:t xml:space="preserve"> </w:t>
      </w:r>
      <w:r>
        <w:rPr>
          <w:rStyle w:val="spellingerror"/>
          <w:sz w:val="28"/>
          <w:szCs w:val="28"/>
        </w:rPr>
        <w:t>hiểu</w:t>
      </w:r>
      <w:r>
        <w:rPr>
          <w:rStyle w:val="normaltextrun"/>
          <w:sz w:val="28"/>
          <w:szCs w:val="28"/>
        </w:rPr>
        <w:t xml:space="preserve"> </w:t>
      </w:r>
      <w:r>
        <w:rPr>
          <w:rStyle w:val="spellingerror"/>
          <w:rFonts w:ascii="Segoe UI" w:hAnsi="Segoe UI" w:cs="Segoe UI"/>
          <w:sz w:val="28"/>
          <w:szCs w:val="28"/>
        </w:rPr>
        <w:t>để</w:t>
      </w:r>
      <w:r>
        <w:rPr>
          <w:rStyle w:val="normaltextrun"/>
          <w:sz w:val="28"/>
          <w:szCs w:val="28"/>
        </w:rPr>
        <w:t xml:space="preserve"> </w:t>
      </w:r>
      <w:r>
        <w:rPr>
          <w:rStyle w:val="spellingerror"/>
          <w:sz w:val="28"/>
          <w:szCs w:val="28"/>
        </w:rPr>
        <w:t>phát</w:t>
      </w:r>
      <w:r>
        <w:rPr>
          <w:rStyle w:val="normaltextrun"/>
          <w:sz w:val="28"/>
          <w:szCs w:val="28"/>
        </w:rPr>
        <w:t xml:space="preserve"> </w:t>
      </w:r>
      <w:r>
        <w:rPr>
          <w:rStyle w:val="spellingerror"/>
          <w:sz w:val="28"/>
          <w:szCs w:val="28"/>
        </w:rPr>
        <w:t>triển</w:t>
      </w:r>
      <w:r>
        <w:rPr>
          <w:rStyle w:val="normaltextrun"/>
          <w:sz w:val="28"/>
          <w:szCs w:val="28"/>
        </w:rPr>
        <w:t xml:space="preserve"> </w:t>
      </w:r>
      <w:r>
        <w:rPr>
          <w:rStyle w:val="spellingerror"/>
          <w:sz w:val="28"/>
          <w:szCs w:val="28"/>
        </w:rPr>
        <w:t>thiết</w:t>
      </w:r>
      <w:r>
        <w:rPr>
          <w:rStyle w:val="normaltextrun"/>
          <w:sz w:val="28"/>
          <w:szCs w:val="28"/>
        </w:rPr>
        <w:t xml:space="preserve"> </w:t>
      </w:r>
      <w:r>
        <w:rPr>
          <w:rStyle w:val="spellingerror"/>
          <w:sz w:val="28"/>
          <w:szCs w:val="28"/>
        </w:rPr>
        <w:t>bị</w:t>
      </w:r>
      <w:r>
        <w:rPr>
          <w:rStyle w:val="normaltextrun"/>
          <w:sz w:val="28"/>
          <w:szCs w:val="28"/>
        </w:rPr>
        <w:t xml:space="preserve"> di </w:t>
      </w:r>
      <w:r>
        <w:rPr>
          <w:rStyle w:val="spellingerror"/>
          <w:rFonts w:ascii="Segoe UI" w:hAnsi="Segoe UI" w:cs="Segoe UI"/>
          <w:sz w:val="28"/>
          <w:szCs w:val="28"/>
        </w:rPr>
        <w:t>động</w:t>
      </w:r>
      <w:r>
        <w:rPr>
          <w:rStyle w:val="normaltextrun"/>
          <w:sz w:val="28"/>
          <w:szCs w:val="28"/>
        </w:rPr>
        <w:t xml:space="preserve">). Khi </w:t>
      </w:r>
      <w:r>
        <w:rPr>
          <w:rStyle w:val="spellingerror"/>
          <w:sz w:val="28"/>
          <w:szCs w:val="28"/>
        </w:rPr>
        <w:t>làm</w:t>
      </w:r>
      <w:r>
        <w:rPr>
          <w:rStyle w:val="normaltextrun"/>
          <w:sz w:val="28"/>
          <w:szCs w:val="28"/>
        </w:rPr>
        <w:t xml:space="preserve"> </w:t>
      </w:r>
      <w:r>
        <w:rPr>
          <w:rStyle w:val="spellingerror"/>
          <w:sz w:val="28"/>
          <w:szCs w:val="28"/>
        </w:rPr>
        <w:t>một</w:t>
      </w:r>
      <w:r>
        <w:rPr>
          <w:rStyle w:val="normaltextrun"/>
          <w:sz w:val="28"/>
          <w:szCs w:val="28"/>
        </w:rPr>
        <w:t xml:space="preserve"> </w:t>
      </w:r>
      <w:r>
        <w:rPr>
          <w:rStyle w:val="spellingerror"/>
          <w:sz w:val="28"/>
          <w:szCs w:val="28"/>
        </w:rPr>
        <w:t>dự</w:t>
      </w:r>
      <w:r>
        <w:rPr>
          <w:rStyle w:val="normaltextrun"/>
          <w:sz w:val="28"/>
          <w:szCs w:val="28"/>
        </w:rPr>
        <w:t xml:space="preserve"> </w:t>
      </w:r>
      <w:r>
        <w:rPr>
          <w:rStyle w:val="spellingerror"/>
          <w:rFonts w:ascii="Segoe UI" w:hAnsi="Segoe UI" w:cs="Segoe UI"/>
          <w:sz w:val="28"/>
          <w:szCs w:val="28"/>
        </w:rPr>
        <w:t>án</w:t>
      </w:r>
      <w:r>
        <w:rPr>
          <w:rStyle w:val="normaltextrun"/>
          <w:sz w:val="28"/>
          <w:szCs w:val="28"/>
        </w:rPr>
        <w:t xml:space="preserve"> .NET, </w:t>
      </w:r>
      <w:r>
        <w:rPr>
          <w:rStyle w:val="spellingerror"/>
          <w:sz w:val="28"/>
          <w:szCs w:val="28"/>
        </w:rPr>
        <w:t>nhiều</w:t>
      </w:r>
      <w:r>
        <w:rPr>
          <w:rStyle w:val="normaltextrun"/>
          <w:sz w:val="28"/>
          <w:szCs w:val="28"/>
        </w:rPr>
        <w:t xml:space="preserve"> </w:t>
      </w:r>
      <w:r>
        <w:rPr>
          <w:rStyle w:val="spellingerror"/>
          <w:sz w:val="28"/>
          <w:szCs w:val="28"/>
        </w:rPr>
        <w:t>gói</w:t>
      </w:r>
      <w:r>
        <w:rPr>
          <w:rStyle w:val="normaltextrun"/>
          <w:sz w:val="28"/>
          <w:szCs w:val="28"/>
        </w:rPr>
        <w:t xml:space="preserve"> NuGet </w:t>
      </w:r>
      <w:r>
        <w:rPr>
          <w:rStyle w:val="spellingerror"/>
          <w:sz w:val="28"/>
          <w:szCs w:val="28"/>
        </w:rPr>
        <w:t>yêu</w:t>
      </w:r>
      <w:r>
        <w:rPr>
          <w:rStyle w:val="normaltextrun"/>
          <w:sz w:val="28"/>
          <w:szCs w:val="28"/>
        </w:rPr>
        <w:t xml:space="preserve"> </w:t>
      </w:r>
      <w:r>
        <w:rPr>
          <w:rStyle w:val="spellingerror"/>
          <w:sz w:val="28"/>
          <w:szCs w:val="28"/>
        </w:rPr>
        <w:t>thích</w:t>
      </w:r>
      <w:r>
        <w:rPr>
          <w:rStyle w:val="normaltextrun"/>
          <w:sz w:val="28"/>
          <w:szCs w:val="28"/>
        </w:rPr>
        <w:t xml:space="preserve"> </w:t>
      </w:r>
      <w:r>
        <w:rPr>
          <w:rStyle w:val="spellingerror"/>
          <w:sz w:val="28"/>
          <w:szCs w:val="28"/>
        </w:rPr>
        <w:t>có</w:t>
      </w:r>
      <w:r>
        <w:rPr>
          <w:rStyle w:val="normaltextrun"/>
          <w:sz w:val="28"/>
          <w:szCs w:val="28"/>
        </w:rPr>
        <w:t xml:space="preserve"> </w:t>
      </w:r>
      <w:r>
        <w:rPr>
          <w:rStyle w:val="spellingerror"/>
          <w:sz w:val="28"/>
          <w:szCs w:val="28"/>
        </w:rPr>
        <w:t>sẵn</w:t>
      </w:r>
      <w:r>
        <w:rPr>
          <w:rStyle w:val="normaltextrun"/>
          <w:sz w:val="28"/>
          <w:szCs w:val="28"/>
        </w:rPr>
        <w:t xml:space="preserve"> </w:t>
      </w:r>
      <w:r>
        <w:rPr>
          <w:rStyle w:val="spellingerror"/>
          <w:rFonts w:ascii="Segoe UI" w:hAnsi="Segoe UI" w:cs="Segoe UI"/>
          <w:sz w:val="28"/>
          <w:szCs w:val="28"/>
        </w:rPr>
        <w:t>để</w:t>
      </w:r>
      <w:r>
        <w:rPr>
          <w:rStyle w:val="normaltextrun"/>
          <w:sz w:val="28"/>
          <w:szCs w:val="28"/>
        </w:rPr>
        <w:t xml:space="preserve"> </w:t>
      </w:r>
      <w:r>
        <w:rPr>
          <w:rStyle w:val="spellingerror"/>
          <w:sz w:val="28"/>
          <w:szCs w:val="28"/>
        </w:rPr>
        <w:t>sử</w:t>
      </w:r>
      <w:r>
        <w:rPr>
          <w:rStyle w:val="normaltextrun"/>
          <w:sz w:val="28"/>
          <w:szCs w:val="28"/>
        </w:rPr>
        <w:t xml:space="preserve"> </w:t>
      </w:r>
      <w:r>
        <w:rPr>
          <w:rStyle w:val="spellingerror"/>
          <w:sz w:val="28"/>
          <w:szCs w:val="28"/>
        </w:rPr>
        <w:t>dụng</w:t>
      </w:r>
      <w:r>
        <w:rPr>
          <w:rStyle w:val="normaltextrun"/>
          <w:sz w:val="28"/>
          <w:szCs w:val="28"/>
        </w:rPr>
        <w:t xml:space="preserve"> </w:t>
      </w:r>
      <w:r>
        <w:rPr>
          <w:rStyle w:val="spellingerror"/>
          <w:sz w:val="28"/>
          <w:szCs w:val="28"/>
        </w:rPr>
        <w:t>trong</w:t>
      </w:r>
      <w:r>
        <w:rPr>
          <w:rStyle w:val="normaltextrun"/>
          <w:sz w:val="28"/>
          <w:szCs w:val="28"/>
        </w:rPr>
        <w:t xml:space="preserve"> </w:t>
      </w:r>
      <w:r>
        <w:rPr>
          <w:rStyle w:val="spellingerror"/>
          <w:sz w:val="28"/>
          <w:szCs w:val="28"/>
        </w:rPr>
        <w:t>các</w:t>
      </w:r>
      <w:r>
        <w:rPr>
          <w:rStyle w:val="normaltextrun"/>
          <w:sz w:val="28"/>
          <w:szCs w:val="28"/>
        </w:rPr>
        <w:t xml:space="preserve"> </w:t>
      </w:r>
      <w:r>
        <w:rPr>
          <w:rStyle w:val="spellingerror"/>
          <w:rFonts w:ascii="Segoe UI" w:hAnsi="Segoe UI" w:cs="Segoe UI"/>
          <w:sz w:val="28"/>
          <w:szCs w:val="28"/>
        </w:rPr>
        <w:t>ứng</w:t>
      </w:r>
      <w:r>
        <w:rPr>
          <w:rStyle w:val="normaltextrun"/>
          <w:sz w:val="28"/>
          <w:szCs w:val="28"/>
        </w:rPr>
        <w:t xml:space="preserve"> </w:t>
      </w:r>
      <w:r>
        <w:rPr>
          <w:rStyle w:val="spellingerror"/>
          <w:sz w:val="28"/>
          <w:szCs w:val="28"/>
        </w:rPr>
        <w:t>dụng</w:t>
      </w:r>
      <w:r>
        <w:rPr>
          <w:rStyle w:val="normaltextrun"/>
          <w:sz w:val="28"/>
          <w:szCs w:val="28"/>
        </w:rPr>
        <w:t xml:space="preserve"> .NET </w:t>
      </w:r>
      <w:r>
        <w:rPr>
          <w:rStyle w:val="spellingerror"/>
          <w:sz w:val="28"/>
          <w:szCs w:val="28"/>
        </w:rPr>
        <w:t>cũng</w:t>
      </w:r>
      <w:r>
        <w:rPr>
          <w:rStyle w:val="normaltextrun"/>
          <w:sz w:val="28"/>
          <w:szCs w:val="28"/>
        </w:rPr>
        <w:t xml:space="preserve"> </w:t>
      </w:r>
      <w:r>
        <w:rPr>
          <w:rStyle w:val="spellingerror"/>
          <w:sz w:val="28"/>
          <w:szCs w:val="28"/>
        </w:rPr>
        <w:t>như</w:t>
      </w:r>
      <w:r>
        <w:rPr>
          <w:rStyle w:val="normaltextrun"/>
          <w:sz w:val="28"/>
          <w:szCs w:val="28"/>
        </w:rPr>
        <w:t xml:space="preserve"> </w:t>
      </w:r>
      <w:r>
        <w:rPr>
          <w:rStyle w:val="spellingerror"/>
          <w:sz w:val="28"/>
          <w:szCs w:val="28"/>
        </w:rPr>
        <w:t>nhiều</w:t>
      </w:r>
      <w:r>
        <w:rPr>
          <w:rStyle w:val="normaltextrun"/>
          <w:sz w:val="28"/>
          <w:szCs w:val="28"/>
        </w:rPr>
        <w:t xml:space="preserve"> </w:t>
      </w:r>
      <w:r>
        <w:rPr>
          <w:rStyle w:val="spellingerror"/>
          <w:sz w:val="28"/>
          <w:szCs w:val="28"/>
        </w:rPr>
        <w:t>gói</w:t>
      </w:r>
      <w:r>
        <w:rPr>
          <w:rStyle w:val="normaltextrun"/>
          <w:sz w:val="28"/>
          <w:szCs w:val="28"/>
        </w:rPr>
        <w:t xml:space="preserve"> </w:t>
      </w:r>
      <w:r>
        <w:rPr>
          <w:rStyle w:val="spellingerror"/>
          <w:sz w:val="28"/>
          <w:szCs w:val="28"/>
        </w:rPr>
        <w:t>cụ</w:t>
      </w:r>
      <w:r>
        <w:rPr>
          <w:rStyle w:val="normaltextrun"/>
          <w:sz w:val="28"/>
          <w:szCs w:val="28"/>
        </w:rPr>
        <w:t xml:space="preserve"> </w:t>
      </w:r>
      <w:r>
        <w:rPr>
          <w:rStyle w:val="spellingerror"/>
          <w:sz w:val="28"/>
          <w:szCs w:val="28"/>
        </w:rPr>
        <w:t>thể</w:t>
      </w:r>
      <w:r>
        <w:rPr>
          <w:rStyle w:val="normaltextrun"/>
          <w:sz w:val="28"/>
          <w:szCs w:val="28"/>
        </w:rPr>
        <w:t xml:space="preserve"> </w:t>
      </w:r>
      <w:r>
        <w:rPr>
          <w:rStyle w:val="spellingerror"/>
          <w:rFonts w:ascii="Segoe UI" w:hAnsi="Segoe UI" w:cs="Segoe UI"/>
          <w:sz w:val="28"/>
          <w:szCs w:val="28"/>
        </w:rPr>
        <w:t>được</w:t>
      </w:r>
      <w:r>
        <w:rPr>
          <w:rStyle w:val="normaltextrun"/>
          <w:sz w:val="28"/>
          <w:szCs w:val="28"/>
        </w:rPr>
        <w:t xml:space="preserve"> </w:t>
      </w:r>
      <w:r>
        <w:rPr>
          <w:rStyle w:val="spellingerror"/>
          <w:rFonts w:ascii="Segoe UI" w:hAnsi="Segoe UI" w:cs="Segoe UI"/>
          <w:sz w:val="28"/>
          <w:szCs w:val="28"/>
        </w:rPr>
        <w:t>điều</w:t>
      </w:r>
      <w:r>
        <w:rPr>
          <w:rStyle w:val="normaltextrun"/>
          <w:sz w:val="28"/>
          <w:szCs w:val="28"/>
        </w:rPr>
        <w:t xml:space="preserve"> </w:t>
      </w:r>
      <w:r>
        <w:rPr>
          <w:rStyle w:val="spellingerror"/>
          <w:sz w:val="28"/>
          <w:szCs w:val="28"/>
        </w:rPr>
        <w:t>chỉnh</w:t>
      </w:r>
      <w:r>
        <w:rPr>
          <w:rStyle w:val="normaltextrun"/>
          <w:sz w:val="28"/>
          <w:szCs w:val="28"/>
        </w:rPr>
        <w:t xml:space="preserve"> </w:t>
      </w:r>
      <w:r>
        <w:rPr>
          <w:rStyle w:val="spellingerror"/>
          <w:rFonts w:ascii="Segoe UI" w:hAnsi="Segoe UI" w:cs="Segoe UI"/>
          <w:sz w:val="28"/>
          <w:szCs w:val="28"/>
        </w:rPr>
        <w:t>để</w:t>
      </w:r>
      <w:r>
        <w:rPr>
          <w:rStyle w:val="normaltextrun"/>
          <w:sz w:val="28"/>
          <w:szCs w:val="28"/>
        </w:rPr>
        <w:t xml:space="preserve"> </w:t>
      </w:r>
      <w:r>
        <w:rPr>
          <w:rStyle w:val="spellingerror"/>
          <w:sz w:val="28"/>
          <w:szCs w:val="28"/>
        </w:rPr>
        <w:t>phát</w:t>
      </w:r>
      <w:r>
        <w:rPr>
          <w:rStyle w:val="normaltextrun"/>
          <w:sz w:val="28"/>
          <w:szCs w:val="28"/>
        </w:rPr>
        <w:t xml:space="preserve"> </w:t>
      </w:r>
      <w:r>
        <w:rPr>
          <w:rStyle w:val="spellingerror"/>
          <w:sz w:val="28"/>
          <w:szCs w:val="28"/>
        </w:rPr>
        <w:t>triển</w:t>
      </w:r>
      <w:r>
        <w:rPr>
          <w:rStyle w:val="normaltextrun"/>
          <w:sz w:val="28"/>
          <w:szCs w:val="28"/>
        </w:rPr>
        <w:t xml:space="preserve"> </w:t>
      </w:r>
      <w:r>
        <w:rPr>
          <w:rStyle w:val="spellingerror"/>
          <w:sz w:val="28"/>
          <w:szCs w:val="28"/>
        </w:rPr>
        <w:t>giao</w:t>
      </w:r>
      <w:r>
        <w:rPr>
          <w:rStyle w:val="normaltextrun"/>
          <w:sz w:val="28"/>
          <w:szCs w:val="28"/>
        </w:rPr>
        <w:t xml:space="preserve"> </w:t>
      </w:r>
      <w:r>
        <w:rPr>
          <w:rStyle w:val="spellingerror"/>
          <w:sz w:val="28"/>
          <w:szCs w:val="28"/>
        </w:rPr>
        <w:t>diện</w:t>
      </w:r>
      <w:r>
        <w:rPr>
          <w:rStyle w:val="normaltextrun"/>
          <w:sz w:val="28"/>
          <w:szCs w:val="28"/>
        </w:rPr>
        <w:t xml:space="preserve"> </w:t>
      </w:r>
      <w:r>
        <w:rPr>
          <w:rStyle w:val="spellingerror"/>
          <w:sz w:val="28"/>
          <w:szCs w:val="28"/>
        </w:rPr>
        <w:t>người</w:t>
      </w:r>
      <w:r>
        <w:rPr>
          <w:rStyle w:val="normaltextrun"/>
          <w:sz w:val="28"/>
          <w:szCs w:val="28"/>
        </w:rPr>
        <w:t xml:space="preserve"> </w:t>
      </w:r>
      <w:r>
        <w:rPr>
          <w:rStyle w:val="spellingerror"/>
          <w:sz w:val="28"/>
          <w:szCs w:val="28"/>
        </w:rPr>
        <w:t>dùng</w:t>
      </w:r>
      <w:r>
        <w:rPr>
          <w:rStyle w:val="normaltextrun"/>
          <w:sz w:val="28"/>
          <w:szCs w:val="28"/>
        </w:rPr>
        <w:t xml:space="preserve"> </w:t>
      </w:r>
      <w:r>
        <w:rPr>
          <w:rStyle w:val="spellingerror"/>
          <w:sz w:val="28"/>
          <w:szCs w:val="28"/>
        </w:rPr>
        <w:t>trên</w:t>
      </w:r>
      <w:r>
        <w:rPr>
          <w:rStyle w:val="normaltextrun"/>
          <w:sz w:val="28"/>
          <w:szCs w:val="28"/>
        </w:rPr>
        <w:t xml:space="preserve"> </w:t>
      </w:r>
      <w:r>
        <w:rPr>
          <w:rStyle w:val="spellingerror"/>
          <w:sz w:val="28"/>
          <w:szCs w:val="28"/>
        </w:rPr>
        <w:t>thiết</w:t>
      </w:r>
      <w:r>
        <w:rPr>
          <w:rStyle w:val="normaltextrun"/>
          <w:sz w:val="28"/>
          <w:szCs w:val="28"/>
        </w:rPr>
        <w:t xml:space="preserve"> </w:t>
      </w:r>
      <w:r>
        <w:rPr>
          <w:rStyle w:val="spellingerror"/>
          <w:sz w:val="28"/>
          <w:szCs w:val="28"/>
        </w:rPr>
        <w:t>bị</w:t>
      </w:r>
      <w:r>
        <w:rPr>
          <w:rStyle w:val="normaltextrun"/>
          <w:sz w:val="28"/>
          <w:szCs w:val="28"/>
        </w:rPr>
        <w:t xml:space="preserve"> di </w:t>
      </w:r>
      <w:r>
        <w:rPr>
          <w:rStyle w:val="spellingerror"/>
          <w:rFonts w:ascii="Segoe UI" w:hAnsi="Segoe UI" w:cs="Segoe UI"/>
          <w:sz w:val="28"/>
          <w:szCs w:val="28"/>
        </w:rPr>
        <w:t>động</w:t>
      </w:r>
      <w:r>
        <w:rPr>
          <w:rStyle w:val="normaltextrun"/>
          <w:sz w:val="28"/>
          <w:szCs w:val="28"/>
        </w:rPr>
        <w:t xml:space="preserve"> </w:t>
      </w:r>
      <w:r>
        <w:rPr>
          <w:rStyle w:val="spellingerror"/>
          <w:sz w:val="28"/>
          <w:szCs w:val="28"/>
        </w:rPr>
        <w:t>và</w:t>
      </w:r>
      <w:r>
        <w:rPr>
          <w:rStyle w:val="normaltextrun"/>
          <w:sz w:val="28"/>
          <w:szCs w:val="28"/>
        </w:rPr>
        <w:t xml:space="preserve"> </w:t>
      </w:r>
      <w:r>
        <w:rPr>
          <w:rStyle w:val="spellingerror"/>
          <w:rFonts w:ascii="Segoe UI" w:hAnsi="Segoe UI" w:cs="Segoe UI"/>
          <w:sz w:val="28"/>
          <w:szCs w:val="28"/>
        </w:rPr>
        <w:t>đa</w:t>
      </w:r>
      <w:r>
        <w:rPr>
          <w:rStyle w:val="normaltextrun"/>
          <w:sz w:val="28"/>
          <w:szCs w:val="28"/>
        </w:rPr>
        <w:t xml:space="preserve"> </w:t>
      </w:r>
      <w:r>
        <w:rPr>
          <w:rStyle w:val="spellingerror"/>
          <w:sz w:val="28"/>
          <w:szCs w:val="28"/>
        </w:rPr>
        <w:t>nền</w:t>
      </w:r>
      <w:r>
        <w:rPr>
          <w:rStyle w:val="normaltextrun"/>
          <w:sz w:val="28"/>
          <w:szCs w:val="28"/>
        </w:rPr>
        <w:t xml:space="preserve"> </w:t>
      </w:r>
      <w:r>
        <w:rPr>
          <w:rStyle w:val="spellingerror"/>
          <w:sz w:val="28"/>
          <w:szCs w:val="28"/>
        </w:rPr>
        <w:t>tảng</w:t>
      </w:r>
      <w:r>
        <w:rPr>
          <w:rStyle w:val="normaltextrun"/>
          <w:sz w:val="28"/>
          <w:szCs w:val="28"/>
        </w:rPr>
        <w:t>. </w:t>
      </w:r>
    </w:p>
    <w:p w14:paraId="4D2BB5F5" w14:textId="77777777" w:rsidR="00EA5722" w:rsidRDefault="00514375" w:rsidP="00EA5722">
      <w:pPr>
        <w:pStyle w:val="Caption"/>
        <w:keepNext/>
      </w:pPr>
      <w:r w:rsidRPr="001F493C">
        <w:rPr>
          <w:noProof/>
        </w:rPr>
        <w:drawing>
          <wp:inline distT="0" distB="0" distL="0" distR="0" wp14:anchorId="4B973A69" wp14:editId="1E18D4B6">
            <wp:extent cx="5047013" cy="2738395"/>
            <wp:effectExtent l="0" t="0" r="127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4">
                      <a:extLst>
                        <a:ext uri="{28A0092B-C50C-407E-A947-70E740481C1C}">
                          <a14:useLocalDpi xmlns:a14="http://schemas.microsoft.com/office/drawing/2010/main" val="0"/>
                        </a:ext>
                      </a:extLst>
                    </a:blip>
                    <a:srcRect l="1342" t="3233" b="-1"/>
                    <a:stretch/>
                  </pic:blipFill>
                  <pic:spPr bwMode="auto">
                    <a:xfrm>
                      <a:off x="0" y="0"/>
                      <a:ext cx="5086429" cy="2759781"/>
                    </a:xfrm>
                    <a:prstGeom prst="rect">
                      <a:avLst/>
                    </a:prstGeom>
                    <a:ln>
                      <a:noFill/>
                    </a:ln>
                    <a:extLst>
                      <a:ext uri="{53640926-AAD7-44D8-BBD7-CCE9431645EC}">
                        <a14:shadowObscured xmlns:a14="http://schemas.microsoft.com/office/drawing/2010/main"/>
                      </a:ext>
                    </a:extLst>
                  </pic:spPr>
                </pic:pic>
              </a:graphicData>
            </a:graphic>
          </wp:inline>
        </w:drawing>
      </w:r>
    </w:p>
    <w:p w14:paraId="1049894A" w14:textId="08D3E939" w:rsidR="00BA138C" w:rsidRPr="00470D7A" w:rsidRDefault="00EA5722" w:rsidP="00EA5722">
      <w:pPr>
        <w:pStyle w:val="Caption"/>
        <w:rPr>
          <w:i/>
          <w:iCs/>
          <w:sz w:val="24"/>
          <w:szCs w:val="24"/>
        </w:rPr>
      </w:pPr>
      <w:bookmarkStart w:id="110" w:name="_Toc121086737"/>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2</w:t>
      </w:r>
      <w:r w:rsidRPr="00470D7A">
        <w:rPr>
          <w:i/>
          <w:iCs/>
          <w:sz w:val="24"/>
          <w:szCs w:val="24"/>
        </w:rPr>
        <w:fldChar w:fldCharType="end"/>
      </w:r>
      <w:r w:rsidRPr="00470D7A">
        <w:rPr>
          <w:i/>
          <w:iCs/>
          <w:sz w:val="24"/>
          <w:szCs w:val="24"/>
        </w:rPr>
        <w:t xml:space="preserve"> </w:t>
      </w:r>
      <w:r w:rsidRPr="00470D7A">
        <w:rPr>
          <w:i/>
          <w:iCs/>
          <w:noProof/>
          <w:sz w:val="24"/>
          <w:szCs w:val="24"/>
        </w:rPr>
        <w:t>Kiến trúc của ứng dụng .NET MAUI</w:t>
      </w:r>
      <w:bookmarkEnd w:id="110"/>
    </w:p>
    <w:p w14:paraId="25E36559" w14:textId="374B7665" w:rsidR="00514375" w:rsidRDefault="00514375" w:rsidP="000D6DF0">
      <w:pPr>
        <w:spacing w:before="80" w:after="80" w:line="25" w:lineRule="atLeast"/>
        <w:ind w:firstLine="709"/>
        <w:jc w:val="both"/>
        <w:rPr>
          <w:rFonts w:ascii="Times New Roman" w:hAnsi="Times New Roman"/>
        </w:rPr>
      </w:pPr>
      <w:r w:rsidRPr="001A2F43">
        <w:rPr>
          <w:rFonts w:ascii="Times New Roman" w:hAnsi="Times New Roman"/>
        </w:rPr>
        <w:t xml:space="preserve">Nếu xây dựng một giải pháp </w:t>
      </w:r>
      <w:r w:rsidRPr="00BF4830">
        <w:rPr>
          <w:rFonts w:ascii="Times New Roman" w:hAnsi="Times New Roman"/>
        </w:rPr>
        <w:t>full-stack</w:t>
      </w:r>
      <w:r w:rsidRPr="001A2F43">
        <w:rPr>
          <w:rFonts w:ascii="Times New Roman" w:hAnsi="Times New Roman"/>
        </w:rPr>
        <w:t xml:space="preserve">, </w:t>
      </w:r>
      <w:r>
        <w:rPr>
          <w:rFonts w:ascii="Times New Roman" w:hAnsi="Times New Roman"/>
        </w:rPr>
        <w:t>developer sẽ nhận được lợi ích có thể chia sẻ mã giữa các class</w:t>
      </w:r>
      <w:r w:rsidRPr="001A2F43">
        <w:rPr>
          <w:rFonts w:ascii="Times New Roman" w:hAnsi="Times New Roman"/>
        </w:rPr>
        <w:t xml:space="preserve"> khác nhau. Điều này có thể không phải lúc </w:t>
      </w:r>
      <w:r>
        <w:rPr>
          <w:rFonts w:ascii="Times New Roman" w:hAnsi="Times New Roman"/>
        </w:rPr>
        <w:t>nào cũng áp dụng được vì các class</w:t>
      </w:r>
      <w:r w:rsidRPr="001A2F43">
        <w:rPr>
          <w:rFonts w:ascii="Times New Roman" w:hAnsi="Times New Roman"/>
        </w:rPr>
        <w:t xml:space="preserve"> khác nhau thường có những trách nhiệm rất khác nhau, </w:t>
      </w:r>
      <w:r>
        <w:rPr>
          <w:rFonts w:ascii="Times New Roman" w:hAnsi="Times New Roman"/>
        </w:rPr>
        <w:t xml:space="preserve">Ví dụ: nếu </w:t>
      </w:r>
      <w:r w:rsidRPr="001A2F43">
        <w:rPr>
          <w:rFonts w:ascii="Times New Roman" w:hAnsi="Times New Roman"/>
        </w:rPr>
        <w:t xml:space="preserve">đang xây dựng ứng dụng trò chuyện với ASP.NET WebApi với SignalR chạy trong Azure, giao diện người dùng web Blazor và giao diện người dùng máy tính và thiết bị di động .NET MAUI, </w:t>
      </w:r>
      <w:r>
        <w:rPr>
          <w:rFonts w:ascii="Times New Roman" w:hAnsi="Times New Roman"/>
        </w:rPr>
        <w:t>ta</w:t>
      </w:r>
      <w:r w:rsidRPr="001A2F43">
        <w:rPr>
          <w:rFonts w:ascii="Times New Roman" w:hAnsi="Times New Roman"/>
        </w:rPr>
        <w:t xml:space="preserve"> có thể chia s</w:t>
      </w:r>
      <w:r>
        <w:rPr>
          <w:rFonts w:ascii="Times New Roman" w:hAnsi="Times New Roman"/>
        </w:rPr>
        <w:t>ẻ</w:t>
      </w:r>
      <w:r w:rsidRPr="001A2F43">
        <w:rPr>
          <w:rFonts w:ascii="Times New Roman" w:hAnsi="Times New Roman"/>
        </w:rPr>
        <w:t xml:space="preserve"> logic và kết nối liên kết giao diện người dùng với WebApi trên cả ứng dụng Blazor và .NET MAUI của </w:t>
      </w:r>
      <w:r>
        <w:rPr>
          <w:rFonts w:ascii="Times New Roman" w:hAnsi="Times New Roman"/>
        </w:rPr>
        <w:t>mình và trong một số trường hợp, có thể</w:t>
      </w:r>
      <w:r w:rsidRPr="001A2F43">
        <w:rPr>
          <w:rFonts w:ascii="Times New Roman" w:hAnsi="Times New Roman"/>
        </w:rPr>
        <w:t xml:space="preserve"> sử dụng các gói NuGet giống nhau trong cả ứng dụng máy khách và máy chủ của </w:t>
      </w:r>
      <w:r>
        <w:rPr>
          <w:rFonts w:ascii="Times New Roman" w:hAnsi="Times New Roman"/>
        </w:rPr>
        <w:t>mình</w:t>
      </w:r>
      <w:r w:rsidRPr="001A2F43">
        <w:rPr>
          <w:rFonts w:ascii="Times New Roman" w:hAnsi="Times New Roman"/>
        </w:rPr>
        <w:t xml:space="preserve">. Nếu </w:t>
      </w:r>
      <w:r>
        <w:rPr>
          <w:rFonts w:ascii="Times New Roman" w:hAnsi="Times New Roman"/>
        </w:rPr>
        <w:t>các nhà phát triển</w:t>
      </w:r>
      <w:r w:rsidRPr="001A2F43">
        <w:rPr>
          <w:rFonts w:ascii="Times New Roman" w:hAnsi="Times New Roman"/>
        </w:rPr>
        <w:t xml:space="preserve"> thực hiện các</w:t>
      </w:r>
      <w:r>
        <w:rPr>
          <w:rFonts w:ascii="Times New Roman" w:hAnsi="Times New Roman"/>
        </w:rPr>
        <w:t xml:space="preserve"> thay đổi đối với API của mình,</w:t>
      </w:r>
      <w:r w:rsidRPr="001A2F43">
        <w:rPr>
          <w:rFonts w:ascii="Times New Roman" w:hAnsi="Times New Roman"/>
        </w:rPr>
        <w:t xml:space="preserve"> có thể cập nhật mã máy khách một lần và thay đổi sẽ tự động được phản ánh trên tất cả các ứng dụng giao diện người </w:t>
      </w:r>
      <w:r>
        <w:rPr>
          <w:rFonts w:ascii="Times New Roman" w:hAnsi="Times New Roman"/>
        </w:rPr>
        <w:t>dùng client</w:t>
      </w:r>
      <w:r w:rsidRPr="001A2F43">
        <w:rPr>
          <w:rFonts w:ascii="Times New Roman" w:hAnsi="Times New Roman"/>
        </w:rPr>
        <w:t>.</w:t>
      </w:r>
    </w:p>
    <w:p w14:paraId="1FB3D137" w14:textId="77777777" w:rsidR="00514375" w:rsidRDefault="00514375" w:rsidP="000D6DF0">
      <w:pPr>
        <w:spacing w:before="80" w:after="80" w:line="25" w:lineRule="atLeast"/>
        <w:ind w:firstLine="709"/>
        <w:jc w:val="both"/>
        <w:rPr>
          <w:rFonts w:ascii="Times New Roman" w:hAnsi="Times New Roman"/>
        </w:rPr>
      </w:pPr>
      <w:r w:rsidRPr="002300E4">
        <w:rPr>
          <w:rFonts w:ascii="Times New Roman" w:hAnsi="Times New Roman"/>
        </w:rPr>
        <w:t xml:space="preserve">Như đã đề cập trong phần </w:t>
      </w:r>
      <w:r>
        <w:rPr>
          <w:rFonts w:ascii="Times New Roman" w:hAnsi="Times New Roman"/>
        </w:rPr>
        <w:t>2.</w:t>
      </w:r>
      <w:r w:rsidRPr="002300E4">
        <w:rPr>
          <w:rFonts w:ascii="Times New Roman" w:hAnsi="Times New Roman"/>
        </w:rPr>
        <w:t xml:space="preserve">1.1, với .NET MAUI hiện là một phần cốt lõi của .NET và khối lượng công việc thay vì SDK, </w:t>
      </w:r>
      <w:r>
        <w:rPr>
          <w:rFonts w:ascii="Times New Roman" w:hAnsi="Times New Roman"/>
        </w:rPr>
        <w:t>ta</w:t>
      </w:r>
      <w:r w:rsidRPr="002300E4">
        <w:rPr>
          <w:rFonts w:ascii="Times New Roman" w:hAnsi="Times New Roman"/>
        </w:rPr>
        <w:t xml:space="preserve"> cũng có thể sử dụng tất cả các công cụ phát triển quen thuộc của mình. Nếu nó hoạt động với .NET, thì nó hoạt động với .NET MAUI. Điều này bao gồm các công cụ dành cho nhà phát triển </w:t>
      </w:r>
      <w:r>
        <w:rPr>
          <w:rFonts w:ascii="Times New Roman" w:hAnsi="Times New Roman"/>
        </w:rPr>
        <w:t>thường dung như</w:t>
      </w:r>
      <w:r w:rsidRPr="002300E4">
        <w:rPr>
          <w:rFonts w:ascii="Times New Roman" w:hAnsi="Times New Roman"/>
        </w:rPr>
        <w:t>: Visual Studio (Mac hoặc Windows), VS</w:t>
      </w:r>
      <w:r>
        <w:rPr>
          <w:rFonts w:ascii="Times New Roman" w:hAnsi="Times New Roman"/>
        </w:rPr>
        <w:t xml:space="preserve"> Code</w:t>
      </w:r>
      <w:r w:rsidRPr="002300E4">
        <w:rPr>
          <w:rFonts w:ascii="Times New Roman" w:hAnsi="Times New Roman"/>
        </w:rPr>
        <w:t xml:space="preserve"> và .NET CLI (mặc dù Visual Studio sẽ cung cấp trải nghiệm hạng nhất); bất kỳ công cụ xây dựng hoặc DevOps nào; </w:t>
      </w:r>
      <w:r w:rsidRPr="00C333BF">
        <w:rPr>
          <w:rFonts w:ascii="Times New Roman" w:hAnsi="Times New Roman"/>
        </w:rPr>
        <w:t>nuget packages</w:t>
      </w:r>
      <w:r w:rsidRPr="002300E4">
        <w:rPr>
          <w:rFonts w:ascii="Times New Roman" w:hAnsi="Times New Roman"/>
        </w:rPr>
        <w:t xml:space="preserve">; và bất cứ điều gì khác mà </w:t>
      </w:r>
      <w:r>
        <w:rPr>
          <w:rFonts w:ascii="Times New Roman" w:hAnsi="Times New Roman"/>
        </w:rPr>
        <w:t>ta</w:t>
      </w:r>
      <w:r w:rsidRPr="002300E4">
        <w:rPr>
          <w:rFonts w:ascii="Times New Roman" w:hAnsi="Times New Roman"/>
        </w:rPr>
        <w:t xml:space="preserve"> có thể nghĩ đến. Các thành phần khác nhau tạo nên trải nghiệm nhà phát triển .NET của nhà phát triển, toàn bộ hệ sinh thái .NET, được tùy ý sử dụng với tư cách là nhà phát triển .NET MAUI.</w:t>
      </w:r>
    </w:p>
    <w:p w14:paraId="5FEA46C1" w14:textId="26ACE23E" w:rsidR="00514375" w:rsidRPr="00514375" w:rsidRDefault="00514375" w:rsidP="000D6DF0">
      <w:pPr>
        <w:spacing w:before="80" w:after="80" w:line="25" w:lineRule="atLeast"/>
        <w:ind w:firstLine="709"/>
        <w:jc w:val="both"/>
        <w:rPr>
          <w:rFonts w:ascii="Times New Roman" w:hAnsi="Times New Roman"/>
        </w:rPr>
      </w:pPr>
      <w:r w:rsidRPr="00826376">
        <w:rPr>
          <w:rFonts w:ascii="Times New Roman" w:hAnsi="Times New Roman"/>
        </w:rPr>
        <w:t>.NET MAUI không phải là tiện ích bổ sung, mà là .NET. Điều đó có nghĩa là nếu nó hoạt động với .NET, nó sẽ hoạt động với .NET MAUI – và điều này ảnh hưởng đến kỹ năng của</w:t>
      </w:r>
      <w:r>
        <w:rPr>
          <w:rFonts w:ascii="Times New Roman" w:hAnsi="Times New Roman"/>
        </w:rPr>
        <w:t xml:space="preserve"> các</w:t>
      </w:r>
      <w:r w:rsidRPr="00826376">
        <w:rPr>
          <w:rFonts w:ascii="Times New Roman" w:hAnsi="Times New Roman"/>
        </w:rPr>
        <w:t xml:space="preserve"> </w:t>
      </w:r>
      <w:r>
        <w:rPr>
          <w:rFonts w:ascii="Times New Roman" w:hAnsi="Times New Roman"/>
        </w:rPr>
        <w:t>nhà phát triển</w:t>
      </w:r>
      <w:r w:rsidRPr="00826376">
        <w:rPr>
          <w:rFonts w:ascii="Times New Roman" w:hAnsi="Times New Roman"/>
        </w:rPr>
        <w:t xml:space="preserve"> nhiều như bất kỳ công cụ nào khác.</w:t>
      </w:r>
    </w:p>
    <w:p w14:paraId="138CC1EB" w14:textId="4F247318" w:rsidR="00050227" w:rsidRDefault="004E2C39" w:rsidP="00DE6619">
      <w:pPr>
        <w:pStyle w:val="ListParagraph"/>
        <w:keepNext/>
        <w:keepLines/>
        <w:widowControl w:val="0"/>
        <w:numPr>
          <w:ilvl w:val="2"/>
          <w:numId w:val="6"/>
        </w:numPr>
        <w:spacing w:before="240" w:after="60" w:line="25" w:lineRule="atLeast"/>
        <w:jc w:val="both"/>
        <w:outlineLvl w:val="2"/>
        <w:rPr>
          <w:rFonts w:ascii="Times New Roman" w:eastAsia="SimSun" w:hAnsi="Times New Roman"/>
          <w:b/>
          <w:kern w:val="2"/>
          <w:szCs w:val="20"/>
          <w:lang w:eastAsia="zh-CN"/>
        </w:rPr>
      </w:pPr>
      <w:bookmarkStart w:id="111" w:name="_Toc121088725"/>
      <w:bookmarkEnd w:id="108"/>
      <w:r>
        <w:rPr>
          <w:rFonts w:ascii="Times New Roman" w:eastAsia="SimSun" w:hAnsi="Times New Roman"/>
          <w:b/>
          <w:kern w:val="2"/>
          <w:szCs w:val="20"/>
          <w:lang w:eastAsia="zh-CN"/>
        </w:rPr>
        <w:t>Mô hình phát triển .NET MAUI</w:t>
      </w:r>
      <w:bookmarkEnd w:id="111"/>
    </w:p>
    <w:p w14:paraId="2070C0DF" w14:textId="0A4517B7" w:rsidR="00050227" w:rsidRPr="00CD2D4E" w:rsidRDefault="00CD2D4E" w:rsidP="000D6DF0">
      <w:pPr>
        <w:spacing w:before="80" w:after="80" w:line="25" w:lineRule="atLeast"/>
        <w:ind w:firstLine="709"/>
        <w:jc w:val="both"/>
        <w:rPr>
          <w:rFonts w:ascii="Times New Roman" w:hAnsi="Times New Roman"/>
        </w:rPr>
      </w:pPr>
      <w:r w:rsidRPr="00CD2D4E">
        <w:rPr>
          <w:rFonts w:ascii="Times New Roman" w:hAnsi="Times New Roman"/>
        </w:rPr>
        <w:t>XAML (</w:t>
      </w:r>
      <w:r w:rsidR="0027673B" w:rsidRPr="0027673B">
        <w:rPr>
          <w:rFonts w:ascii="Times New Roman" w:hAnsi="Times New Roman"/>
        </w:rPr>
        <w:t>eXtensible Application Markup Language</w:t>
      </w:r>
      <w:r w:rsidRPr="00CD2D4E">
        <w:rPr>
          <w:rFonts w:ascii="Times New Roman" w:hAnsi="Times New Roman"/>
        </w:rPr>
        <w:t>) là lựa chọn thực tế để xây dựng các ứng dụng trong .NET MAUI. Như đã đề cập trong phần giới thiệu, Microsoft đã tạo XAML cho WPF, nhưng nó cũng đã được sử dụng cho Silverlight (trên thực tế, Silverlight đặc biệt là một plugin trình kết xuất XAML cho trình duyệt web), Windows Phone, UWP và Xamarin.Forms, và bây giờ là .NET MAUI cũng vậy.</w:t>
      </w:r>
    </w:p>
    <w:p w14:paraId="4E45E84D" w14:textId="1F5A49BB" w:rsidR="00D75716" w:rsidRDefault="003850DB" w:rsidP="000D6DF0">
      <w:pPr>
        <w:spacing w:before="80" w:after="80" w:line="25" w:lineRule="atLeast"/>
        <w:ind w:firstLine="709"/>
        <w:jc w:val="both"/>
        <w:rPr>
          <w:rFonts w:ascii="Times New Roman" w:hAnsi="Times New Roman"/>
        </w:rPr>
      </w:pPr>
      <w:r w:rsidRPr="003850DB">
        <w:rPr>
          <w:rFonts w:ascii="Times New Roman" w:hAnsi="Times New Roman"/>
        </w:rPr>
        <w:t>XAML là một lựa chọn tốt cho hầu hết mọi người. Đó là ngôn ngữ đánh dấu dựa trên XML để xác định giao diện người dùng, giống như HTML hoặc XML thuần túy được sử dụng trong Kotlin để xây dựng giao diện người dùng Android</w:t>
      </w:r>
      <w:r w:rsidR="002C3252">
        <w:rPr>
          <w:rFonts w:ascii="Times New Roman" w:hAnsi="Times New Roman"/>
        </w:rPr>
        <w:t>. C</w:t>
      </w:r>
      <w:r w:rsidRPr="003850DB">
        <w:rPr>
          <w:rFonts w:ascii="Times New Roman" w:hAnsi="Times New Roman"/>
        </w:rPr>
        <w:t xml:space="preserve">ó những khác biệt tinh tế giữa WPF, Xamarin.Forms và .NET MAUI XAML, nhưng những khác biệt này học rất nhanh </w:t>
      </w:r>
      <w:r w:rsidR="002C3252">
        <w:rPr>
          <w:rFonts w:ascii="Times New Roman" w:hAnsi="Times New Roman"/>
        </w:rPr>
        <w:t>và XAML Intellisense được chỉnh sửa</w:t>
      </w:r>
      <w:r w:rsidRPr="003850DB">
        <w:rPr>
          <w:rFonts w:ascii="Times New Roman" w:hAnsi="Times New Roman"/>
        </w:rPr>
        <w:t xml:space="preserve"> xuất sắc mà </w:t>
      </w:r>
      <w:r w:rsidR="00367818">
        <w:rPr>
          <w:rFonts w:ascii="Times New Roman" w:hAnsi="Times New Roman"/>
        </w:rPr>
        <w:t>các nhà phát triển</w:t>
      </w:r>
      <w:r w:rsidRPr="003850DB">
        <w:rPr>
          <w:rFonts w:ascii="Times New Roman" w:hAnsi="Times New Roman"/>
        </w:rPr>
        <w:t xml:space="preserve"> có được với Visual Studio 2022 làm cho nó thậm chí còn dễ dàng hơn.</w:t>
      </w:r>
    </w:p>
    <w:p w14:paraId="275C94FC" w14:textId="57151929" w:rsidR="001C43A8" w:rsidRDefault="00E1456E" w:rsidP="000D6DF0">
      <w:pPr>
        <w:spacing w:before="80" w:after="80" w:line="25" w:lineRule="atLeast"/>
        <w:ind w:firstLine="709"/>
        <w:jc w:val="both"/>
        <w:rPr>
          <w:rFonts w:ascii="Times New Roman" w:hAnsi="Times New Roman"/>
        </w:rPr>
      </w:pPr>
      <w:r w:rsidRPr="00E1456E">
        <w:rPr>
          <w:rFonts w:ascii="Times New Roman" w:hAnsi="Times New Roman"/>
        </w:rPr>
        <w:t>Bổ sung cho XAML là mẫu Model-View-View</w:t>
      </w:r>
      <w:r>
        <w:rPr>
          <w:rFonts w:ascii="Times New Roman" w:hAnsi="Times New Roman"/>
        </w:rPr>
        <w:t>-</w:t>
      </w:r>
      <w:r w:rsidRPr="00E1456E">
        <w:rPr>
          <w:rFonts w:ascii="Times New Roman" w:hAnsi="Times New Roman"/>
        </w:rPr>
        <w:t xml:space="preserve">Model (MVVM). Với MVVM, giao diện người dùng do XAML xác định được gọi là Chế độ xem. Chế độ xem bao gồm mọi thứ mà ứng dụng yêu cầu để hiển thị mọi thứ trên màn hình theo thiết kế, bao gồm các điều khiển giao diện người dùng cũng như bất kỳ mã nào được yêu cầu để thay </w:t>
      </w:r>
      <w:r w:rsidRPr="00A21C8B">
        <w:rPr>
          <w:rFonts w:ascii="Times New Roman" w:hAnsi="Times New Roman"/>
        </w:rPr>
        <w:t>đổi cách</w:t>
      </w:r>
      <w:r w:rsidRPr="00E1456E">
        <w:rPr>
          <w:rFonts w:ascii="Times New Roman" w:hAnsi="Times New Roman"/>
        </w:rPr>
        <w:t> chúng được hiển thị. ViewModel đại diện cho trạng thái View</w:t>
      </w:r>
      <w:r w:rsidR="00A21C8B">
        <w:rPr>
          <w:rFonts w:ascii="Times New Roman" w:hAnsi="Times New Roman"/>
        </w:rPr>
        <w:t xml:space="preserve"> </w:t>
      </w:r>
      <w:r w:rsidRPr="00E1456E">
        <w:rPr>
          <w:rFonts w:ascii="Times New Roman" w:hAnsi="Times New Roman"/>
        </w:rPr>
        <w:t>và chứa logic để tương tác với Model. ViewModel phản hồi các sự kiện trong View và chuyển dữ liệu tới Model, đồng thời thay đổi trạng thái của View khi Model cung cấp thông tin yê</w:t>
      </w:r>
      <w:r w:rsidR="002C3252">
        <w:rPr>
          <w:rFonts w:ascii="Times New Roman" w:hAnsi="Times New Roman"/>
        </w:rPr>
        <w:t>u cầu trạng thái View thay đổi.</w:t>
      </w:r>
    </w:p>
    <w:p w14:paraId="5DE0EE0D" w14:textId="77777777" w:rsidR="00EA5722" w:rsidRDefault="00403C65" w:rsidP="00EA5722">
      <w:pPr>
        <w:keepNext/>
        <w:spacing w:before="80" w:after="80" w:line="25" w:lineRule="atLeast"/>
        <w:ind w:firstLine="709"/>
        <w:jc w:val="center"/>
      </w:pPr>
      <w:r w:rsidRPr="00403C65">
        <w:rPr>
          <w:rFonts w:ascii="Times New Roman" w:hAnsi="Times New Roman"/>
          <w:noProof/>
        </w:rPr>
        <w:drawing>
          <wp:inline distT="0" distB="0" distL="0" distR="0" wp14:anchorId="5ED4101F" wp14:editId="56641D4E">
            <wp:extent cx="4037610" cy="1261721"/>
            <wp:effectExtent l="0" t="0" r="127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5"/>
                    <a:srcRect t="2995" b="3380"/>
                    <a:stretch/>
                  </pic:blipFill>
                  <pic:spPr bwMode="auto">
                    <a:xfrm>
                      <a:off x="0" y="0"/>
                      <a:ext cx="4116834" cy="1286478"/>
                    </a:xfrm>
                    <a:prstGeom prst="rect">
                      <a:avLst/>
                    </a:prstGeom>
                    <a:ln>
                      <a:noFill/>
                    </a:ln>
                    <a:extLst>
                      <a:ext uri="{53640926-AAD7-44D8-BBD7-CCE9431645EC}">
                        <a14:shadowObscured xmlns:a14="http://schemas.microsoft.com/office/drawing/2010/main"/>
                      </a:ext>
                    </a:extLst>
                  </pic:spPr>
                </pic:pic>
              </a:graphicData>
            </a:graphic>
          </wp:inline>
        </w:drawing>
      </w:r>
    </w:p>
    <w:p w14:paraId="7EBBE0E4" w14:textId="11E684B8" w:rsidR="000311BF" w:rsidRPr="00470D7A" w:rsidRDefault="00EA5722" w:rsidP="00EA5722">
      <w:pPr>
        <w:pStyle w:val="Caption"/>
        <w:rPr>
          <w:i/>
          <w:iCs/>
          <w:sz w:val="24"/>
          <w:szCs w:val="24"/>
        </w:rPr>
      </w:pPr>
      <w:bookmarkStart w:id="112" w:name="_Toc121086738"/>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3</w:t>
      </w:r>
      <w:r w:rsidRPr="00470D7A">
        <w:rPr>
          <w:i/>
          <w:iCs/>
          <w:sz w:val="24"/>
          <w:szCs w:val="24"/>
        </w:rPr>
        <w:fldChar w:fldCharType="end"/>
      </w:r>
      <w:r w:rsidRPr="00470D7A">
        <w:rPr>
          <w:i/>
          <w:iCs/>
          <w:sz w:val="24"/>
          <w:szCs w:val="24"/>
        </w:rPr>
        <w:t xml:space="preserve"> Mẫu MVVM. Mô hình đại diện cho vấn đề mà ứng dụng của các nhà phát triển giải quyết và bao gồm các thực thể và dịch vụ</w:t>
      </w:r>
      <w:bookmarkEnd w:id="112"/>
    </w:p>
    <w:p w14:paraId="4A330D97" w14:textId="0E8F16E1" w:rsidR="007C6B22" w:rsidRDefault="007C6B22" w:rsidP="000D6DF0">
      <w:pPr>
        <w:spacing w:before="80" w:after="80" w:line="25" w:lineRule="atLeast"/>
        <w:ind w:firstLine="709"/>
        <w:jc w:val="both"/>
        <w:rPr>
          <w:rFonts w:ascii="Times New Roman" w:hAnsi="Times New Roman"/>
        </w:rPr>
      </w:pPr>
      <w:r w:rsidRPr="007C6B22">
        <w:rPr>
          <w:rFonts w:ascii="Times New Roman" w:hAnsi="Times New Roman"/>
        </w:rPr>
        <w:t>Nh</w:t>
      </w:r>
      <w:r w:rsidRPr="007C6B22">
        <w:rPr>
          <w:rFonts w:ascii="Times New Roman" w:hAnsi="Times New Roman" w:hint="eastAsia"/>
        </w:rPr>
        <w:t>ư</w:t>
      </w:r>
      <w:r w:rsidRPr="007C6B22">
        <w:rPr>
          <w:rFonts w:ascii="Times New Roman" w:hAnsi="Times New Roman"/>
        </w:rPr>
        <w:t xml:space="preserve">ng XAML không phải là lựa chọn duy nhất. </w:t>
      </w:r>
      <w:r w:rsidR="00D035F9">
        <w:rPr>
          <w:rFonts w:ascii="Times New Roman" w:hAnsi="Times New Roman"/>
        </w:rPr>
        <w:t>Ta</w:t>
      </w:r>
      <w:r w:rsidRPr="007C6B22">
        <w:rPr>
          <w:rFonts w:ascii="Times New Roman" w:hAnsi="Times New Roman"/>
        </w:rPr>
        <w:t xml:space="preserve"> cũng có thể khai báo giao diện ng</w:t>
      </w:r>
      <w:r w:rsidRPr="007C6B22">
        <w:rPr>
          <w:rFonts w:ascii="Times New Roman" w:hAnsi="Times New Roman" w:hint="eastAsia"/>
        </w:rPr>
        <w:t>ư</w:t>
      </w:r>
      <w:r w:rsidRPr="007C6B22">
        <w:rPr>
          <w:rFonts w:ascii="Times New Roman" w:hAnsi="Times New Roman"/>
        </w:rPr>
        <w:t xml:space="preserve">ời dùng của mình bằng mã thay vì </w:t>
      </w:r>
      <w:r w:rsidR="00146D8A">
        <w:rPr>
          <w:rFonts w:ascii="Times New Roman" w:hAnsi="Times New Roman"/>
        </w:rPr>
        <w:t>markup</w:t>
      </w:r>
      <w:r w:rsidRPr="007C6B22">
        <w:rPr>
          <w:rFonts w:ascii="Times New Roman" w:hAnsi="Times New Roman"/>
        </w:rPr>
        <w:t xml:space="preserve">. </w:t>
      </w:r>
      <w:r w:rsidRPr="007C6B22">
        <w:rPr>
          <w:rFonts w:ascii="Times New Roman" w:hAnsi="Times New Roman" w:hint="eastAsia"/>
        </w:rPr>
        <w:t>Đ</w:t>
      </w:r>
      <w:r w:rsidRPr="007C6B22">
        <w:rPr>
          <w:rFonts w:ascii="Times New Roman" w:hAnsi="Times New Roman"/>
        </w:rPr>
        <w:t xml:space="preserve">iều này có nghĩa là khai báo một thể hiện của lớp </w:t>
      </w:r>
      <w:r w:rsidRPr="007C6B22">
        <w:rPr>
          <w:rFonts w:ascii="Times New Roman" w:hAnsi="Times New Roman" w:hint="eastAsia"/>
        </w:rPr>
        <w:t>đ</w:t>
      </w:r>
      <w:r w:rsidRPr="007C6B22">
        <w:rPr>
          <w:rFonts w:ascii="Times New Roman" w:hAnsi="Times New Roman"/>
        </w:rPr>
        <w:t xml:space="preserve">ại diện cho </w:t>
      </w:r>
      <w:r w:rsidRPr="007C6B22">
        <w:rPr>
          <w:rFonts w:ascii="Times New Roman" w:hAnsi="Times New Roman" w:hint="eastAsia"/>
        </w:rPr>
        <w:t>đ</w:t>
      </w:r>
      <w:r w:rsidRPr="007C6B22">
        <w:rPr>
          <w:rFonts w:ascii="Times New Roman" w:hAnsi="Times New Roman"/>
        </w:rPr>
        <w:t>iều khiển giao diện ng</w:t>
      </w:r>
      <w:r w:rsidRPr="007C6B22">
        <w:rPr>
          <w:rFonts w:ascii="Times New Roman" w:hAnsi="Times New Roman" w:hint="eastAsia"/>
        </w:rPr>
        <w:t>ư</w:t>
      </w:r>
      <w:r w:rsidR="002C3252">
        <w:rPr>
          <w:rFonts w:ascii="Times New Roman" w:hAnsi="Times New Roman"/>
        </w:rPr>
        <w:t>ời dùng hoặc dạng xem mà developer</w:t>
      </w:r>
      <w:r w:rsidRPr="007C6B22">
        <w:rPr>
          <w:rFonts w:ascii="Times New Roman" w:hAnsi="Times New Roman"/>
        </w:rPr>
        <w:t xml:space="preserve"> muốn hiển thị trên màn hình và chỉ </w:t>
      </w:r>
      <w:r w:rsidRPr="007C6B22">
        <w:rPr>
          <w:rFonts w:ascii="Times New Roman" w:hAnsi="Times New Roman" w:hint="eastAsia"/>
        </w:rPr>
        <w:t>đ</w:t>
      </w:r>
      <w:r w:rsidRPr="007C6B22">
        <w:rPr>
          <w:rFonts w:ascii="Times New Roman" w:hAnsi="Times New Roman"/>
        </w:rPr>
        <w:t xml:space="preserve">ịnh các thuộc tính của nó. </w:t>
      </w:r>
      <w:r w:rsidR="002C3252">
        <w:rPr>
          <w:rFonts w:ascii="Times New Roman" w:hAnsi="Times New Roman"/>
        </w:rPr>
        <w:t>T</w:t>
      </w:r>
      <w:r w:rsidR="00146D8A">
        <w:rPr>
          <w:rFonts w:ascii="Times New Roman" w:hAnsi="Times New Roman"/>
        </w:rPr>
        <w:t>hông thường các nhà phát triển</w:t>
      </w:r>
      <w:r w:rsidRPr="007C6B22">
        <w:rPr>
          <w:rFonts w:ascii="Times New Roman" w:hAnsi="Times New Roman"/>
        </w:rPr>
        <w:t xml:space="preserve"> xác </w:t>
      </w:r>
      <w:r w:rsidRPr="007C6B22">
        <w:rPr>
          <w:rFonts w:ascii="Times New Roman" w:hAnsi="Times New Roman" w:hint="eastAsia"/>
        </w:rPr>
        <w:t>đ</w:t>
      </w:r>
      <w:r w:rsidRPr="007C6B22">
        <w:rPr>
          <w:rFonts w:ascii="Times New Roman" w:hAnsi="Times New Roman"/>
        </w:rPr>
        <w:t>ịnh giao diện ng</w:t>
      </w:r>
      <w:r w:rsidRPr="007C6B22">
        <w:rPr>
          <w:rFonts w:ascii="Times New Roman" w:hAnsi="Times New Roman" w:hint="eastAsia"/>
        </w:rPr>
        <w:t>ư</w:t>
      </w:r>
      <w:r w:rsidRPr="007C6B22">
        <w:rPr>
          <w:rFonts w:ascii="Times New Roman" w:hAnsi="Times New Roman"/>
        </w:rPr>
        <w:t xml:space="preserve">ời dùng của mình trong </w:t>
      </w:r>
      <w:r w:rsidR="00146D8A">
        <w:rPr>
          <w:rFonts w:ascii="Times New Roman" w:hAnsi="Times New Roman"/>
        </w:rPr>
        <w:t>m</w:t>
      </w:r>
      <w:r w:rsidR="00F83963">
        <w:rPr>
          <w:rFonts w:ascii="Times New Roman" w:hAnsi="Times New Roman"/>
        </w:rPr>
        <w:t xml:space="preserve">arkup </w:t>
      </w:r>
      <w:r w:rsidRPr="007C6B22">
        <w:rPr>
          <w:rFonts w:ascii="Times New Roman" w:hAnsi="Times New Roman"/>
        </w:rPr>
        <w:t>h</w:t>
      </w:r>
      <w:r w:rsidRPr="007C6B22">
        <w:rPr>
          <w:rFonts w:ascii="Times New Roman" w:hAnsi="Times New Roman" w:hint="eastAsia"/>
        </w:rPr>
        <w:t>ơ</w:t>
      </w:r>
      <w:r w:rsidRPr="007C6B22">
        <w:rPr>
          <w:rFonts w:ascii="Times New Roman" w:hAnsi="Times New Roman"/>
        </w:rPr>
        <w:t xml:space="preserve">n; có thể là do cách tiếp cận mã gợi lên ký ức về việc vẽ các nút trên màn hình bằng cách chỉ </w:t>
      </w:r>
      <w:r w:rsidRPr="007C6B22">
        <w:rPr>
          <w:rFonts w:ascii="Times New Roman" w:hAnsi="Times New Roman" w:hint="eastAsia"/>
        </w:rPr>
        <w:t>đ</w:t>
      </w:r>
      <w:r w:rsidRPr="007C6B22">
        <w:rPr>
          <w:rFonts w:ascii="Times New Roman" w:hAnsi="Times New Roman"/>
        </w:rPr>
        <w:t xml:space="preserve">ịnh tọa </w:t>
      </w:r>
      <w:r w:rsidRPr="007C6B22">
        <w:rPr>
          <w:rFonts w:ascii="Times New Roman" w:hAnsi="Times New Roman" w:hint="eastAsia"/>
        </w:rPr>
        <w:t>đ</w:t>
      </w:r>
      <w:r w:rsidRPr="007C6B22">
        <w:rPr>
          <w:rFonts w:ascii="Times New Roman" w:hAnsi="Times New Roman"/>
        </w:rPr>
        <w:t xml:space="preserve">ộ </w:t>
      </w:r>
      <w:r w:rsidRPr="007C6B22">
        <w:rPr>
          <w:rFonts w:ascii="Times New Roman" w:hAnsi="Times New Roman" w:hint="eastAsia"/>
        </w:rPr>
        <w:t>đ</w:t>
      </w:r>
      <w:r w:rsidRPr="007C6B22">
        <w:rPr>
          <w:rFonts w:ascii="Times New Roman" w:hAnsi="Times New Roman"/>
        </w:rPr>
        <w:t xml:space="preserve">ể vẽ một </w:t>
      </w:r>
      <w:r w:rsidRPr="007C6B22">
        <w:rPr>
          <w:rFonts w:ascii="Times New Roman" w:hAnsi="Times New Roman" w:hint="eastAsia"/>
        </w:rPr>
        <w:t>đư</w:t>
      </w:r>
      <w:r w:rsidRPr="007C6B22">
        <w:rPr>
          <w:rFonts w:ascii="Times New Roman" w:hAnsi="Times New Roman"/>
        </w:rPr>
        <w:t xml:space="preserve">ờng màu </w:t>
      </w:r>
      <w:r w:rsidRPr="007C6B22">
        <w:rPr>
          <w:rFonts w:ascii="Times New Roman" w:hAnsi="Times New Roman" w:hint="eastAsia"/>
        </w:rPr>
        <w:t>đ</w:t>
      </w:r>
      <w:r w:rsidRPr="007C6B22">
        <w:rPr>
          <w:rFonts w:ascii="Times New Roman" w:hAnsi="Times New Roman"/>
        </w:rPr>
        <w:t xml:space="preserve">en cho </w:t>
      </w:r>
      <w:r w:rsidRPr="007C6B22">
        <w:rPr>
          <w:rFonts w:ascii="Times New Roman" w:hAnsi="Times New Roman" w:hint="eastAsia"/>
        </w:rPr>
        <w:t>đư</w:t>
      </w:r>
      <w:r w:rsidRPr="007C6B22">
        <w:rPr>
          <w:rFonts w:ascii="Times New Roman" w:hAnsi="Times New Roman"/>
        </w:rPr>
        <w:t xml:space="preserve">ờng viền trên cùng và bên trái và một </w:t>
      </w:r>
      <w:r w:rsidRPr="007C6B22">
        <w:rPr>
          <w:rFonts w:ascii="Times New Roman" w:hAnsi="Times New Roman" w:hint="eastAsia"/>
        </w:rPr>
        <w:t>đư</w:t>
      </w:r>
      <w:r w:rsidRPr="007C6B22">
        <w:rPr>
          <w:rFonts w:ascii="Times New Roman" w:hAnsi="Times New Roman"/>
        </w:rPr>
        <w:t xml:space="preserve">ờng màu trắng cho </w:t>
      </w:r>
      <w:r w:rsidRPr="007C6B22">
        <w:rPr>
          <w:rFonts w:ascii="Times New Roman" w:hAnsi="Times New Roman" w:hint="eastAsia"/>
        </w:rPr>
        <w:t>đư</w:t>
      </w:r>
      <w:r w:rsidRPr="007C6B22">
        <w:rPr>
          <w:rFonts w:ascii="Times New Roman" w:hAnsi="Times New Roman"/>
        </w:rPr>
        <w:t>ờng viền d</w:t>
      </w:r>
      <w:r w:rsidRPr="007C6B22">
        <w:rPr>
          <w:rFonts w:ascii="Times New Roman" w:hAnsi="Times New Roman" w:hint="eastAsia"/>
        </w:rPr>
        <w:t>ư</w:t>
      </w:r>
      <w:r w:rsidRPr="007C6B22">
        <w:rPr>
          <w:rFonts w:ascii="Times New Roman" w:hAnsi="Times New Roman"/>
        </w:rPr>
        <w:t xml:space="preserve">ới cùng và bên phải (sau </w:t>
      </w:r>
      <w:r w:rsidRPr="007C6B22">
        <w:rPr>
          <w:rFonts w:ascii="Times New Roman" w:hAnsi="Times New Roman" w:hint="eastAsia"/>
        </w:rPr>
        <w:t>đó</w:t>
      </w:r>
      <w:r w:rsidRPr="007C6B22">
        <w:rPr>
          <w:rFonts w:ascii="Times New Roman" w:hAnsi="Times New Roman"/>
        </w:rPr>
        <w:t xml:space="preserve"> </w:t>
      </w:r>
      <w:r w:rsidRPr="007C6B22">
        <w:rPr>
          <w:rFonts w:ascii="Times New Roman" w:hAnsi="Times New Roman" w:hint="eastAsia"/>
        </w:rPr>
        <w:t>đ</w:t>
      </w:r>
      <w:r w:rsidRPr="007C6B22">
        <w:rPr>
          <w:rFonts w:ascii="Times New Roman" w:hAnsi="Times New Roman"/>
        </w:rPr>
        <w:t>ảo ng</w:t>
      </w:r>
      <w:r w:rsidRPr="007C6B22">
        <w:rPr>
          <w:rFonts w:ascii="Times New Roman" w:hAnsi="Times New Roman" w:hint="eastAsia"/>
        </w:rPr>
        <w:t>ư</w:t>
      </w:r>
      <w:r w:rsidRPr="007C6B22">
        <w:rPr>
          <w:rFonts w:ascii="Times New Roman" w:hAnsi="Times New Roman"/>
        </w:rPr>
        <w:t>ợc chúng khi ng</w:t>
      </w:r>
      <w:r w:rsidRPr="007C6B22">
        <w:rPr>
          <w:rFonts w:ascii="Times New Roman" w:hAnsi="Times New Roman" w:hint="eastAsia"/>
        </w:rPr>
        <w:t>ư</w:t>
      </w:r>
      <w:r w:rsidRPr="007C6B22">
        <w:rPr>
          <w:rFonts w:ascii="Times New Roman" w:hAnsi="Times New Roman"/>
        </w:rPr>
        <w:t xml:space="preserve">ời dùng nhấp vào nút) . Lúc </w:t>
      </w:r>
      <w:r w:rsidRPr="007C6B22">
        <w:rPr>
          <w:rFonts w:ascii="Times New Roman" w:hAnsi="Times New Roman" w:hint="eastAsia"/>
        </w:rPr>
        <w:t>đó</w:t>
      </w:r>
      <w:r w:rsidRPr="007C6B22">
        <w:rPr>
          <w:rFonts w:ascii="Times New Roman" w:hAnsi="Times New Roman"/>
        </w:rPr>
        <w:t xml:space="preserve"> </w:t>
      </w:r>
      <w:r w:rsidR="00F83963">
        <w:rPr>
          <w:rFonts w:ascii="Times New Roman" w:hAnsi="Times New Roman"/>
        </w:rPr>
        <w:t>các nhà phát triển sẽ</w:t>
      </w:r>
      <w:r w:rsidRPr="007C6B22">
        <w:rPr>
          <w:rFonts w:ascii="Times New Roman" w:hAnsi="Times New Roman"/>
        </w:rPr>
        <w:t xml:space="preserve"> không có quyền truy cập vào th</w:t>
      </w:r>
      <w:r w:rsidRPr="007C6B22">
        <w:rPr>
          <w:rFonts w:ascii="Times New Roman" w:hAnsi="Times New Roman" w:hint="eastAsia"/>
        </w:rPr>
        <w:t>ư</w:t>
      </w:r>
      <w:r w:rsidRPr="007C6B22">
        <w:rPr>
          <w:rFonts w:ascii="Times New Roman" w:hAnsi="Times New Roman"/>
        </w:rPr>
        <w:t xml:space="preserve"> viện giao diện ng</w:t>
      </w:r>
      <w:r w:rsidRPr="007C6B22">
        <w:rPr>
          <w:rFonts w:ascii="Times New Roman" w:hAnsi="Times New Roman" w:hint="eastAsia"/>
        </w:rPr>
        <w:t>ư</w:t>
      </w:r>
      <w:r w:rsidRPr="007C6B22">
        <w:rPr>
          <w:rFonts w:ascii="Times New Roman" w:hAnsi="Times New Roman"/>
        </w:rPr>
        <w:t xml:space="preserve">ời dùng và phải vẽ tất cả các </w:t>
      </w:r>
      <w:r w:rsidRPr="007C6B22">
        <w:rPr>
          <w:rFonts w:ascii="Times New Roman" w:hAnsi="Times New Roman" w:hint="eastAsia"/>
        </w:rPr>
        <w:t>đ</w:t>
      </w:r>
      <w:r w:rsidRPr="007C6B22">
        <w:rPr>
          <w:rFonts w:ascii="Times New Roman" w:hAnsi="Times New Roman"/>
        </w:rPr>
        <w:t>iều khiển của mình bằng tay.</w:t>
      </w:r>
    </w:p>
    <w:p w14:paraId="15892151" w14:textId="77777777" w:rsidR="004D6E60" w:rsidRDefault="00654ED7" w:rsidP="004D6E60">
      <w:pPr>
        <w:keepNext/>
        <w:spacing w:before="80" w:after="80" w:line="25" w:lineRule="atLeast"/>
        <w:ind w:firstLine="709"/>
        <w:jc w:val="center"/>
      </w:pPr>
      <w:r w:rsidRPr="00654ED7">
        <w:rPr>
          <w:rFonts w:ascii="Times New Roman" w:hAnsi="Times New Roman"/>
          <w:noProof/>
        </w:rPr>
        <w:drawing>
          <wp:inline distT="0" distB="0" distL="0" distR="0" wp14:anchorId="12CE7FEF" wp14:editId="29B6AAFD">
            <wp:extent cx="3210728" cy="2690949"/>
            <wp:effectExtent l="0" t="0" r="889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6"/>
                    <a:stretch>
                      <a:fillRect/>
                    </a:stretch>
                  </pic:blipFill>
                  <pic:spPr>
                    <a:xfrm>
                      <a:off x="0" y="0"/>
                      <a:ext cx="3312353" cy="2776122"/>
                    </a:xfrm>
                    <a:prstGeom prst="rect">
                      <a:avLst/>
                    </a:prstGeom>
                  </pic:spPr>
                </pic:pic>
              </a:graphicData>
            </a:graphic>
          </wp:inline>
        </w:drawing>
      </w:r>
    </w:p>
    <w:p w14:paraId="46ACE6C1" w14:textId="36105214" w:rsidR="00EE5CC4" w:rsidRPr="00470D7A" w:rsidRDefault="004D6E60" w:rsidP="004D6E60">
      <w:pPr>
        <w:pStyle w:val="Caption"/>
        <w:rPr>
          <w:i/>
          <w:iCs/>
          <w:sz w:val="24"/>
          <w:szCs w:val="24"/>
        </w:rPr>
      </w:pPr>
      <w:bookmarkStart w:id="113" w:name="_Toc121086739"/>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4</w:t>
      </w:r>
      <w:r w:rsidRPr="00470D7A">
        <w:rPr>
          <w:i/>
          <w:iCs/>
          <w:sz w:val="24"/>
          <w:szCs w:val="24"/>
        </w:rPr>
        <w:fldChar w:fldCharType="end"/>
      </w:r>
      <w:r w:rsidRPr="00470D7A">
        <w:rPr>
          <w:i/>
          <w:iCs/>
          <w:noProof/>
          <w:sz w:val="24"/>
          <w:szCs w:val="24"/>
        </w:rPr>
        <w:t xml:space="preserve"> Mẫu MVU, Model đại diện cho trạng thái toàn bộ ứng dụng</w:t>
      </w:r>
      <w:bookmarkEnd w:id="113"/>
    </w:p>
    <w:p w14:paraId="1B683E58" w14:textId="6F4B04D3" w:rsidR="00C679BC" w:rsidRPr="00C679BC" w:rsidRDefault="00C679BC" w:rsidP="000D6DF0">
      <w:pPr>
        <w:spacing w:before="80" w:after="80" w:line="25" w:lineRule="atLeast"/>
        <w:ind w:firstLine="709"/>
        <w:jc w:val="both"/>
        <w:rPr>
          <w:rFonts w:ascii="Times New Roman" w:hAnsi="Times New Roman"/>
          <w:szCs w:val="28"/>
        </w:rPr>
      </w:pPr>
      <w:r w:rsidRPr="00C679BC">
        <w:rPr>
          <w:rFonts w:ascii="Times New Roman" w:hAnsi="Times New Roman"/>
          <w:szCs w:val="28"/>
        </w:rPr>
        <w:t>Ngoài việc khai báo giao diện người dùng trong mã, cũng có thể sử dụng mô hình Model-View-Update (MVU) thay vì MVVM. MVU, còn được gọi là kiến trúc Elm, khác với MVVM ở hai điểm chính. Đây là những mô hình không thay đổi và dữ liệu đó chỉ theo một hướng. Điều này có nghĩa là ta không thể thay đổi mô hình để đáp ứng với các thay đổi về giao diện người dùng (đầu vào của người dùng), vì điều này sẽ vi phạm cả hai quy tắc này. Thay vào đó, các thay đổi trong luồng chế độ xem thành update, tạo ra một new model. Sau đó, chế độ view thay đổi để đáp ứng với new model.</w:t>
      </w:r>
    </w:p>
    <w:p w14:paraId="5D8BFB8D" w14:textId="1A4D5DCE" w:rsidR="00D75716" w:rsidRDefault="00C679BC" w:rsidP="000D6DF0">
      <w:pPr>
        <w:spacing w:before="80" w:after="80" w:line="25" w:lineRule="atLeast"/>
        <w:ind w:firstLine="709"/>
        <w:jc w:val="both"/>
        <w:rPr>
          <w:rFonts w:ascii="Times New Roman" w:hAnsi="Times New Roman"/>
        </w:rPr>
      </w:pPr>
      <w:r w:rsidRPr="00C679BC">
        <w:rPr>
          <w:rFonts w:ascii="Times New Roman" w:hAnsi="Times New Roman"/>
        </w:rPr>
        <w:t> </w:t>
      </w:r>
      <w:r w:rsidR="006A2A79">
        <w:rPr>
          <w:rFonts w:ascii="Times New Roman" w:hAnsi="Times New Roman"/>
        </w:rPr>
        <w:t>.NET MAUI còn</w:t>
      </w:r>
      <w:r>
        <w:rPr>
          <w:rFonts w:ascii="Times New Roman" w:hAnsi="Times New Roman"/>
        </w:rPr>
        <w:t xml:space="preserve"> cung cấp cho ta</w:t>
      </w:r>
      <w:r w:rsidRPr="00C679BC">
        <w:rPr>
          <w:rFonts w:ascii="Times New Roman" w:hAnsi="Times New Roman"/>
        </w:rPr>
        <w:t xml:space="preserve"> một tùy chọn khác hoàn toàn, đó là xây d</w:t>
      </w:r>
      <w:r>
        <w:rPr>
          <w:rFonts w:ascii="Times New Roman" w:hAnsi="Times New Roman"/>
        </w:rPr>
        <w:t>ựng giao diện người dùng</w:t>
      </w:r>
      <w:r w:rsidR="00D311B5">
        <w:rPr>
          <w:rFonts w:ascii="Times New Roman" w:hAnsi="Times New Roman"/>
        </w:rPr>
        <w:t xml:space="preserve"> bằng Blazor.</w:t>
      </w:r>
      <w:r w:rsidR="00D311B5" w:rsidRPr="00C679BC">
        <w:rPr>
          <w:rFonts w:ascii="Times New Roman" w:hAnsi="Times New Roman"/>
        </w:rPr>
        <w:t xml:space="preserve"> </w:t>
      </w:r>
      <w:r w:rsidRPr="00C679BC">
        <w:rPr>
          <w:rFonts w:ascii="Times New Roman" w:hAnsi="Times New Roman"/>
        </w:rPr>
        <w:t xml:space="preserve">Nó cho phép </w:t>
      </w:r>
      <w:r w:rsidR="006A2A79">
        <w:rPr>
          <w:rFonts w:ascii="Times New Roman" w:hAnsi="Times New Roman"/>
        </w:rPr>
        <w:t>developer</w:t>
      </w:r>
      <w:r>
        <w:rPr>
          <w:rFonts w:ascii="Times New Roman" w:hAnsi="Times New Roman"/>
        </w:rPr>
        <w:t xml:space="preserve"> </w:t>
      </w:r>
      <w:r w:rsidRPr="00C679BC">
        <w:rPr>
          <w:rFonts w:ascii="Times New Roman" w:hAnsi="Times New Roman"/>
        </w:rPr>
        <w:t>viết ứng dụng web trong khung ứng dụng một trang (SPA) (Blazor) và sử dụng trình bao bọc (.NET MAUI) để gói ứng dụng web đó thành tệp thực thi nhị phân có thể cài đặt được nhắm mục tiêu trên nhiều nền tảng. Tuy nhiên, điểm khác biệt chính với .NET MAUI Blazor là ở chỗ nó sử dụng chế độ xem web để hiển thị giao diện người dùng, giống như những thứ như Electro</w:t>
      </w:r>
      <w:r>
        <w:rPr>
          <w:rFonts w:ascii="Times New Roman" w:hAnsi="Times New Roman"/>
        </w:rPr>
        <w:t>n, Ionic hoặc Cordova, mã C#</w:t>
      </w:r>
      <w:r w:rsidRPr="00C679BC">
        <w:rPr>
          <w:rFonts w:ascii="Times New Roman" w:hAnsi="Times New Roman"/>
        </w:rPr>
        <w:t xml:space="preserve"> viết trong ứng dụng .NET MAUI Blazor được chạy dưới dạng mã được quản lý .NET, giống như trong ứng dụng XAML Blazor, thay vì được chạy bởi công cụ tạo tập lệnh trong chế</w:t>
      </w:r>
      <w:r w:rsidR="006A2A79">
        <w:rPr>
          <w:rFonts w:ascii="Times New Roman" w:hAnsi="Times New Roman"/>
        </w:rPr>
        <w:t xml:space="preserve"> độ xem web, đây là những gì các nhà phát triển</w:t>
      </w:r>
      <w:r w:rsidRPr="00C679BC">
        <w:rPr>
          <w:rFonts w:ascii="Times New Roman" w:hAnsi="Times New Roman"/>
        </w:rPr>
        <w:t xml:space="preserve"> nhận được với trình bao bọc web như Cordova, Ionic hoặc Electron.</w:t>
      </w:r>
    </w:p>
    <w:p w14:paraId="2FFECF3C" w14:textId="66167317" w:rsidR="00F5341F" w:rsidRPr="007D0876" w:rsidRDefault="007D0876" w:rsidP="007D0876">
      <w:pPr>
        <w:pStyle w:val="Heading2"/>
        <w:numPr>
          <w:ilvl w:val="1"/>
          <w:numId w:val="6"/>
        </w:numPr>
        <w:jc w:val="left"/>
        <w:rPr>
          <w:rFonts w:ascii="Times New Roman" w:eastAsia="SimSun" w:hAnsi="Times New Roman"/>
          <w:b w:val="0"/>
          <w:kern w:val="2"/>
          <w:sz w:val="28"/>
          <w:szCs w:val="28"/>
          <w:lang w:eastAsia="zh-CN"/>
        </w:rPr>
      </w:pPr>
      <w:r w:rsidRPr="007D0876">
        <w:rPr>
          <w:rFonts w:ascii="Times New Roman" w:eastAsia="SimSun" w:hAnsi="Times New Roman"/>
          <w:kern w:val="2"/>
          <w:sz w:val="28"/>
          <w:szCs w:val="28"/>
          <w:lang w:eastAsia="zh-CN"/>
        </w:rPr>
        <w:t xml:space="preserve"> </w:t>
      </w:r>
      <w:bookmarkStart w:id="114" w:name="_Toc121088726"/>
      <w:r w:rsidR="00F5341F" w:rsidRPr="007D0876">
        <w:rPr>
          <w:rFonts w:ascii="Times New Roman" w:eastAsia="SimSun" w:hAnsi="Times New Roman"/>
          <w:kern w:val="2"/>
          <w:sz w:val="28"/>
          <w:szCs w:val="28"/>
          <w:lang w:eastAsia="zh-CN"/>
        </w:rPr>
        <w:t>Tổng quan về Oracle</w:t>
      </w:r>
      <w:bookmarkEnd w:id="114"/>
    </w:p>
    <w:p w14:paraId="7796D4F1" w14:textId="400E1368" w:rsidR="002C3252" w:rsidRPr="007D0876" w:rsidRDefault="00F5341F" w:rsidP="007D0876">
      <w:pPr>
        <w:pStyle w:val="ListParagraph"/>
        <w:keepNext/>
        <w:keepLines/>
        <w:widowControl w:val="0"/>
        <w:numPr>
          <w:ilvl w:val="2"/>
          <w:numId w:val="6"/>
        </w:numPr>
        <w:spacing w:before="240" w:after="60" w:line="25" w:lineRule="atLeast"/>
        <w:jc w:val="both"/>
        <w:outlineLvl w:val="2"/>
        <w:rPr>
          <w:rFonts w:ascii="Times New Roman" w:eastAsia="SimSun" w:hAnsi="Times New Roman"/>
          <w:b/>
          <w:kern w:val="2"/>
          <w:szCs w:val="28"/>
          <w:lang w:eastAsia="zh-CN"/>
        </w:rPr>
      </w:pPr>
      <w:bookmarkStart w:id="115" w:name="_Toc121088727"/>
      <w:r w:rsidRPr="007D0876">
        <w:rPr>
          <w:rFonts w:ascii="Times New Roman" w:eastAsia="SimSun" w:hAnsi="Times New Roman"/>
          <w:b/>
          <w:kern w:val="2"/>
          <w:szCs w:val="28"/>
          <w:lang w:eastAsia="zh-CN"/>
        </w:rPr>
        <w:t>Or</w:t>
      </w:r>
      <w:r w:rsidR="0084025E" w:rsidRPr="007D0876">
        <w:rPr>
          <w:rFonts w:ascii="Times New Roman" w:eastAsia="SimSun" w:hAnsi="Times New Roman"/>
          <w:b/>
          <w:kern w:val="2"/>
          <w:szCs w:val="28"/>
          <w:lang w:eastAsia="zh-CN"/>
        </w:rPr>
        <w:t>ancle là gì?</w:t>
      </w:r>
      <w:bookmarkEnd w:id="115"/>
    </w:p>
    <w:p w14:paraId="6E42B762" w14:textId="652C827D" w:rsidR="0084025E" w:rsidRPr="002C3252" w:rsidRDefault="0084025E" w:rsidP="00F04CBA">
      <w:pPr>
        <w:rPr>
          <w:rFonts w:ascii="Times New Roman" w:eastAsia="SimSun" w:hAnsi="Times New Roman"/>
          <w:b/>
          <w:kern w:val="2"/>
          <w:szCs w:val="28"/>
          <w:lang w:eastAsia="zh-CN"/>
        </w:rPr>
      </w:pPr>
      <w:r w:rsidRPr="002C3252">
        <w:rPr>
          <w:rFonts w:ascii="Times New Roman" w:eastAsia="SimSun" w:hAnsi="Times New Roman"/>
          <w:kern w:val="2"/>
          <w:szCs w:val="28"/>
          <w:lang w:eastAsia="zh-CN"/>
        </w:rPr>
        <w:t xml:space="preserve">Cơ sở dữ liệu Oracle (Oracle Database) là loại cơ sở dữ liệu quan hệ, trong đó toàn bộ dữ liệu được lưu trong các bảng 2 chiều bao gồm các hàng và cột, cho phép bạn lưu trữ, cập nhật và truy xuất dữ liệu một cách hiệu quả. </w:t>
      </w:r>
    </w:p>
    <w:p w14:paraId="2757D975" w14:textId="77777777" w:rsidR="0084025E" w:rsidRDefault="0084025E" w:rsidP="005102D2">
      <w:pPr>
        <w:rPr>
          <w:rFonts w:ascii="Times New Roman" w:eastAsia="SimSun" w:hAnsi="Times New Roman"/>
          <w:kern w:val="2"/>
          <w:szCs w:val="28"/>
          <w:lang w:eastAsia="zh-CN"/>
        </w:rPr>
      </w:pPr>
      <w:r w:rsidRPr="0084025E">
        <w:rPr>
          <w:rFonts w:ascii="Times New Roman" w:eastAsia="SimSun" w:hAnsi="Times New Roman"/>
          <w:kern w:val="2"/>
          <w:szCs w:val="28"/>
          <w:lang w:eastAsia="zh-CN"/>
        </w:rPr>
        <w:t xml:space="preserve"> Cơ sở dữ liệu Oracle bao gồm các cấu trúc vật lý và luận lý được dùng để lưu trữ thông tin hệ thống, thông tin người dùng và thông tin điều khiển. Bởi vì hai loại cấu trúc này tách biệt nhau, nên việc lưu trữ dữ liệu vật lý có thể được quản lý mà không ảnh hưởng đến việc truy xuất các cấu trúc luận lý. </w:t>
      </w:r>
    </w:p>
    <w:p w14:paraId="75C49720" w14:textId="4E984D3E" w:rsidR="0084025E" w:rsidRPr="0084025E" w:rsidRDefault="0084025E" w:rsidP="005102D2">
      <w:pPr>
        <w:rPr>
          <w:rFonts w:ascii="Times New Roman" w:eastAsia="SimSun" w:hAnsi="Times New Roman"/>
          <w:kern w:val="2"/>
          <w:szCs w:val="28"/>
          <w:lang w:eastAsia="zh-CN"/>
        </w:rPr>
      </w:pPr>
      <w:r w:rsidRPr="0084025E">
        <w:rPr>
          <w:rFonts w:ascii="Times New Roman" w:eastAsia="SimSun" w:hAnsi="Times New Roman"/>
          <w:kern w:val="2"/>
          <w:szCs w:val="28"/>
          <w:lang w:eastAsia="zh-CN"/>
        </w:rPr>
        <w:t>Oracle cung cấp một phần mềm dùng để quản lý cơ sở dữ liệu này, gọ</w:t>
      </w:r>
      <w:r>
        <w:rPr>
          <w:rFonts w:ascii="Times New Roman" w:eastAsia="SimSun" w:hAnsi="Times New Roman"/>
          <w:kern w:val="2"/>
          <w:szCs w:val="28"/>
          <w:lang w:eastAsia="zh-CN"/>
        </w:rPr>
        <w:t>i là Oracle Database Server.</w:t>
      </w:r>
      <w:r w:rsidRPr="0084025E">
        <w:rPr>
          <w:rFonts w:ascii="Times New Roman" w:eastAsia="SimSun" w:hAnsi="Times New Roman"/>
          <w:kern w:val="2"/>
          <w:szCs w:val="28"/>
          <w:lang w:eastAsia="zh-CN"/>
        </w:rPr>
        <w:t>Oracle Database Server và Oracle Database được gọi chung là Hệ Cơ sở dữ liệu Oracle (Oracle Database System). Tuy nhiên, để cho gọn, chúng ta vẫn thường dùng từ “Oracle Database” để chỉ Oracle Database System.</w:t>
      </w:r>
    </w:p>
    <w:p w14:paraId="207AD523" w14:textId="037CA53B" w:rsidR="0084025E" w:rsidRPr="007D0876" w:rsidRDefault="00D311B5" w:rsidP="007D0876">
      <w:pPr>
        <w:pStyle w:val="ListParagraph"/>
        <w:keepNext/>
        <w:keepLines/>
        <w:widowControl w:val="0"/>
        <w:numPr>
          <w:ilvl w:val="2"/>
          <w:numId w:val="6"/>
        </w:numPr>
        <w:spacing w:before="240" w:after="60" w:line="25" w:lineRule="atLeast"/>
        <w:jc w:val="both"/>
        <w:outlineLvl w:val="2"/>
        <w:rPr>
          <w:rFonts w:ascii="Times New Roman" w:eastAsia="SimSun" w:hAnsi="Times New Roman"/>
          <w:b/>
          <w:kern w:val="2"/>
          <w:szCs w:val="28"/>
          <w:lang w:eastAsia="zh-CN"/>
        </w:rPr>
      </w:pPr>
      <w:bookmarkStart w:id="116" w:name="_Toc121088728"/>
      <w:r w:rsidRPr="007D0876">
        <w:rPr>
          <w:rFonts w:ascii="Times New Roman" w:eastAsia="SimSun" w:hAnsi="Times New Roman"/>
          <w:b/>
          <w:kern w:val="2"/>
          <w:szCs w:val="28"/>
          <w:lang w:eastAsia="zh-CN"/>
        </w:rPr>
        <w:t>Cấu</w:t>
      </w:r>
      <w:r w:rsidR="0084025E" w:rsidRPr="007D0876">
        <w:rPr>
          <w:rFonts w:ascii="Times New Roman" w:eastAsia="SimSun" w:hAnsi="Times New Roman"/>
          <w:b/>
          <w:kern w:val="2"/>
          <w:szCs w:val="28"/>
          <w:lang w:eastAsia="zh-CN"/>
        </w:rPr>
        <w:t xml:space="preserve"> trúc của cơ sở dữ liệu Oracle</w:t>
      </w:r>
      <w:bookmarkEnd w:id="116"/>
    </w:p>
    <w:p w14:paraId="753E4670" w14:textId="22D7A481" w:rsidR="00D311B5" w:rsidRPr="00D311B5" w:rsidRDefault="00D311B5" w:rsidP="000D6DF0">
      <w:pPr>
        <w:shd w:val="clear" w:color="auto" w:fill="FFFFFF"/>
        <w:spacing w:after="240" w:line="25" w:lineRule="atLeast"/>
        <w:ind w:firstLine="720"/>
        <w:rPr>
          <w:rFonts w:ascii="Times New Roman" w:hAnsi="Times New Roman"/>
          <w:color w:val="000000"/>
          <w:szCs w:val="28"/>
        </w:rPr>
      </w:pPr>
      <w:r w:rsidRPr="00D311B5">
        <w:rPr>
          <w:rFonts w:ascii="Times New Roman" w:hAnsi="Times New Roman"/>
          <w:color w:val="000000"/>
          <w:szCs w:val="28"/>
        </w:rPr>
        <w:t>Oracle sử dụng nền tảng SQL. Đây là một ngôn ngữ nổi tiếng trong lập trình, được nhiều developer sử dụng. SQL có tác dụng chuẩn hóa, giúp việc quản lý dữ liệu chính xác hơn. SQL cũng được nhiều đơn vị sử dụng để quản lý và truy vấn dữ liệu trong quá trình lưu trữ. Oracle cũng được gắn liền với PL/SQL. Đây là một phần mềm có chức năng bổ trợ, giúp bổ sung extension cho hệ thống. Bên cạnh đó, Oracle cung hỗ trợ lập trình thông qua Java. </w:t>
      </w:r>
    </w:p>
    <w:p w14:paraId="71213671" w14:textId="77777777" w:rsidR="00D311B5" w:rsidRPr="00D311B5" w:rsidRDefault="00D311B5" w:rsidP="000D6DF0">
      <w:pPr>
        <w:shd w:val="clear" w:color="auto" w:fill="FFFFFF"/>
        <w:spacing w:after="240" w:line="25" w:lineRule="atLeast"/>
        <w:ind w:firstLine="360"/>
        <w:rPr>
          <w:rFonts w:ascii="Times New Roman" w:hAnsi="Times New Roman"/>
          <w:color w:val="000000"/>
          <w:szCs w:val="28"/>
        </w:rPr>
      </w:pPr>
      <w:r w:rsidRPr="00D311B5">
        <w:rPr>
          <w:rFonts w:ascii="Times New Roman" w:hAnsi="Times New Roman"/>
          <w:color w:val="000000"/>
          <w:szCs w:val="28"/>
        </w:rPr>
        <w:t>Về mặt kiến trúc, Oracle sẽ sử dụng máy chủ cơ sở dữ liệu. Máy chủ này gồm có database – có chức năng lưu trữ dữ liệu. Tùy từng máy chủ mà có thể có 1 hoặc nhiều database. Database cũng giúp quản lý các tệp dữ liệu, kết hợp giữa logic và vật lý. Trong đó:</w:t>
      </w:r>
    </w:p>
    <w:p w14:paraId="22327248" w14:textId="77777777" w:rsidR="00D311B5" w:rsidRPr="00D311B5" w:rsidRDefault="00D311B5" w:rsidP="000D6DF0">
      <w:pPr>
        <w:numPr>
          <w:ilvl w:val="0"/>
          <w:numId w:val="7"/>
        </w:numPr>
        <w:shd w:val="clear" w:color="auto" w:fill="FFFFFF"/>
        <w:spacing w:before="100" w:beforeAutospacing="1" w:after="100" w:afterAutospacing="1" w:line="25" w:lineRule="atLeast"/>
        <w:rPr>
          <w:rFonts w:ascii="Times New Roman" w:hAnsi="Times New Roman"/>
          <w:color w:val="000000"/>
          <w:szCs w:val="28"/>
        </w:rPr>
      </w:pPr>
      <w:r w:rsidRPr="00D311B5">
        <w:rPr>
          <w:rFonts w:ascii="Times New Roman" w:hAnsi="Times New Roman"/>
          <w:color w:val="000000"/>
          <w:szCs w:val="28"/>
        </w:rPr>
        <w:t>Cấu trúc vật lý của hệ thống bao gồm các tệp dữ liệu chứa metadata và tệp nhật ký online. Metadata có chức năng điều khiển dữ liệu. </w:t>
      </w:r>
    </w:p>
    <w:p w14:paraId="0CF50005" w14:textId="4A5768FD" w:rsidR="00F5341F" w:rsidRPr="002C3252" w:rsidRDefault="00D311B5" w:rsidP="000D6DF0">
      <w:pPr>
        <w:numPr>
          <w:ilvl w:val="0"/>
          <w:numId w:val="7"/>
        </w:numPr>
        <w:shd w:val="clear" w:color="auto" w:fill="FFFFFF"/>
        <w:spacing w:before="100" w:beforeAutospacing="1" w:after="100" w:afterAutospacing="1" w:line="25" w:lineRule="atLeast"/>
        <w:rPr>
          <w:rFonts w:ascii="Times New Roman" w:hAnsi="Times New Roman"/>
          <w:color w:val="000000"/>
          <w:szCs w:val="28"/>
        </w:rPr>
      </w:pPr>
      <w:r w:rsidRPr="00D311B5">
        <w:rPr>
          <w:rFonts w:ascii="Times New Roman" w:hAnsi="Times New Roman"/>
          <w:color w:val="000000"/>
          <w:szCs w:val="28"/>
        </w:rPr>
        <w:t>Cấu trúc Logic gồm các khối dữ liệu, các nhóm dữ liệu như Extents và các phần mở rộng phân đoạn, không gian bảng…. </w:t>
      </w:r>
    </w:p>
    <w:p w14:paraId="4FED3072" w14:textId="1E94A09D" w:rsidR="00D311B5" w:rsidRPr="007D0876" w:rsidRDefault="00D311B5" w:rsidP="007D0876">
      <w:pPr>
        <w:pStyle w:val="Heading3"/>
        <w:numPr>
          <w:ilvl w:val="2"/>
          <w:numId w:val="6"/>
        </w:numPr>
        <w:rPr>
          <w:rFonts w:ascii="Times New Roman" w:eastAsia="SimSun" w:hAnsi="Times New Roman"/>
          <w:b w:val="0"/>
          <w:kern w:val="2"/>
          <w:sz w:val="28"/>
          <w:szCs w:val="28"/>
          <w:lang w:eastAsia="zh-CN"/>
        </w:rPr>
      </w:pPr>
      <w:bookmarkStart w:id="117" w:name="_Toc121088729"/>
      <w:r w:rsidRPr="007D0876">
        <w:rPr>
          <w:rFonts w:ascii="Times New Roman" w:eastAsia="SimSun" w:hAnsi="Times New Roman"/>
          <w:kern w:val="2"/>
          <w:sz w:val="28"/>
          <w:szCs w:val="28"/>
          <w:lang w:eastAsia="zh-CN"/>
        </w:rPr>
        <w:t>Tính năng và tuỳ chọn tiêu biểu của Orancle</w:t>
      </w:r>
      <w:bookmarkEnd w:id="117"/>
    </w:p>
    <w:p w14:paraId="3692527C" w14:textId="5C226DF2" w:rsidR="00D311B5" w:rsidRPr="00D311B5" w:rsidRDefault="00D311B5" w:rsidP="000D6DF0">
      <w:pPr>
        <w:spacing w:before="80" w:after="80" w:line="25" w:lineRule="atLeast"/>
        <w:ind w:firstLine="709"/>
        <w:jc w:val="both"/>
        <w:rPr>
          <w:rFonts w:ascii="Times New Roman" w:hAnsi="Times New Roman"/>
        </w:rPr>
      </w:pPr>
      <w:r w:rsidRPr="00D311B5">
        <w:rPr>
          <w:rFonts w:ascii="Times New Roman" w:hAnsi="Times New Roman"/>
        </w:rPr>
        <w:t>C</w:t>
      </w:r>
      <w:r w:rsidRPr="00D311B5">
        <w:rPr>
          <w:rFonts w:ascii="Times New Roman" w:hAnsi="Times New Roman" w:hint="eastAsia"/>
        </w:rPr>
        <w:t>ơ</w:t>
      </w:r>
      <w:r w:rsidRPr="00D311B5">
        <w:rPr>
          <w:rFonts w:ascii="Times New Roman" w:hAnsi="Times New Roman"/>
        </w:rPr>
        <w:t xml:space="preserve"> sở dữ liệu Oracle cung cấp nhiều tính n</w:t>
      </w:r>
      <w:r w:rsidRPr="00D311B5">
        <w:rPr>
          <w:rFonts w:ascii="Times New Roman" w:hAnsi="Times New Roman" w:hint="eastAsia"/>
        </w:rPr>
        <w:t>ă</w:t>
      </w:r>
      <w:r w:rsidRPr="00D311B5">
        <w:rPr>
          <w:rFonts w:ascii="Times New Roman" w:hAnsi="Times New Roman"/>
        </w:rPr>
        <w:t>ng hữu ích cho ng</w:t>
      </w:r>
      <w:r w:rsidRPr="00D311B5">
        <w:rPr>
          <w:rFonts w:ascii="Times New Roman" w:hAnsi="Times New Roman" w:hint="eastAsia"/>
        </w:rPr>
        <w:t>ư</w:t>
      </w:r>
      <w:r w:rsidRPr="00D311B5">
        <w:rPr>
          <w:rFonts w:ascii="Times New Roman" w:hAnsi="Times New Roman"/>
        </w:rPr>
        <w:t xml:space="preserve">ời dùng </w:t>
      </w:r>
      <w:r w:rsidRPr="00D311B5">
        <w:rPr>
          <w:rFonts w:ascii="Times New Roman" w:hAnsi="Times New Roman" w:hint="eastAsia"/>
        </w:rPr>
        <w:t>đ</w:t>
      </w:r>
      <w:r w:rsidRPr="00D311B5">
        <w:rPr>
          <w:rFonts w:ascii="Times New Roman" w:hAnsi="Times New Roman"/>
        </w:rPr>
        <w:t xml:space="preserve">ể </w:t>
      </w:r>
      <w:r w:rsidRPr="00D311B5">
        <w:rPr>
          <w:rFonts w:ascii="Times New Roman" w:hAnsi="Times New Roman" w:hint="eastAsia"/>
        </w:rPr>
        <w:t>đá</w:t>
      </w:r>
      <w:r w:rsidRPr="00D311B5">
        <w:rPr>
          <w:rFonts w:ascii="Times New Roman" w:hAnsi="Times New Roman"/>
        </w:rPr>
        <w:t>p ứng y</w:t>
      </w:r>
      <w:r>
        <w:rPr>
          <w:rFonts w:ascii="Times New Roman" w:hAnsi="Times New Roman"/>
        </w:rPr>
        <w:t>êu cầu của Database Management như:</w:t>
      </w:r>
    </w:p>
    <w:p w14:paraId="7CDAE36A" w14:textId="77777777" w:rsidR="00D311B5" w:rsidRDefault="00D311B5" w:rsidP="000D6DF0">
      <w:pPr>
        <w:pStyle w:val="ListParagraph"/>
        <w:numPr>
          <w:ilvl w:val="0"/>
          <w:numId w:val="8"/>
        </w:numPr>
        <w:spacing w:before="80" w:after="80" w:line="25" w:lineRule="atLeast"/>
        <w:jc w:val="both"/>
        <w:rPr>
          <w:rFonts w:ascii="Times New Roman" w:hAnsi="Times New Roman"/>
        </w:rPr>
      </w:pPr>
      <w:r w:rsidRPr="00D311B5">
        <w:rPr>
          <w:rFonts w:ascii="Times New Roman" w:hAnsi="Times New Roman"/>
          <w:b/>
        </w:rPr>
        <w:t>Khả n</w:t>
      </w:r>
      <w:r w:rsidRPr="00D311B5">
        <w:rPr>
          <w:rFonts w:ascii="Times New Roman" w:hAnsi="Times New Roman" w:hint="eastAsia"/>
          <w:b/>
        </w:rPr>
        <w:t>ă</w:t>
      </w:r>
      <w:r w:rsidRPr="00D311B5">
        <w:rPr>
          <w:rFonts w:ascii="Times New Roman" w:hAnsi="Times New Roman"/>
          <w:b/>
        </w:rPr>
        <w:t>ng mở rộng và hiệu suất</w:t>
      </w:r>
      <w:r w:rsidRPr="00D311B5">
        <w:rPr>
          <w:rFonts w:ascii="Times New Roman" w:hAnsi="Times New Roman"/>
        </w:rPr>
        <w:t>: Các tính n</w:t>
      </w:r>
      <w:r w:rsidRPr="00D311B5">
        <w:rPr>
          <w:rFonts w:ascii="Times New Roman" w:hAnsi="Times New Roman" w:hint="eastAsia"/>
        </w:rPr>
        <w:t>ă</w:t>
      </w:r>
      <w:r w:rsidRPr="00D311B5">
        <w:rPr>
          <w:rFonts w:ascii="Times New Roman" w:hAnsi="Times New Roman"/>
        </w:rPr>
        <w:t>ng nh</w:t>
      </w:r>
      <w:r w:rsidRPr="00D311B5">
        <w:rPr>
          <w:rFonts w:ascii="Times New Roman" w:hAnsi="Times New Roman" w:hint="eastAsia"/>
        </w:rPr>
        <w:t>ư</w:t>
      </w:r>
      <w:r w:rsidRPr="00D311B5">
        <w:rPr>
          <w:rFonts w:ascii="Times New Roman" w:hAnsi="Times New Roman"/>
        </w:rPr>
        <w:t xml:space="preserve"> Real Application Clustering và Portability làm cho Oracle database có thể mở rộng tùy theo cách sử dụng. Trong c</w:t>
      </w:r>
      <w:r w:rsidRPr="00D311B5">
        <w:rPr>
          <w:rFonts w:ascii="Times New Roman" w:hAnsi="Times New Roman" w:hint="eastAsia"/>
        </w:rPr>
        <w:t>ơ</w:t>
      </w:r>
      <w:r w:rsidRPr="00D311B5">
        <w:rPr>
          <w:rFonts w:ascii="Times New Roman" w:hAnsi="Times New Roman"/>
        </w:rPr>
        <w:t xml:space="preserve"> sở dữ liệu </w:t>
      </w:r>
      <w:r w:rsidRPr="00D311B5">
        <w:rPr>
          <w:rFonts w:ascii="Times New Roman" w:hAnsi="Times New Roman" w:hint="eastAsia"/>
        </w:rPr>
        <w:t>đ</w:t>
      </w:r>
      <w:r w:rsidRPr="00D311B5">
        <w:rPr>
          <w:rFonts w:ascii="Times New Roman" w:hAnsi="Times New Roman"/>
        </w:rPr>
        <w:t>a ng</w:t>
      </w:r>
      <w:r w:rsidRPr="00D311B5">
        <w:rPr>
          <w:rFonts w:ascii="Times New Roman" w:hAnsi="Times New Roman" w:hint="eastAsia"/>
        </w:rPr>
        <w:t>ư</w:t>
      </w:r>
      <w:r w:rsidRPr="00D311B5">
        <w:rPr>
          <w:rFonts w:ascii="Times New Roman" w:hAnsi="Times New Roman"/>
        </w:rPr>
        <w:t xml:space="preserve">ời dùng, nó yêu cầu kiểm soát tính nhất quán và </w:t>
      </w:r>
      <w:r w:rsidRPr="00D311B5">
        <w:rPr>
          <w:rFonts w:ascii="Times New Roman" w:hAnsi="Times New Roman" w:hint="eastAsia"/>
        </w:rPr>
        <w:t>đ</w:t>
      </w:r>
      <w:r w:rsidRPr="00D311B5">
        <w:rPr>
          <w:rFonts w:ascii="Times New Roman" w:hAnsi="Times New Roman"/>
        </w:rPr>
        <w:t xml:space="preserve">ồng thời của dữ liệu </w:t>
      </w:r>
      <w:r w:rsidRPr="00D311B5">
        <w:rPr>
          <w:rFonts w:ascii="Times New Roman" w:hAnsi="Times New Roman" w:hint="eastAsia"/>
        </w:rPr>
        <w:t>đư</w:t>
      </w:r>
      <w:r w:rsidRPr="00D311B5">
        <w:rPr>
          <w:rFonts w:ascii="Times New Roman" w:hAnsi="Times New Roman"/>
        </w:rPr>
        <w:t>ợc Oracle dự tính.</w:t>
      </w:r>
    </w:p>
    <w:p w14:paraId="214191E9" w14:textId="77777777" w:rsidR="00D311B5" w:rsidRDefault="00D311B5" w:rsidP="000D6DF0">
      <w:pPr>
        <w:pStyle w:val="ListParagraph"/>
        <w:numPr>
          <w:ilvl w:val="0"/>
          <w:numId w:val="8"/>
        </w:numPr>
        <w:spacing w:before="80" w:after="80" w:line="25" w:lineRule="atLeast"/>
        <w:jc w:val="both"/>
        <w:rPr>
          <w:rFonts w:ascii="Times New Roman" w:hAnsi="Times New Roman"/>
        </w:rPr>
      </w:pPr>
      <w:r w:rsidRPr="00D311B5">
        <w:rPr>
          <w:rFonts w:ascii="Times New Roman" w:hAnsi="Times New Roman"/>
          <w:b/>
        </w:rPr>
        <w:t>Tính khả dụng</w:t>
      </w:r>
      <w:r w:rsidRPr="00D311B5">
        <w:rPr>
          <w:rFonts w:ascii="Times New Roman" w:hAnsi="Times New Roman"/>
        </w:rPr>
        <w:t>: Các ứng dụng real-time yêu cầu tính khả dụng của dữ liệu cao. Môi tr</w:t>
      </w:r>
      <w:r w:rsidRPr="00D311B5">
        <w:rPr>
          <w:rFonts w:ascii="Times New Roman" w:hAnsi="Times New Roman" w:hint="eastAsia"/>
        </w:rPr>
        <w:t>ư</w:t>
      </w:r>
      <w:r w:rsidRPr="00D311B5">
        <w:rPr>
          <w:rFonts w:ascii="Times New Roman" w:hAnsi="Times New Roman"/>
        </w:rPr>
        <w:t xml:space="preserve">ờng máy tính hiệu suất cao </w:t>
      </w:r>
      <w:r w:rsidRPr="00D311B5">
        <w:rPr>
          <w:rFonts w:ascii="Times New Roman" w:hAnsi="Times New Roman" w:hint="eastAsia"/>
        </w:rPr>
        <w:t>đư</w:t>
      </w:r>
      <w:r w:rsidRPr="00D311B5">
        <w:rPr>
          <w:rFonts w:ascii="Times New Roman" w:hAnsi="Times New Roman"/>
        </w:rPr>
        <w:t xml:space="preserve">ợc </w:t>
      </w:r>
      <w:r w:rsidRPr="00D311B5">
        <w:rPr>
          <w:rFonts w:ascii="Times New Roman" w:hAnsi="Times New Roman" w:hint="eastAsia"/>
        </w:rPr>
        <w:t>đ</w:t>
      </w:r>
      <w:r w:rsidRPr="00D311B5">
        <w:rPr>
          <w:rFonts w:ascii="Times New Roman" w:hAnsi="Times New Roman"/>
        </w:rPr>
        <w:t xml:space="preserve">ịnh cấu hình </w:t>
      </w:r>
      <w:r w:rsidRPr="00D311B5">
        <w:rPr>
          <w:rFonts w:ascii="Times New Roman" w:hAnsi="Times New Roman" w:hint="eastAsia"/>
        </w:rPr>
        <w:t>đ</w:t>
      </w:r>
      <w:r w:rsidRPr="00D311B5">
        <w:rPr>
          <w:rFonts w:ascii="Times New Roman" w:hAnsi="Times New Roman"/>
        </w:rPr>
        <w:t>ể cung cấp dữ liệu luôn sẵn sàng. Dữ liệu luôn có sẵn trong Downtime theo kế hoạch hoặc ngoài kế hoạch.</w:t>
      </w:r>
    </w:p>
    <w:p w14:paraId="2075C4C8" w14:textId="77777777" w:rsidR="00D311B5" w:rsidRDefault="00D311B5" w:rsidP="000D6DF0">
      <w:pPr>
        <w:pStyle w:val="ListParagraph"/>
        <w:numPr>
          <w:ilvl w:val="0"/>
          <w:numId w:val="8"/>
        </w:numPr>
        <w:spacing w:before="80" w:after="80" w:line="25" w:lineRule="atLeast"/>
        <w:jc w:val="both"/>
        <w:rPr>
          <w:rFonts w:ascii="Times New Roman" w:hAnsi="Times New Roman"/>
        </w:rPr>
      </w:pPr>
      <w:r w:rsidRPr="00D311B5">
        <w:rPr>
          <w:rFonts w:ascii="Times New Roman" w:hAnsi="Times New Roman"/>
          <w:b/>
        </w:rPr>
        <w:t>Backup và Recovery</w:t>
      </w:r>
      <w:r w:rsidRPr="00D311B5">
        <w:rPr>
          <w:rFonts w:ascii="Times New Roman" w:hAnsi="Times New Roman"/>
        </w:rPr>
        <w:t>: Layout của nó hoàn chỉnh các tính n</w:t>
      </w:r>
      <w:r w:rsidRPr="00D311B5">
        <w:rPr>
          <w:rFonts w:ascii="Times New Roman" w:hAnsi="Times New Roman" w:hint="eastAsia"/>
        </w:rPr>
        <w:t>ă</w:t>
      </w:r>
      <w:r w:rsidRPr="00D311B5">
        <w:rPr>
          <w:rFonts w:ascii="Times New Roman" w:hAnsi="Times New Roman"/>
        </w:rPr>
        <w:t xml:space="preserve">ng recovery </w:t>
      </w:r>
      <w:r w:rsidRPr="00D311B5">
        <w:rPr>
          <w:rFonts w:ascii="Times New Roman" w:hAnsi="Times New Roman" w:hint="eastAsia"/>
        </w:rPr>
        <w:t>đ</w:t>
      </w:r>
      <w:r w:rsidRPr="00D311B5">
        <w:rPr>
          <w:rFonts w:ascii="Times New Roman" w:hAnsi="Times New Roman"/>
        </w:rPr>
        <w:t>ể khôi phục dữ liệu từ hầu hết các loại lỗi. Trong tr</w:t>
      </w:r>
      <w:r w:rsidRPr="00D311B5">
        <w:rPr>
          <w:rFonts w:ascii="Times New Roman" w:hAnsi="Times New Roman" w:hint="eastAsia"/>
        </w:rPr>
        <w:t>ư</w:t>
      </w:r>
      <w:r w:rsidRPr="00D311B5">
        <w:rPr>
          <w:rFonts w:ascii="Times New Roman" w:hAnsi="Times New Roman"/>
        </w:rPr>
        <w:t xml:space="preserve">ờng hợp bị lỗi, database cần </w:t>
      </w:r>
      <w:r w:rsidRPr="00D311B5">
        <w:rPr>
          <w:rFonts w:ascii="Times New Roman" w:hAnsi="Times New Roman" w:hint="eastAsia"/>
        </w:rPr>
        <w:t>đư</w:t>
      </w:r>
      <w:r w:rsidRPr="00D311B5">
        <w:rPr>
          <w:rFonts w:ascii="Times New Roman" w:hAnsi="Times New Roman"/>
        </w:rPr>
        <w:t xml:space="preserve">ợc phục hồi ngay lập tức </w:t>
      </w:r>
      <w:r w:rsidRPr="00D311B5">
        <w:rPr>
          <w:rFonts w:ascii="Times New Roman" w:hAnsi="Times New Roman" w:hint="eastAsia"/>
        </w:rPr>
        <w:t>đ</w:t>
      </w:r>
      <w:r w:rsidRPr="00D311B5">
        <w:rPr>
          <w:rFonts w:ascii="Times New Roman" w:hAnsi="Times New Roman"/>
        </w:rPr>
        <w:t>ể có tính khả dụng cao. Các phần dữ liệu không bị ảnh h</w:t>
      </w:r>
      <w:r w:rsidRPr="00D311B5">
        <w:rPr>
          <w:rFonts w:ascii="Times New Roman" w:hAnsi="Times New Roman" w:hint="eastAsia"/>
        </w:rPr>
        <w:t>ư</w:t>
      </w:r>
      <w:r w:rsidRPr="00D311B5">
        <w:rPr>
          <w:rFonts w:ascii="Times New Roman" w:hAnsi="Times New Roman"/>
        </w:rPr>
        <w:t>ởng vẫn có sẵn trong khi phần dữ liệu bị ảnh h</w:t>
      </w:r>
      <w:r w:rsidRPr="00D311B5">
        <w:rPr>
          <w:rFonts w:ascii="Times New Roman" w:hAnsi="Times New Roman" w:hint="eastAsia"/>
        </w:rPr>
        <w:t>ư</w:t>
      </w:r>
      <w:r w:rsidRPr="00D311B5">
        <w:rPr>
          <w:rFonts w:ascii="Times New Roman" w:hAnsi="Times New Roman"/>
        </w:rPr>
        <w:t xml:space="preserve">ởng vẫn </w:t>
      </w:r>
      <w:r w:rsidRPr="00D311B5">
        <w:rPr>
          <w:rFonts w:ascii="Times New Roman" w:hAnsi="Times New Roman" w:hint="eastAsia"/>
        </w:rPr>
        <w:t>đ</w:t>
      </w:r>
      <w:r w:rsidRPr="00D311B5">
        <w:rPr>
          <w:rFonts w:ascii="Times New Roman" w:hAnsi="Times New Roman"/>
        </w:rPr>
        <w:t xml:space="preserve">ang </w:t>
      </w:r>
      <w:r w:rsidRPr="00D311B5">
        <w:rPr>
          <w:rFonts w:ascii="Times New Roman" w:hAnsi="Times New Roman" w:hint="eastAsia"/>
        </w:rPr>
        <w:t>đư</w:t>
      </w:r>
      <w:r w:rsidRPr="00D311B5">
        <w:rPr>
          <w:rFonts w:ascii="Times New Roman" w:hAnsi="Times New Roman"/>
        </w:rPr>
        <w:t>ợc phục hồi.</w:t>
      </w:r>
    </w:p>
    <w:p w14:paraId="143B0438" w14:textId="31B7555E" w:rsidR="00D75716" w:rsidRDefault="00D311B5" w:rsidP="000D6DF0">
      <w:pPr>
        <w:pStyle w:val="ListParagraph"/>
        <w:numPr>
          <w:ilvl w:val="0"/>
          <w:numId w:val="8"/>
        </w:numPr>
        <w:spacing w:before="80" w:after="80" w:line="25" w:lineRule="atLeast"/>
        <w:jc w:val="both"/>
        <w:rPr>
          <w:rFonts w:ascii="Times New Roman" w:hAnsi="Times New Roman"/>
        </w:rPr>
      </w:pPr>
      <w:r w:rsidRPr="00D311B5">
        <w:rPr>
          <w:rFonts w:ascii="Times New Roman" w:hAnsi="Times New Roman"/>
          <w:b/>
        </w:rPr>
        <w:t>Bảo mật</w:t>
      </w:r>
      <w:r w:rsidRPr="00D311B5">
        <w:rPr>
          <w:rFonts w:ascii="Times New Roman" w:hAnsi="Times New Roman"/>
        </w:rPr>
        <w:t xml:space="preserve">: Bảo mật dữ liệu luôn </w:t>
      </w:r>
      <w:r w:rsidRPr="00D311B5">
        <w:rPr>
          <w:rFonts w:ascii="Times New Roman" w:hAnsi="Times New Roman" w:hint="eastAsia"/>
        </w:rPr>
        <w:t>đư</w:t>
      </w:r>
      <w:r w:rsidRPr="00D311B5">
        <w:rPr>
          <w:rFonts w:ascii="Times New Roman" w:hAnsi="Times New Roman"/>
        </w:rPr>
        <w:t xml:space="preserve">ợc </w:t>
      </w:r>
      <w:r w:rsidRPr="00D311B5">
        <w:rPr>
          <w:rFonts w:ascii="Times New Roman" w:hAnsi="Times New Roman" w:hint="eastAsia"/>
        </w:rPr>
        <w:t>ư</w:t>
      </w:r>
      <w:r w:rsidRPr="00D311B5">
        <w:rPr>
          <w:rFonts w:ascii="Times New Roman" w:hAnsi="Times New Roman"/>
        </w:rPr>
        <w:t xml:space="preserve">u tiên hàng </w:t>
      </w:r>
      <w:r w:rsidRPr="00D311B5">
        <w:rPr>
          <w:rFonts w:ascii="Times New Roman" w:hAnsi="Times New Roman" w:hint="eastAsia"/>
        </w:rPr>
        <w:t>đ</w:t>
      </w:r>
      <w:r w:rsidRPr="00D311B5">
        <w:rPr>
          <w:rFonts w:ascii="Times New Roman" w:hAnsi="Times New Roman"/>
        </w:rPr>
        <w:t>ầu. Oracle cung cấp các c</w:t>
      </w:r>
      <w:r w:rsidRPr="00D311B5">
        <w:rPr>
          <w:rFonts w:ascii="Times New Roman" w:hAnsi="Times New Roman" w:hint="eastAsia"/>
        </w:rPr>
        <w:t>ơ</w:t>
      </w:r>
      <w:r w:rsidRPr="00D311B5">
        <w:rPr>
          <w:rFonts w:ascii="Times New Roman" w:hAnsi="Times New Roman"/>
        </w:rPr>
        <w:t xml:space="preserve"> chết </w:t>
      </w:r>
      <w:r w:rsidRPr="00D311B5">
        <w:rPr>
          <w:rFonts w:ascii="Times New Roman" w:hAnsi="Times New Roman" w:hint="eastAsia"/>
        </w:rPr>
        <w:t>đ</w:t>
      </w:r>
      <w:r w:rsidRPr="00D311B5">
        <w:rPr>
          <w:rFonts w:ascii="Times New Roman" w:hAnsi="Times New Roman"/>
        </w:rPr>
        <w:t xml:space="preserve">ể kiểm soát việc truy cập và sử dụng dữ liệu. Việc thực hiện ủy quyền và chỉnh sửa hành </w:t>
      </w:r>
      <w:r w:rsidRPr="00D311B5">
        <w:rPr>
          <w:rFonts w:ascii="Times New Roman" w:hAnsi="Times New Roman" w:hint="eastAsia"/>
        </w:rPr>
        <w:t>đ</w:t>
      </w:r>
      <w:r w:rsidRPr="00D311B5">
        <w:rPr>
          <w:rFonts w:ascii="Times New Roman" w:hAnsi="Times New Roman"/>
        </w:rPr>
        <w:t>ộng của ng</w:t>
      </w:r>
      <w:r w:rsidRPr="00D311B5">
        <w:rPr>
          <w:rFonts w:ascii="Times New Roman" w:hAnsi="Times New Roman" w:hint="eastAsia"/>
        </w:rPr>
        <w:t>ư</w:t>
      </w:r>
      <w:r w:rsidRPr="00D311B5">
        <w:rPr>
          <w:rFonts w:ascii="Times New Roman" w:hAnsi="Times New Roman"/>
        </w:rPr>
        <w:t>ời dùng có thể ng</w:t>
      </w:r>
      <w:r w:rsidRPr="00D311B5">
        <w:rPr>
          <w:rFonts w:ascii="Times New Roman" w:hAnsi="Times New Roman" w:hint="eastAsia"/>
        </w:rPr>
        <w:t>ă</w:t>
      </w:r>
      <w:r w:rsidRPr="00D311B5">
        <w:rPr>
          <w:rFonts w:ascii="Times New Roman" w:hAnsi="Times New Roman"/>
        </w:rPr>
        <w:t>n chặn truy cập trái phép và cho phép ng</w:t>
      </w:r>
      <w:r w:rsidRPr="00D311B5">
        <w:rPr>
          <w:rFonts w:ascii="Times New Roman" w:hAnsi="Times New Roman" w:hint="eastAsia"/>
        </w:rPr>
        <w:t>ư</w:t>
      </w:r>
      <w:r w:rsidRPr="00D311B5">
        <w:rPr>
          <w:rFonts w:ascii="Times New Roman" w:hAnsi="Times New Roman"/>
        </w:rPr>
        <w:t>ời dùng truy cập riêng biệt.</w:t>
      </w:r>
    </w:p>
    <w:p w14:paraId="6152B94F" w14:textId="77777777" w:rsidR="00576B86" w:rsidRPr="00D311B5" w:rsidRDefault="00576B86" w:rsidP="00576B86">
      <w:pPr>
        <w:pStyle w:val="ListParagraph"/>
        <w:spacing w:before="80" w:after="80" w:line="25" w:lineRule="atLeast"/>
        <w:ind w:left="786"/>
        <w:jc w:val="both"/>
        <w:rPr>
          <w:rFonts w:ascii="Times New Roman" w:hAnsi="Times New Roman"/>
        </w:rPr>
      </w:pPr>
    </w:p>
    <w:p w14:paraId="1CC0DE43" w14:textId="479FFA13" w:rsidR="00D75716" w:rsidRDefault="00D75716" w:rsidP="000D6DF0">
      <w:pPr>
        <w:spacing w:before="80" w:after="80" w:line="25" w:lineRule="atLeast"/>
        <w:ind w:firstLine="709"/>
        <w:jc w:val="both"/>
        <w:rPr>
          <w:rFonts w:ascii="Times New Roman" w:hAnsi="Times New Roman"/>
        </w:rPr>
      </w:pPr>
    </w:p>
    <w:p w14:paraId="5F4988A3" w14:textId="1E6B8DDB" w:rsidR="00D75716" w:rsidRDefault="00D75716" w:rsidP="000D6DF0">
      <w:pPr>
        <w:spacing w:before="80" w:after="80" w:line="25" w:lineRule="atLeast"/>
        <w:ind w:firstLine="709"/>
        <w:jc w:val="both"/>
        <w:rPr>
          <w:rFonts w:ascii="Times New Roman" w:hAnsi="Times New Roman"/>
        </w:rPr>
      </w:pPr>
    </w:p>
    <w:p w14:paraId="1F2DDF01" w14:textId="671DD2FE" w:rsidR="00D75716" w:rsidRDefault="00D75716" w:rsidP="000D6DF0">
      <w:pPr>
        <w:spacing w:before="80" w:after="80" w:line="25" w:lineRule="atLeast"/>
        <w:ind w:firstLine="709"/>
        <w:jc w:val="both"/>
        <w:rPr>
          <w:rFonts w:ascii="Times New Roman" w:hAnsi="Times New Roman"/>
        </w:rPr>
      </w:pPr>
    </w:p>
    <w:p w14:paraId="7E343D66" w14:textId="7ECC810C" w:rsidR="00D75716" w:rsidRDefault="00D75716" w:rsidP="000D6DF0">
      <w:pPr>
        <w:spacing w:before="80" w:after="80" w:line="25" w:lineRule="atLeast"/>
        <w:ind w:firstLine="709"/>
        <w:jc w:val="both"/>
        <w:rPr>
          <w:rFonts w:ascii="Times New Roman" w:hAnsi="Times New Roman"/>
        </w:rPr>
      </w:pPr>
    </w:p>
    <w:p w14:paraId="067FAAEA" w14:textId="5E7818F4" w:rsidR="00D75716" w:rsidRDefault="00D75716" w:rsidP="000D6DF0">
      <w:pPr>
        <w:spacing w:before="80" w:after="80" w:line="25" w:lineRule="atLeast"/>
        <w:ind w:firstLine="709"/>
        <w:jc w:val="both"/>
        <w:rPr>
          <w:rFonts w:ascii="Times New Roman" w:hAnsi="Times New Roman"/>
        </w:rPr>
      </w:pPr>
    </w:p>
    <w:p w14:paraId="4062221B" w14:textId="61EB6EFD" w:rsidR="00D75716" w:rsidRDefault="00D75716" w:rsidP="000D6DF0">
      <w:pPr>
        <w:spacing w:before="80" w:after="80" w:line="25" w:lineRule="atLeast"/>
        <w:ind w:firstLine="709"/>
        <w:jc w:val="both"/>
        <w:rPr>
          <w:rFonts w:ascii="Times New Roman" w:hAnsi="Times New Roman"/>
        </w:rPr>
      </w:pPr>
    </w:p>
    <w:p w14:paraId="200DBD46" w14:textId="63D295E1" w:rsidR="00D75716" w:rsidRDefault="00D75716" w:rsidP="000D6DF0">
      <w:pPr>
        <w:spacing w:before="80" w:after="80" w:line="25" w:lineRule="atLeast"/>
        <w:ind w:firstLine="709"/>
        <w:jc w:val="both"/>
        <w:rPr>
          <w:rFonts w:ascii="Times New Roman" w:hAnsi="Times New Roman"/>
        </w:rPr>
      </w:pPr>
    </w:p>
    <w:p w14:paraId="20CCBECB" w14:textId="1F43698B" w:rsidR="00D75716" w:rsidRDefault="00D75716" w:rsidP="000D6DF0">
      <w:pPr>
        <w:spacing w:before="80" w:after="80" w:line="25" w:lineRule="atLeast"/>
        <w:ind w:firstLine="709"/>
        <w:jc w:val="both"/>
        <w:rPr>
          <w:rFonts w:ascii="Times New Roman" w:hAnsi="Times New Roman"/>
        </w:rPr>
      </w:pPr>
    </w:p>
    <w:p w14:paraId="7834C6AB" w14:textId="7ED479E1" w:rsidR="00D75716" w:rsidRDefault="00D75716" w:rsidP="000D6DF0">
      <w:pPr>
        <w:spacing w:before="80" w:after="80" w:line="25" w:lineRule="atLeast"/>
        <w:ind w:firstLine="709"/>
        <w:jc w:val="both"/>
        <w:rPr>
          <w:rFonts w:ascii="Times New Roman" w:hAnsi="Times New Roman"/>
        </w:rPr>
      </w:pPr>
    </w:p>
    <w:p w14:paraId="3854AE71" w14:textId="77777777" w:rsidR="00D75716" w:rsidRPr="00AF047C" w:rsidRDefault="00D75716" w:rsidP="000D6DF0">
      <w:pPr>
        <w:spacing w:before="80" w:after="80" w:line="25" w:lineRule="atLeast"/>
        <w:ind w:firstLine="709"/>
        <w:jc w:val="both"/>
        <w:rPr>
          <w:rFonts w:ascii="Times New Roman" w:hAnsi="Times New Roman"/>
        </w:rPr>
      </w:pPr>
    </w:p>
    <w:p w14:paraId="2DCD3B8A" w14:textId="2D209D84" w:rsidR="0052377D" w:rsidRPr="0052377D" w:rsidRDefault="002466DA" w:rsidP="00726106">
      <w:pPr>
        <w:pStyle w:val="Heading1"/>
        <w:tabs>
          <w:tab w:val="left" w:pos="3694"/>
          <w:tab w:val="center" w:pos="4536"/>
        </w:tabs>
        <w:spacing w:before="600" w:after="600" w:line="25" w:lineRule="atLeast"/>
        <w:rPr>
          <w:rFonts w:ascii="Times New Roman" w:eastAsia="Cambria" w:hAnsi="Times New Roman"/>
          <w:b/>
          <w:kern w:val="32"/>
          <w:sz w:val="36"/>
          <w:szCs w:val="36"/>
        </w:rPr>
      </w:pPr>
      <w:bookmarkStart w:id="118" w:name="_Toc60160231"/>
      <w:bookmarkStart w:id="119" w:name="_Toc121088730"/>
      <w:r w:rsidRPr="007D0876">
        <w:rPr>
          <w:rFonts w:ascii="Times New Roman" w:eastAsia="Cambria" w:hAnsi="Times New Roman"/>
          <w:b/>
          <w:i w:val="0"/>
          <w:kern w:val="32"/>
          <w:sz w:val="36"/>
          <w:szCs w:val="36"/>
        </w:rPr>
        <w:t>CHƯƠNG 3</w:t>
      </w:r>
      <w:r w:rsidR="0052377D" w:rsidRPr="007D0876">
        <w:rPr>
          <w:rFonts w:ascii="Times New Roman" w:eastAsia="Cambria" w:hAnsi="Times New Roman"/>
          <w:b/>
          <w:i w:val="0"/>
          <w:kern w:val="32"/>
          <w:sz w:val="36"/>
          <w:szCs w:val="36"/>
        </w:rPr>
        <w:t>: PHÂN TÍCH VÀ THIẾT KẾ HỆ THỐNG</w:t>
      </w:r>
      <w:bookmarkEnd w:id="118"/>
      <w:bookmarkEnd w:id="119"/>
    </w:p>
    <w:p w14:paraId="42FB9C35" w14:textId="63A60C30" w:rsidR="007363C5" w:rsidRPr="007363C5" w:rsidRDefault="007363C5" w:rsidP="003A296F">
      <w:pPr>
        <w:pStyle w:val="ListParagraph"/>
        <w:keepNext/>
        <w:keepLines/>
        <w:widowControl w:val="0"/>
        <w:numPr>
          <w:ilvl w:val="1"/>
          <w:numId w:val="19"/>
        </w:numPr>
        <w:spacing w:before="240" w:after="60" w:line="25" w:lineRule="atLeast"/>
        <w:jc w:val="both"/>
        <w:outlineLvl w:val="1"/>
        <w:rPr>
          <w:rFonts w:ascii="Times New Roman" w:eastAsia="SimSun" w:hAnsi="Times New Roman"/>
          <w:b/>
          <w:kern w:val="2"/>
          <w:szCs w:val="28"/>
          <w:lang w:eastAsia="zh-CN"/>
        </w:rPr>
      </w:pPr>
      <w:bookmarkStart w:id="120" w:name="_heading=h.1gf8i83" w:colFirst="0" w:colLast="0"/>
      <w:bookmarkStart w:id="121" w:name="_heading=h.upglbi" w:colFirst="0" w:colLast="0"/>
      <w:bookmarkStart w:id="122" w:name="_heading=h.1tuee74" w:colFirst="0" w:colLast="0"/>
      <w:bookmarkStart w:id="123" w:name="_Toc60160234"/>
      <w:bookmarkEnd w:id="120"/>
      <w:bookmarkEnd w:id="121"/>
      <w:bookmarkEnd w:id="122"/>
      <w:r>
        <w:rPr>
          <w:rFonts w:ascii="Times New Roman" w:eastAsia="SimSun" w:hAnsi="Times New Roman"/>
          <w:b/>
          <w:kern w:val="2"/>
          <w:szCs w:val="28"/>
          <w:lang w:eastAsia="zh-CN"/>
        </w:rPr>
        <w:t xml:space="preserve"> </w:t>
      </w:r>
      <w:bookmarkStart w:id="124" w:name="_Toc121088731"/>
      <w:r>
        <w:rPr>
          <w:rFonts w:ascii="Times New Roman" w:eastAsia="SimSun" w:hAnsi="Times New Roman"/>
          <w:b/>
          <w:kern w:val="2"/>
          <w:szCs w:val="28"/>
          <w:lang w:eastAsia="zh-CN"/>
        </w:rPr>
        <w:t>Mô tả về chương trình</w:t>
      </w:r>
      <w:bookmarkEnd w:id="124"/>
    </w:p>
    <w:p w14:paraId="631C9FCF" w14:textId="51B5457E" w:rsidR="00BC24C3" w:rsidRPr="000D6DF0" w:rsidRDefault="00BC24C3" w:rsidP="007363C5">
      <w:pPr>
        <w:keepNext/>
        <w:keepLines/>
        <w:spacing w:line="25" w:lineRule="atLeast"/>
        <w:ind w:firstLine="720"/>
        <w:jc w:val="both"/>
        <w:rPr>
          <w:rFonts w:ascii="Times New Roman" w:eastAsia="Cambria" w:hAnsi="Times New Roman"/>
          <w:szCs w:val="28"/>
        </w:rPr>
      </w:pPr>
      <w:r w:rsidRPr="000D6DF0">
        <w:rPr>
          <w:rFonts w:ascii="Times New Roman" w:eastAsia="Cambria" w:hAnsi="Times New Roman"/>
          <w:szCs w:val="28"/>
        </w:rPr>
        <w:t>Khi làm việc, sẽ có rất nhiều lúc ta cần ghi lại những nội dung quan trọng, như lịch hẹn gặp mặt khách hàng, họp với team, công việc cần hoàn thành gấp...Tuy nhiên nếu thường xuyên làm việc với máy tính thì thay vì giấy nhớ</w:t>
      </w:r>
      <w:r w:rsidR="0042282E" w:rsidRPr="000D6DF0">
        <w:rPr>
          <w:rFonts w:ascii="Times New Roman" w:eastAsia="Cambria" w:hAnsi="Times New Roman"/>
          <w:szCs w:val="28"/>
        </w:rPr>
        <w:t xml:space="preserve"> (sticky note),</w:t>
      </w:r>
      <w:r w:rsidRPr="000D6DF0">
        <w:rPr>
          <w:rFonts w:ascii="Times New Roman" w:eastAsia="Cambria" w:hAnsi="Times New Roman"/>
          <w:szCs w:val="28"/>
        </w:rPr>
        <w:t xml:space="preserve"> ta </w:t>
      </w:r>
      <w:r w:rsidR="0042282E" w:rsidRPr="000D6DF0">
        <w:rPr>
          <w:rFonts w:ascii="Times New Roman" w:eastAsia="Cambria" w:hAnsi="Times New Roman"/>
          <w:szCs w:val="28"/>
        </w:rPr>
        <w:t xml:space="preserve">có thể </w:t>
      </w:r>
      <w:r w:rsidRPr="000D6DF0">
        <w:rPr>
          <w:rFonts w:ascii="Times New Roman" w:eastAsia="Cambria" w:hAnsi="Times New Roman"/>
          <w:szCs w:val="28"/>
        </w:rPr>
        <w:t>sử dụng các phần mềm quả</w:t>
      </w:r>
      <w:r w:rsidR="0042282E" w:rsidRPr="000D6DF0">
        <w:rPr>
          <w:rFonts w:ascii="Times New Roman" w:eastAsia="Cambria" w:hAnsi="Times New Roman"/>
          <w:szCs w:val="28"/>
        </w:rPr>
        <w:t>n lý ghi chú.</w:t>
      </w:r>
      <w:r w:rsidRPr="000D6DF0">
        <w:rPr>
          <w:rFonts w:ascii="Times New Roman" w:eastAsia="Cambria" w:hAnsi="Times New Roman"/>
          <w:szCs w:val="28"/>
        </w:rPr>
        <w:t xml:space="preserve"> Dễ dàng sử dụng, không mất một khoản phí nào và có thể đồng bộ hóa giữa máy tính và thiết bị di động (như smartphone hay tablet).</w:t>
      </w:r>
    </w:p>
    <w:p w14:paraId="0761E595" w14:textId="175A3A9D" w:rsidR="00BC24C3" w:rsidRPr="000D6DF0" w:rsidRDefault="0042282E" w:rsidP="000D6DF0">
      <w:pPr>
        <w:keepNext/>
        <w:keepLines/>
        <w:spacing w:line="25" w:lineRule="atLeast"/>
        <w:ind w:firstLine="720"/>
        <w:jc w:val="both"/>
        <w:rPr>
          <w:rFonts w:ascii="Times New Roman" w:eastAsia="Cambria" w:hAnsi="Times New Roman"/>
          <w:szCs w:val="28"/>
        </w:rPr>
      </w:pPr>
      <w:r w:rsidRPr="000D6DF0">
        <w:rPr>
          <w:rFonts w:ascii="Times New Roman" w:eastAsia="Cambria" w:hAnsi="Times New Roman"/>
          <w:szCs w:val="28"/>
        </w:rPr>
        <w:t>Từ bài toán đó ta có thể xây dựng</w:t>
      </w:r>
      <w:r w:rsidR="00BC24C3" w:rsidRPr="000D6DF0">
        <w:rPr>
          <w:rFonts w:ascii="Times New Roman" w:eastAsia="Cambria" w:hAnsi="Times New Roman"/>
          <w:szCs w:val="28"/>
        </w:rPr>
        <w:t xml:space="preserve"> một </w:t>
      </w:r>
      <w:r w:rsidRPr="000D6DF0">
        <w:rPr>
          <w:rFonts w:ascii="Times New Roman" w:eastAsia="Cambria" w:hAnsi="Times New Roman"/>
          <w:szCs w:val="28"/>
        </w:rPr>
        <w:t>phần mềm</w:t>
      </w:r>
      <w:r w:rsidR="00BC24C3" w:rsidRPr="000D6DF0">
        <w:rPr>
          <w:rFonts w:ascii="Times New Roman" w:eastAsia="Cambria" w:hAnsi="Times New Roman"/>
          <w:szCs w:val="28"/>
        </w:rPr>
        <w:t xml:space="preserve"> giúp người dùng tạo ra các bản ghi chú trên máy tính hoặc thiết bị di động có cài </w:t>
      </w:r>
      <w:r w:rsidRPr="000D6DF0">
        <w:rPr>
          <w:rFonts w:ascii="Times New Roman" w:eastAsia="Cambria" w:hAnsi="Times New Roman"/>
          <w:szCs w:val="28"/>
        </w:rPr>
        <w:t>ứng dụng</w:t>
      </w:r>
      <w:r w:rsidR="00BC24C3" w:rsidRPr="000D6DF0">
        <w:rPr>
          <w:rFonts w:ascii="Times New Roman" w:eastAsia="Cambria" w:hAnsi="Times New Roman"/>
          <w:szCs w:val="28"/>
        </w:rPr>
        <w:t xml:space="preserve">. Các ghi chú này được lưu trữ trên server của </w:t>
      </w:r>
      <w:r w:rsidRPr="000D6DF0">
        <w:rPr>
          <w:rFonts w:ascii="Times New Roman" w:eastAsia="Cambria" w:hAnsi="Times New Roman"/>
          <w:szCs w:val="28"/>
        </w:rPr>
        <w:t xml:space="preserve">ứng dụng </w:t>
      </w:r>
      <w:r w:rsidR="00BC24C3" w:rsidRPr="000D6DF0">
        <w:rPr>
          <w:rFonts w:ascii="Times New Roman" w:eastAsia="Cambria" w:hAnsi="Times New Roman"/>
          <w:szCs w:val="28"/>
        </w:rPr>
        <w:t>nên người dùng chỉ cần đăng nhập vào tài khoản là có thể xem trên bất kỳ thiết bị</w:t>
      </w:r>
      <w:r w:rsidRPr="000D6DF0">
        <w:rPr>
          <w:rFonts w:ascii="Times New Roman" w:eastAsia="Cambria" w:hAnsi="Times New Roman"/>
          <w:szCs w:val="28"/>
        </w:rPr>
        <w:t xml:space="preserve"> nào. Ứng dụng</w:t>
      </w:r>
      <w:r w:rsidR="00BC24C3" w:rsidRPr="000D6DF0">
        <w:rPr>
          <w:rFonts w:ascii="Times New Roman" w:eastAsia="Cambria" w:hAnsi="Times New Roman"/>
          <w:szCs w:val="28"/>
        </w:rPr>
        <w:t xml:space="preserve"> tương thích với tất cả các hệ điều hành Windows, Mac và điện thoại Android, iOS, Windows Phone.</w:t>
      </w:r>
    </w:p>
    <w:p w14:paraId="0266AF01" w14:textId="1BEB1A20" w:rsidR="0052377D" w:rsidRPr="007363C5" w:rsidRDefault="007363C5" w:rsidP="007363C5">
      <w:pPr>
        <w:pStyle w:val="ListParagraph"/>
        <w:keepNext/>
        <w:keepLines/>
        <w:widowControl w:val="0"/>
        <w:numPr>
          <w:ilvl w:val="2"/>
          <w:numId w:val="19"/>
        </w:numPr>
        <w:spacing w:before="240" w:after="60" w:line="25" w:lineRule="atLeast"/>
        <w:jc w:val="both"/>
        <w:outlineLvl w:val="2"/>
        <w:rPr>
          <w:rFonts w:ascii="Times New Roman" w:eastAsia="SimSun" w:hAnsi="Times New Roman"/>
          <w:b/>
          <w:kern w:val="2"/>
          <w:szCs w:val="28"/>
          <w:lang w:eastAsia="zh-CN"/>
        </w:rPr>
      </w:pPr>
      <w:bookmarkStart w:id="125" w:name="_Toc121088732"/>
      <w:bookmarkEnd w:id="123"/>
      <w:r w:rsidRPr="007363C5">
        <w:rPr>
          <w:rFonts w:ascii="Times New Roman" w:eastAsia="Cambria" w:hAnsi="Times New Roman"/>
          <w:b/>
          <w:szCs w:val="28"/>
        </w:rPr>
        <w:t>Yêu cầu chức năng đối với hệ thống</w:t>
      </w:r>
      <w:bookmarkEnd w:id="125"/>
    </w:p>
    <w:p w14:paraId="475269CD" w14:textId="77777777" w:rsidR="000D6DF0" w:rsidRPr="000D6DF0" w:rsidRDefault="000D6DF0" w:rsidP="00722763">
      <w:pPr>
        <w:pStyle w:val="ListParagraph"/>
        <w:keepNext/>
        <w:numPr>
          <w:ilvl w:val="0"/>
          <w:numId w:val="12"/>
        </w:numPr>
        <w:spacing w:before="240" w:after="60" w:line="25" w:lineRule="atLeast"/>
        <w:ind w:left="567" w:hanging="283"/>
        <w:rPr>
          <w:rFonts w:ascii="Times New Roman" w:eastAsia="Cambria" w:hAnsi="Times New Roman"/>
          <w:szCs w:val="28"/>
        </w:rPr>
      </w:pPr>
      <w:bookmarkStart w:id="126" w:name="_heading=h.4du1wux" w:colFirst="0" w:colLast="0"/>
      <w:bookmarkStart w:id="127" w:name="_Toc60160235"/>
      <w:bookmarkEnd w:id="126"/>
      <w:r w:rsidRPr="000D6DF0">
        <w:rPr>
          <w:rFonts w:ascii="Times New Roman" w:eastAsia="Cambria" w:hAnsi="Times New Roman"/>
          <w:szCs w:val="28"/>
        </w:rPr>
        <w:t>Cùng với đó nó còn phải có khả năng trợ giúp cho người dùng. Một mặt nó không chỉ dễ thao tác với những người thành thạo về tin học mà mặt khác còn phải dễ thao tác với người ít hiểu biết về tin học.</w:t>
      </w:r>
    </w:p>
    <w:p w14:paraId="650E3623" w14:textId="77777777" w:rsidR="000D6DF0" w:rsidRPr="000D6DF0" w:rsidRDefault="00703A5F"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Tự động đồng bộ hóa ghi chú và sổ tay trên máy tính, điện thoại hoặc máy tính bảng thông qua đăng nhập từ tài khoản đã đăng ký.</w:t>
      </w:r>
    </w:p>
    <w:p w14:paraId="24CD550D" w14:textId="1BD3CF22" w:rsidR="000D6DF0" w:rsidRPr="000D6DF0" w:rsidRDefault="00703A5F"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Thấy ngay mọi thông tin cần thiết trên bảng điều khiển quản lý</w:t>
      </w:r>
      <w:r w:rsidR="00732C78">
        <w:rPr>
          <w:rFonts w:ascii="Times New Roman" w:eastAsia="Cambria" w:hAnsi="Times New Roman"/>
          <w:szCs w:val="28"/>
        </w:rPr>
        <w:t xml:space="preserve"> tập ghi chú</w:t>
      </w:r>
      <w:r w:rsidRPr="000D6DF0">
        <w:rPr>
          <w:rFonts w:ascii="Times New Roman" w:eastAsia="Cambria" w:hAnsi="Times New Roman"/>
          <w:szCs w:val="28"/>
        </w:rPr>
        <w:t>.</w:t>
      </w:r>
    </w:p>
    <w:p w14:paraId="31D62533" w14:textId="2FE641A9" w:rsidR="000D6DF0" w:rsidRPr="000D6DF0" w:rsidRDefault="000D6DF0"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Thêm nhiều loại nội dung vào</w:t>
      </w:r>
      <w:r w:rsidR="00732C78">
        <w:rPr>
          <w:rFonts w:ascii="Times New Roman" w:eastAsia="Cambria" w:hAnsi="Times New Roman"/>
          <w:szCs w:val="28"/>
        </w:rPr>
        <w:t xml:space="preserve"> ghi chú</w:t>
      </w:r>
      <w:r w:rsidRPr="000D6DF0">
        <w:rPr>
          <w:rFonts w:ascii="Times New Roman" w:eastAsia="Cambria" w:hAnsi="Times New Roman"/>
          <w:szCs w:val="28"/>
        </w:rPr>
        <w:t>, chẳng hạn như văn bản, tài liệu, xuất tệp PDF, bản phác thảo, hình ảnh, âm thanh, bản trích trang web và nhiều nội dung khác.</w:t>
      </w:r>
    </w:p>
    <w:p w14:paraId="508CFD18" w14:textId="77777777" w:rsidR="000D6DF0" w:rsidRPr="000D6DF0" w:rsidRDefault="00703A5F"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 xml:space="preserve">Tạo </w:t>
      </w:r>
      <w:r w:rsidR="000D6DF0" w:rsidRPr="000D6DF0">
        <w:rPr>
          <w:rFonts w:ascii="Times New Roman" w:eastAsia="Cambria" w:hAnsi="Times New Roman"/>
          <w:szCs w:val="28"/>
        </w:rPr>
        <w:t xml:space="preserve">todo list </w:t>
      </w:r>
      <w:r w:rsidRPr="000D6DF0">
        <w:rPr>
          <w:rFonts w:ascii="Times New Roman" w:eastAsia="Cambria" w:hAnsi="Times New Roman"/>
          <w:szCs w:val="28"/>
        </w:rPr>
        <w:t>để sắp xếp</w:t>
      </w:r>
      <w:r w:rsidR="000D6DF0" w:rsidRPr="000D6DF0">
        <w:rPr>
          <w:rFonts w:ascii="Times New Roman" w:eastAsia="Cambria" w:hAnsi="Times New Roman"/>
          <w:szCs w:val="28"/>
        </w:rPr>
        <w:t xml:space="preserve"> nhiệm vụ cần làm trong ngày</w:t>
      </w:r>
      <w:r w:rsidRPr="000D6DF0">
        <w:rPr>
          <w:rFonts w:ascii="Times New Roman" w:eastAsia="Cambria" w:hAnsi="Times New Roman"/>
          <w:szCs w:val="28"/>
        </w:rPr>
        <w:t xml:space="preserve">, </w:t>
      </w:r>
      <w:r w:rsidR="000D6DF0" w:rsidRPr="000D6DF0">
        <w:rPr>
          <w:rFonts w:ascii="Times New Roman" w:eastAsia="Cambria" w:hAnsi="Times New Roman"/>
          <w:szCs w:val="28"/>
        </w:rPr>
        <w:t>gạch tên nhiệm vụ đã hoàn thành</w:t>
      </w:r>
    </w:p>
    <w:p w14:paraId="6494805C" w14:textId="77777777" w:rsidR="000D6DF0" w:rsidRPr="000D6DF0" w:rsidRDefault="00417DC6"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Quản lý danh sách việc cần làm bằng tính năng</w:t>
      </w:r>
      <w:r w:rsidR="00D05E55" w:rsidRPr="000D6DF0">
        <w:rPr>
          <w:rFonts w:ascii="Times New Roman" w:eastAsia="Cambria" w:hAnsi="Times New Roman"/>
          <w:szCs w:val="28"/>
        </w:rPr>
        <w:t xml:space="preserve"> lập lịch</w:t>
      </w:r>
      <w:r w:rsidRPr="000D6DF0">
        <w:rPr>
          <w:rFonts w:ascii="Times New Roman" w:eastAsia="Cambria" w:hAnsi="Times New Roman"/>
          <w:szCs w:val="28"/>
        </w:rPr>
        <w:t>. Đặt ngày đến hạn và lời nhắc để không bị trễ hạn..</w:t>
      </w:r>
    </w:p>
    <w:p w14:paraId="113FB793" w14:textId="42AA1D0E" w:rsidR="000D6DF0" w:rsidRPr="000D6DF0" w:rsidRDefault="00417DC6" w:rsidP="00722763">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Nhanh chóng tìm được mọi thứ</w:t>
      </w:r>
      <w:r w:rsidR="00732C78">
        <w:rPr>
          <w:rFonts w:ascii="Times New Roman" w:eastAsia="Cambria" w:hAnsi="Times New Roman"/>
          <w:szCs w:val="28"/>
        </w:rPr>
        <w:t xml:space="preserve"> – t</w:t>
      </w:r>
      <w:r w:rsidRPr="000D6DF0">
        <w:rPr>
          <w:rFonts w:ascii="Times New Roman" w:eastAsia="Cambria" w:hAnsi="Times New Roman"/>
          <w:szCs w:val="28"/>
        </w:rPr>
        <w:t>ính năng tìm kiếm mạnh mẽ củ</w:t>
      </w:r>
      <w:r w:rsidR="00D05E55" w:rsidRPr="000D6DF0">
        <w:rPr>
          <w:rFonts w:ascii="Times New Roman" w:eastAsia="Cambria" w:hAnsi="Times New Roman"/>
          <w:szCs w:val="28"/>
        </w:rPr>
        <w:t>a ứng dụng</w:t>
      </w:r>
      <w:r w:rsidRPr="000D6DF0">
        <w:rPr>
          <w:rFonts w:ascii="Times New Roman" w:eastAsia="Cambria" w:hAnsi="Times New Roman"/>
          <w:szCs w:val="28"/>
        </w:rPr>
        <w:t xml:space="preserve"> có thể tìm được nội dung có trong hình ảnh và ghi chú viết tay.</w:t>
      </w:r>
    </w:p>
    <w:p w14:paraId="62FACE75" w14:textId="34971CFE" w:rsidR="000D6DF0" w:rsidRDefault="00417DC6" w:rsidP="00E11D14">
      <w:pPr>
        <w:pStyle w:val="ListParagraph"/>
        <w:keepNext/>
        <w:numPr>
          <w:ilvl w:val="0"/>
          <w:numId w:val="12"/>
        </w:numPr>
        <w:spacing w:before="240" w:after="60" w:line="25" w:lineRule="atLeast"/>
        <w:ind w:left="567" w:hanging="283"/>
        <w:rPr>
          <w:rFonts w:ascii="Times New Roman" w:eastAsia="Cambria" w:hAnsi="Times New Roman"/>
          <w:szCs w:val="28"/>
        </w:rPr>
      </w:pPr>
      <w:r w:rsidRPr="000D6DF0">
        <w:rPr>
          <w:rFonts w:ascii="Times New Roman" w:eastAsia="Cambria" w:hAnsi="Times New Roman"/>
          <w:szCs w:val="28"/>
        </w:rPr>
        <w:t>Bắt đầu công việc trên một thiết bị và tiếp tục làm việc trên một thiết bị khác mà không hề bị ngắt quã</w:t>
      </w:r>
      <w:r w:rsidR="00D05E55" w:rsidRPr="000D6DF0">
        <w:rPr>
          <w:rFonts w:ascii="Times New Roman" w:eastAsia="Cambria" w:hAnsi="Times New Roman"/>
          <w:szCs w:val="28"/>
        </w:rPr>
        <w:t>ng</w:t>
      </w:r>
      <w:r w:rsidR="000D6DF0">
        <w:rPr>
          <w:rFonts w:ascii="Times New Roman" w:eastAsia="Cambria" w:hAnsi="Times New Roman"/>
          <w:szCs w:val="28"/>
        </w:rPr>
        <w:t>.</w:t>
      </w:r>
    </w:p>
    <w:p w14:paraId="244005A1" w14:textId="77777777" w:rsidR="00E11D14" w:rsidRPr="00E11D14" w:rsidRDefault="00E11D14" w:rsidP="00E11D14">
      <w:pPr>
        <w:pStyle w:val="ListParagraph"/>
        <w:keepNext/>
        <w:spacing w:before="240" w:after="60" w:line="25" w:lineRule="atLeast"/>
        <w:ind w:left="567"/>
        <w:rPr>
          <w:rFonts w:ascii="Times New Roman" w:eastAsia="Cambria" w:hAnsi="Times New Roman"/>
          <w:szCs w:val="28"/>
        </w:rPr>
      </w:pPr>
    </w:p>
    <w:p w14:paraId="0F32891C" w14:textId="04BD76BA" w:rsidR="0052377D" w:rsidRPr="007363C5" w:rsidRDefault="0052377D" w:rsidP="007363C5">
      <w:pPr>
        <w:pStyle w:val="ListParagraph"/>
        <w:keepNext/>
        <w:numPr>
          <w:ilvl w:val="2"/>
          <w:numId w:val="19"/>
        </w:numPr>
        <w:spacing w:before="240" w:after="60" w:line="25" w:lineRule="atLeast"/>
        <w:jc w:val="both"/>
        <w:outlineLvl w:val="2"/>
        <w:rPr>
          <w:rFonts w:ascii="Times New Roman" w:eastAsia="Cambria" w:hAnsi="Times New Roman"/>
          <w:b/>
          <w:szCs w:val="28"/>
        </w:rPr>
      </w:pPr>
      <w:bookmarkStart w:id="128" w:name="_Toc121088733"/>
      <w:r w:rsidRPr="007363C5">
        <w:rPr>
          <w:rFonts w:ascii="Times New Roman" w:eastAsia="Cambria" w:hAnsi="Times New Roman"/>
          <w:b/>
          <w:szCs w:val="28"/>
        </w:rPr>
        <w:t>Yêu cầu phi chức năng đối với hệ thống:</w:t>
      </w:r>
      <w:bookmarkEnd w:id="127"/>
      <w:bookmarkEnd w:id="128"/>
    </w:p>
    <w:p w14:paraId="6683FAB3" w14:textId="2634D375" w:rsidR="0052377D" w:rsidRPr="000D6DF0" w:rsidRDefault="0052377D" w:rsidP="00576B86">
      <w:pPr>
        <w:numPr>
          <w:ilvl w:val="0"/>
          <w:numId w:val="12"/>
        </w:numPr>
        <w:spacing w:line="25" w:lineRule="atLeast"/>
        <w:ind w:left="567" w:hanging="283"/>
        <w:jc w:val="both"/>
        <w:rPr>
          <w:rFonts w:ascii="Times New Roman" w:eastAsia="Cambria" w:hAnsi="Times New Roman"/>
          <w:szCs w:val="28"/>
        </w:rPr>
      </w:pPr>
      <w:r w:rsidRPr="0052377D">
        <w:rPr>
          <w:rFonts w:ascii="Times New Roman" w:eastAsia="Cambria" w:hAnsi="Times New Roman"/>
          <w:szCs w:val="28"/>
        </w:rPr>
        <w:t>Về mặt giao diệ</w:t>
      </w:r>
      <w:r w:rsidR="00417DC6" w:rsidRPr="000D6DF0">
        <w:rPr>
          <w:rFonts w:ascii="Times New Roman" w:eastAsia="Cambria" w:hAnsi="Times New Roman"/>
          <w:szCs w:val="28"/>
        </w:rPr>
        <w:t>n tất cả các button chức năng đều hiển thị trên màn hình, ghi chú sẵn có hiển thị theo list ở các cột để tạo ghi chú mới mà người dùng ngoài việc viết như một ghi chú thông thường còn có thể chọn cỡ chữ, font chữ, thêm bảng biểu, căn chỉnh lề...như sử dụng một chương trình soạn văn bản đơn giản.</w:t>
      </w:r>
    </w:p>
    <w:p w14:paraId="53A104D9" w14:textId="1C59EECC" w:rsidR="000D6DF0" w:rsidRPr="002466DA" w:rsidRDefault="000D6DF0" w:rsidP="00576B86">
      <w:pPr>
        <w:pStyle w:val="ListParagraph"/>
        <w:numPr>
          <w:ilvl w:val="0"/>
          <w:numId w:val="12"/>
        </w:numPr>
        <w:spacing w:line="25" w:lineRule="atLeast"/>
        <w:ind w:left="567" w:hanging="283"/>
        <w:rPr>
          <w:rFonts w:ascii="Times New Roman" w:eastAsia="Cambria" w:hAnsi="Times New Roman"/>
          <w:szCs w:val="28"/>
        </w:rPr>
      </w:pPr>
      <w:r w:rsidRPr="000D6DF0">
        <w:rPr>
          <w:rFonts w:ascii="Times New Roman" w:eastAsia="Cambria" w:hAnsi="Times New Roman"/>
          <w:szCs w:val="28"/>
        </w:rPr>
        <w:t xml:space="preserve">Cùng với </w:t>
      </w:r>
      <w:r w:rsidRPr="000D6DF0">
        <w:rPr>
          <w:rFonts w:ascii="Times New Roman" w:eastAsia="Cambria" w:hAnsi="Times New Roman" w:hint="eastAsia"/>
          <w:szCs w:val="28"/>
        </w:rPr>
        <w:t>đó</w:t>
      </w:r>
      <w:r w:rsidRPr="000D6DF0">
        <w:rPr>
          <w:rFonts w:ascii="Times New Roman" w:eastAsia="Cambria" w:hAnsi="Times New Roman"/>
          <w:szCs w:val="28"/>
        </w:rPr>
        <w:t xml:space="preserve"> nó còn phải có khả n</w:t>
      </w:r>
      <w:r w:rsidRPr="000D6DF0">
        <w:rPr>
          <w:rFonts w:ascii="Times New Roman" w:eastAsia="Cambria" w:hAnsi="Times New Roman" w:hint="eastAsia"/>
          <w:szCs w:val="28"/>
        </w:rPr>
        <w:t>ă</w:t>
      </w:r>
      <w:r w:rsidRPr="000D6DF0">
        <w:rPr>
          <w:rFonts w:ascii="Times New Roman" w:eastAsia="Cambria" w:hAnsi="Times New Roman"/>
          <w:szCs w:val="28"/>
        </w:rPr>
        <w:t>ng trợ giúp cho ng</w:t>
      </w:r>
      <w:r w:rsidRPr="000D6DF0">
        <w:rPr>
          <w:rFonts w:ascii="Times New Roman" w:eastAsia="Cambria" w:hAnsi="Times New Roman" w:hint="eastAsia"/>
          <w:szCs w:val="28"/>
        </w:rPr>
        <w:t>ư</w:t>
      </w:r>
      <w:r w:rsidRPr="000D6DF0">
        <w:rPr>
          <w:rFonts w:ascii="Times New Roman" w:eastAsia="Cambria" w:hAnsi="Times New Roman"/>
          <w:szCs w:val="28"/>
        </w:rPr>
        <w:t>ời dùng. Một mặt nó không chỉ dễ thao tác với những ng</w:t>
      </w:r>
      <w:r w:rsidRPr="000D6DF0">
        <w:rPr>
          <w:rFonts w:ascii="Times New Roman" w:eastAsia="Cambria" w:hAnsi="Times New Roman" w:hint="eastAsia"/>
          <w:szCs w:val="28"/>
        </w:rPr>
        <w:t>ư</w:t>
      </w:r>
      <w:r w:rsidRPr="000D6DF0">
        <w:rPr>
          <w:rFonts w:ascii="Times New Roman" w:eastAsia="Cambria" w:hAnsi="Times New Roman"/>
          <w:szCs w:val="28"/>
        </w:rPr>
        <w:t>ời thành thạo về tin học mà mặt khác còn phải dễ thao tác với ng</w:t>
      </w:r>
      <w:r w:rsidRPr="000D6DF0">
        <w:rPr>
          <w:rFonts w:ascii="Times New Roman" w:eastAsia="Cambria" w:hAnsi="Times New Roman" w:hint="eastAsia"/>
          <w:szCs w:val="28"/>
        </w:rPr>
        <w:t>ư</w:t>
      </w:r>
      <w:r w:rsidRPr="000D6DF0">
        <w:rPr>
          <w:rFonts w:ascii="Times New Roman" w:eastAsia="Cambria" w:hAnsi="Times New Roman"/>
          <w:szCs w:val="28"/>
        </w:rPr>
        <w:t>ời ít hiểu biết về tin học.</w:t>
      </w:r>
    </w:p>
    <w:p w14:paraId="703594E5" w14:textId="1DE404A2" w:rsidR="0052377D" w:rsidRPr="007363C5" w:rsidRDefault="0052377D" w:rsidP="007363C5">
      <w:pPr>
        <w:pStyle w:val="ListParagraph"/>
        <w:keepNext/>
        <w:numPr>
          <w:ilvl w:val="1"/>
          <w:numId w:val="19"/>
        </w:numPr>
        <w:spacing w:before="240" w:after="60" w:line="25" w:lineRule="atLeast"/>
        <w:jc w:val="both"/>
        <w:outlineLvl w:val="1"/>
        <w:rPr>
          <w:rFonts w:ascii="Times New Roman" w:eastAsia="Cambria" w:hAnsi="Times New Roman"/>
          <w:b/>
          <w:iCs/>
          <w:szCs w:val="28"/>
        </w:rPr>
      </w:pPr>
      <w:bookmarkStart w:id="129" w:name="_heading=h.2szc72q" w:colFirst="0" w:colLast="0"/>
      <w:bookmarkStart w:id="130" w:name="_Toc60160236"/>
      <w:bookmarkStart w:id="131" w:name="_Toc121088734"/>
      <w:bookmarkEnd w:id="129"/>
      <w:r w:rsidRPr="007363C5">
        <w:rPr>
          <w:rFonts w:ascii="Times New Roman" w:eastAsia="Cambria" w:hAnsi="Times New Roman"/>
          <w:b/>
          <w:iCs/>
          <w:szCs w:val="28"/>
        </w:rPr>
        <w:t>. Thiết kế hệ thống</w:t>
      </w:r>
      <w:bookmarkEnd w:id="130"/>
      <w:bookmarkEnd w:id="131"/>
    </w:p>
    <w:p w14:paraId="529DF64C" w14:textId="6D79248A" w:rsidR="0052377D" w:rsidRPr="004F33CE" w:rsidRDefault="0052377D" w:rsidP="004F33CE">
      <w:pPr>
        <w:pStyle w:val="ListParagraph"/>
        <w:keepNext/>
        <w:numPr>
          <w:ilvl w:val="2"/>
          <w:numId w:val="19"/>
        </w:numPr>
        <w:spacing w:before="240" w:after="60" w:line="25" w:lineRule="atLeast"/>
        <w:jc w:val="both"/>
        <w:outlineLvl w:val="2"/>
        <w:rPr>
          <w:rFonts w:ascii="Times New Roman" w:eastAsia="Cambria" w:hAnsi="Times New Roman"/>
          <w:b/>
          <w:szCs w:val="28"/>
        </w:rPr>
      </w:pPr>
      <w:bookmarkStart w:id="132" w:name="_heading=h.184mhaj" w:colFirst="0" w:colLast="0"/>
      <w:bookmarkStart w:id="133" w:name="_Toc60160237"/>
      <w:bookmarkStart w:id="134" w:name="_Toc121088735"/>
      <w:bookmarkEnd w:id="132"/>
      <w:r w:rsidRPr="004F33CE">
        <w:rPr>
          <w:rFonts w:ascii="Times New Roman" w:eastAsia="Cambria" w:hAnsi="Times New Roman"/>
          <w:b/>
          <w:szCs w:val="28"/>
        </w:rPr>
        <w:t>Xác định các tác nhân của hệ thống</w:t>
      </w:r>
      <w:bookmarkEnd w:id="133"/>
      <w:bookmarkEnd w:id="134"/>
    </w:p>
    <w:p w14:paraId="10FEAB09" w14:textId="3EAEC575" w:rsidR="0052377D" w:rsidRPr="009856AF" w:rsidRDefault="0052377D" w:rsidP="000D6DF0">
      <w:pPr>
        <w:spacing w:line="25" w:lineRule="atLeast"/>
        <w:jc w:val="both"/>
        <w:rPr>
          <w:rFonts w:ascii="Times New Roman" w:eastAsia="Cambria" w:hAnsi="Times New Roman"/>
          <w:b/>
          <w:szCs w:val="28"/>
        </w:rPr>
      </w:pPr>
      <w:r w:rsidRPr="0052377D">
        <w:rPr>
          <w:rFonts w:ascii="Times New Roman" w:eastAsia="Cambria" w:hAnsi="Times New Roman"/>
          <w:b/>
          <w:sz w:val="26"/>
          <w:szCs w:val="22"/>
        </w:rPr>
        <w:t xml:space="preserve">   </w:t>
      </w:r>
      <w:r w:rsidR="00091A6B" w:rsidRPr="0052377D">
        <w:rPr>
          <w:rFonts w:ascii="Times New Roman" w:eastAsia="Cambria" w:hAnsi="Times New Roman"/>
          <w:b/>
          <w:sz w:val="26"/>
          <w:szCs w:val="22"/>
        </w:rPr>
        <w:t xml:space="preserve"> </w:t>
      </w:r>
      <w:r w:rsidR="00091A6B" w:rsidRPr="009856AF">
        <w:rPr>
          <w:rFonts w:ascii="Times New Roman" w:eastAsia="Cambria" w:hAnsi="Times New Roman"/>
          <w:b/>
          <w:szCs w:val="28"/>
        </w:rPr>
        <w:t xml:space="preserve">  </w:t>
      </w:r>
      <w:r w:rsidR="00091A6B" w:rsidRPr="009856AF">
        <w:rPr>
          <w:rFonts w:ascii="Times New Roman" w:eastAsia="Cambria" w:hAnsi="Times New Roman"/>
          <w:szCs w:val="28"/>
        </w:rPr>
        <w:t>Dựa trên văn bản mô tả bài toán và việ</w:t>
      </w:r>
      <w:r w:rsidR="00732C78" w:rsidRPr="009856AF">
        <w:rPr>
          <w:rFonts w:ascii="Times New Roman" w:eastAsia="Cambria" w:hAnsi="Times New Roman"/>
          <w:szCs w:val="28"/>
        </w:rPr>
        <w:t>c phân tích của</w:t>
      </w:r>
      <w:r w:rsidR="00091A6B" w:rsidRPr="009856AF">
        <w:rPr>
          <w:rFonts w:ascii="Times New Roman" w:eastAsia="Cambria" w:hAnsi="Times New Roman"/>
          <w:szCs w:val="28"/>
        </w:rPr>
        <w:t xml:space="preserve"> tác nhân</w:t>
      </w:r>
      <w:r w:rsidR="007363C5" w:rsidRPr="009856AF">
        <w:rPr>
          <w:rFonts w:ascii="Times New Roman" w:eastAsia="Cambria" w:hAnsi="Times New Roman"/>
          <w:szCs w:val="28"/>
        </w:rPr>
        <w:t xml:space="preserve"> người dùng</w:t>
      </w:r>
      <w:r w:rsidR="00091A6B" w:rsidRPr="009856AF">
        <w:rPr>
          <w:rFonts w:ascii="Times New Roman" w:eastAsia="Cambria" w:hAnsi="Times New Roman"/>
          <w:szCs w:val="28"/>
        </w:rPr>
        <w:t>, ta xác định được các ca sử dụng như sau</w:t>
      </w:r>
      <w:r w:rsidRPr="009856AF">
        <w:rPr>
          <w:rFonts w:ascii="Times New Roman" w:eastAsia="Cambria" w:hAnsi="Times New Roman"/>
          <w:szCs w:val="28"/>
        </w:rPr>
        <w:t xml:space="preserve">: </w:t>
      </w:r>
    </w:p>
    <w:p w14:paraId="0F756B1E" w14:textId="0986E534" w:rsidR="00732C78" w:rsidRPr="009856AF" w:rsidRDefault="00732C78" w:rsidP="00732C78">
      <w:pPr>
        <w:numPr>
          <w:ilvl w:val="0"/>
          <w:numId w:val="13"/>
        </w:numPr>
        <w:spacing w:line="25" w:lineRule="atLeast"/>
        <w:jc w:val="both"/>
        <w:rPr>
          <w:rFonts w:ascii="Times New Roman" w:eastAsia="Cambria" w:hAnsi="Times New Roman"/>
          <w:szCs w:val="28"/>
        </w:rPr>
      </w:pPr>
      <w:bookmarkStart w:id="135" w:name="_heading=h.3s49zyc" w:colFirst="0" w:colLast="0"/>
      <w:bookmarkStart w:id="136" w:name="_Toc60160238"/>
      <w:bookmarkEnd w:id="135"/>
      <w:r w:rsidRPr="009856AF">
        <w:rPr>
          <w:rFonts w:ascii="Times New Roman" w:eastAsia="Cambria" w:hAnsi="Times New Roman"/>
          <w:szCs w:val="28"/>
        </w:rPr>
        <w:t>Đ</w:t>
      </w:r>
      <w:r w:rsidR="002466DA" w:rsidRPr="009856AF">
        <w:rPr>
          <w:rFonts w:ascii="Times New Roman" w:eastAsia="Cambria" w:hAnsi="Times New Roman"/>
          <w:szCs w:val="28"/>
        </w:rPr>
        <w:t xml:space="preserve">ăng nhập </w:t>
      </w:r>
      <w:r w:rsidRPr="009856AF">
        <w:rPr>
          <w:rFonts w:ascii="Times New Roman" w:eastAsia="Cambria" w:hAnsi="Times New Roman"/>
          <w:szCs w:val="28"/>
        </w:rPr>
        <w:t>hệ thống</w:t>
      </w:r>
      <w:r w:rsidR="007363C5" w:rsidRPr="009856AF">
        <w:rPr>
          <w:rFonts w:ascii="Times New Roman" w:eastAsia="Cambria" w:hAnsi="Times New Roman"/>
          <w:szCs w:val="28"/>
        </w:rPr>
        <w:t>.</w:t>
      </w:r>
    </w:p>
    <w:p w14:paraId="1014863F" w14:textId="36440A25" w:rsidR="00732C78"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Đ</w:t>
      </w:r>
      <w:r w:rsidR="002466DA" w:rsidRPr="009856AF">
        <w:rPr>
          <w:rFonts w:ascii="Times New Roman" w:eastAsia="Cambria" w:hAnsi="Times New Roman"/>
          <w:szCs w:val="28"/>
        </w:rPr>
        <w:t>ăng ký</w:t>
      </w:r>
      <w:r w:rsidRPr="009856AF">
        <w:rPr>
          <w:rFonts w:ascii="Times New Roman" w:eastAsia="Cambria" w:hAnsi="Times New Roman"/>
          <w:szCs w:val="28"/>
        </w:rPr>
        <w:t xml:space="preserve"> tài khoản</w:t>
      </w:r>
      <w:r w:rsidR="007363C5" w:rsidRPr="009856AF">
        <w:rPr>
          <w:rFonts w:ascii="Times New Roman" w:eastAsia="Cambria" w:hAnsi="Times New Roman"/>
          <w:szCs w:val="28"/>
        </w:rPr>
        <w:t>.</w:t>
      </w:r>
    </w:p>
    <w:p w14:paraId="19CA300B" w14:textId="7BAB0012" w:rsidR="00732C78"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Q</w:t>
      </w:r>
      <w:r w:rsidR="002466DA" w:rsidRPr="009856AF">
        <w:rPr>
          <w:rFonts w:ascii="Times New Roman" w:eastAsia="Cambria" w:hAnsi="Times New Roman"/>
          <w:szCs w:val="28"/>
        </w:rPr>
        <w:t>uản lý</w:t>
      </w:r>
      <w:r w:rsidRPr="009856AF">
        <w:rPr>
          <w:rFonts w:ascii="Times New Roman" w:eastAsia="Cambria" w:hAnsi="Times New Roman"/>
          <w:szCs w:val="28"/>
        </w:rPr>
        <w:t xml:space="preserve"> tập ghi chú</w:t>
      </w:r>
      <w:r w:rsidR="007363C5" w:rsidRPr="009856AF">
        <w:rPr>
          <w:rFonts w:ascii="Times New Roman" w:eastAsia="Cambria" w:hAnsi="Times New Roman"/>
          <w:szCs w:val="28"/>
        </w:rPr>
        <w:t>.</w:t>
      </w:r>
      <w:r w:rsidR="002466DA" w:rsidRPr="009856AF">
        <w:rPr>
          <w:rFonts w:ascii="Times New Roman" w:eastAsia="Cambria" w:hAnsi="Times New Roman"/>
          <w:szCs w:val="28"/>
        </w:rPr>
        <w:t xml:space="preserve"> </w:t>
      </w:r>
    </w:p>
    <w:p w14:paraId="7D747D0D" w14:textId="1994416A" w:rsidR="00732C78"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Q</w:t>
      </w:r>
      <w:r w:rsidR="002466DA" w:rsidRPr="009856AF">
        <w:rPr>
          <w:rFonts w:ascii="Times New Roman" w:eastAsia="Cambria" w:hAnsi="Times New Roman"/>
          <w:szCs w:val="28"/>
        </w:rPr>
        <w:t>uả</w:t>
      </w:r>
      <w:r w:rsidRPr="009856AF">
        <w:rPr>
          <w:rFonts w:ascii="Times New Roman" w:eastAsia="Cambria" w:hAnsi="Times New Roman"/>
          <w:szCs w:val="28"/>
        </w:rPr>
        <w:t>n lý ghi chú</w:t>
      </w:r>
      <w:r w:rsidR="007363C5" w:rsidRPr="009856AF">
        <w:rPr>
          <w:rFonts w:ascii="Times New Roman" w:eastAsia="Cambria" w:hAnsi="Times New Roman"/>
          <w:szCs w:val="28"/>
        </w:rPr>
        <w:t>.</w:t>
      </w:r>
    </w:p>
    <w:p w14:paraId="3217BEE2" w14:textId="0051464E" w:rsidR="00732C78"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L</w:t>
      </w:r>
      <w:r w:rsidR="002466DA" w:rsidRPr="009856AF">
        <w:rPr>
          <w:rFonts w:ascii="Times New Roman" w:eastAsia="Cambria" w:hAnsi="Times New Roman"/>
          <w:szCs w:val="28"/>
        </w:rPr>
        <w:t>ậ</w:t>
      </w:r>
      <w:r w:rsidRPr="009856AF">
        <w:rPr>
          <w:rFonts w:ascii="Times New Roman" w:eastAsia="Cambria" w:hAnsi="Times New Roman"/>
          <w:szCs w:val="28"/>
        </w:rPr>
        <w:t>p Todolist</w:t>
      </w:r>
      <w:r w:rsidR="007363C5" w:rsidRPr="009856AF">
        <w:rPr>
          <w:rFonts w:ascii="Times New Roman" w:eastAsia="Cambria" w:hAnsi="Times New Roman"/>
          <w:szCs w:val="28"/>
        </w:rPr>
        <w:t>.</w:t>
      </w:r>
    </w:p>
    <w:p w14:paraId="19418F27" w14:textId="587BBC12" w:rsidR="002466DA"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L</w:t>
      </w:r>
      <w:r w:rsidR="002466DA" w:rsidRPr="009856AF">
        <w:rPr>
          <w:rFonts w:ascii="Times New Roman" w:eastAsia="Cambria" w:hAnsi="Times New Roman"/>
          <w:szCs w:val="28"/>
        </w:rPr>
        <w:t>ập lịch (schedule)</w:t>
      </w:r>
      <w:r w:rsidR="007363C5" w:rsidRPr="009856AF">
        <w:rPr>
          <w:rFonts w:ascii="Times New Roman" w:eastAsia="Cambria" w:hAnsi="Times New Roman"/>
          <w:szCs w:val="28"/>
        </w:rPr>
        <w:t>.</w:t>
      </w:r>
    </w:p>
    <w:p w14:paraId="0AE78785" w14:textId="527DFBC9" w:rsidR="00732C78" w:rsidRPr="009856AF" w:rsidRDefault="00732C78" w:rsidP="00732C78">
      <w:pPr>
        <w:numPr>
          <w:ilvl w:val="0"/>
          <w:numId w:val="13"/>
        </w:numPr>
        <w:spacing w:line="25" w:lineRule="atLeast"/>
        <w:jc w:val="both"/>
        <w:rPr>
          <w:rFonts w:ascii="Times New Roman" w:eastAsia="Cambria" w:hAnsi="Times New Roman"/>
          <w:szCs w:val="28"/>
        </w:rPr>
      </w:pPr>
      <w:r w:rsidRPr="009856AF">
        <w:rPr>
          <w:rFonts w:ascii="Times New Roman" w:eastAsia="Cambria" w:hAnsi="Times New Roman"/>
          <w:szCs w:val="28"/>
        </w:rPr>
        <w:t>Tìm kiếm</w:t>
      </w:r>
      <w:r w:rsidR="007363C5" w:rsidRPr="009856AF">
        <w:rPr>
          <w:rFonts w:ascii="Times New Roman" w:eastAsia="Cambria" w:hAnsi="Times New Roman"/>
          <w:szCs w:val="28"/>
        </w:rPr>
        <w:t>, xem ghi chú.</w:t>
      </w:r>
    </w:p>
    <w:p w14:paraId="46311D85" w14:textId="77777777" w:rsidR="009A0985" w:rsidRPr="009856AF" w:rsidRDefault="009A0985" w:rsidP="009A0985">
      <w:pPr>
        <w:spacing w:line="25" w:lineRule="atLeast"/>
        <w:ind w:left="720"/>
        <w:jc w:val="both"/>
        <w:rPr>
          <w:rFonts w:ascii="Times New Roman" w:eastAsia="Cambria" w:hAnsi="Times New Roman"/>
          <w:szCs w:val="28"/>
        </w:rPr>
      </w:pPr>
    </w:p>
    <w:bookmarkEnd w:id="136"/>
    <w:p w14:paraId="7207EAD8" w14:textId="7B98FBB2" w:rsidR="0052377D" w:rsidRPr="009856AF" w:rsidRDefault="00560C89" w:rsidP="00576B86">
      <w:pPr>
        <w:spacing w:line="25" w:lineRule="atLeast"/>
        <w:jc w:val="center"/>
        <w:rPr>
          <w:rFonts w:ascii="Times New Roman" w:eastAsia="Cambria" w:hAnsi="Times New Roman"/>
          <w:szCs w:val="28"/>
        </w:rPr>
      </w:pPr>
      <w:r w:rsidRPr="009856AF">
        <w:rPr>
          <w:noProof/>
          <w:szCs w:val="28"/>
        </w:rPr>
        <w:drawing>
          <wp:inline distT="0" distB="0" distL="0" distR="0" wp14:anchorId="1D043C2F" wp14:editId="7E2B480E">
            <wp:extent cx="4908827" cy="2833636"/>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168" cy="2842492"/>
                    </a:xfrm>
                    <a:prstGeom prst="rect">
                      <a:avLst/>
                    </a:prstGeom>
                  </pic:spPr>
                </pic:pic>
              </a:graphicData>
            </a:graphic>
          </wp:inline>
        </w:drawing>
      </w:r>
    </w:p>
    <w:p w14:paraId="2256A33A" w14:textId="680F591C" w:rsidR="0052377D" w:rsidRPr="009856AF" w:rsidRDefault="0052377D" w:rsidP="000D6DF0">
      <w:pPr>
        <w:spacing w:line="25" w:lineRule="atLeast"/>
        <w:ind w:left="720"/>
        <w:jc w:val="both"/>
        <w:rPr>
          <w:rFonts w:ascii="Times New Roman" w:eastAsia="Cambria" w:hAnsi="Times New Roman"/>
          <w:szCs w:val="28"/>
        </w:rPr>
      </w:pPr>
    </w:p>
    <w:p w14:paraId="4A70D9D0" w14:textId="77777777" w:rsidR="004F33CE" w:rsidRPr="004D233F" w:rsidRDefault="009A0985" w:rsidP="004F33CE">
      <w:pPr>
        <w:spacing w:line="25" w:lineRule="atLeast"/>
        <w:jc w:val="center"/>
        <w:rPr>
          <w:rFonts w:ascii="Times New Roman" w:eastAsia="Cambria" w:hAnsi="Times New Roman"/>
          <w:b/>
          <w:i/>
          <w:sz w:val="24"/>
        </w:rPr>
      </w:pPr>
      <w:bookmarkStart w:id="137" w:name="_Toc76753015"/>
      <w:r w:rsidRPr="004D233F">
        <w:rPr>
          <w:rFonts w:ascii="Times New Roman" w:eastAsia="SimSun" w:hAnsi="Times New Roman"/>
          <w:b/>
          <w:i/>
          <w:kern w:val="2"/>
          <w:sz w:val="24"/>
          <w:lang w:eastAsia="zh-CN"/>
        </w:rPr>
        <w:t>Sơ đồ 1. Use case tổng thể</w:t>
      </w:r>
      <w:bookmarkEnd w:id="137"/>
    </w:p>
    <w:p w14:paraId="64C04705" w14:textId="77777777" w:rsidR="00091A6B" w:rsidRPr="009856AF" w:rsidRDefault="00091A6B" w:rsidP="000D6DF0">
      <w:pPr>
        <w:spacing w:line="25" w:lineRule="atLeast"/>
        <w:ind w:left="720"/>
        <w:jc w:val="both"/>
        <w:rPr>
          <w:rFonts w:ascii="Times New Roman" w:eastAsia="Cambria" w:hAnsi="Times New Roman"/>
          <w:szCs w:val="28"/>
        </w:rPr>
      </w:pPr>
    </w:p>
    <w:p w14:paraId="2FFED2B3" w14:textId="356358A0" w:rsidR="004F33CE" w:rsidRPr="009856AF" w:rsidRDefault="004F33CE" w:rsidP="004F33CE">
      <w:pPr>
        <w:pStyle w:val="ListParagraph"/>
        <w:keepNext/>
        <w:numPr>
          <w:ilvl w:val="2"/>
          <w:numId w:val="19"/>
        </w:numPr>
        <w:spacing w:before="240" w:after="60" w:line="25" w:lineRule="atLeast"/>
        <w:jc w:val="both"/>
        <w:outlineLvl w:val="2"/>
        <w:rPr>
          <w:rFonts w:ascii="Times New Roman" w:eastAsia="Cambria" w:hAnsi="Times New Roman"/>
          <w:b/>
          <w:szCs w:val="28"/>
        </w:rPr>
      </w:pPr>
      <w:bookmarkStart w:id="138" w:name="_Toc121088736"/>
      <w:r w:rsidRPr="009856AF">
        <w:rPr>
          <w:rFonts w:ascii="Times New Roman" w:eastAsia="SimSun" w:hAnsi="Times New Roman"/>
          <w:b/>
          <w:kern w:val="2"/>
          <w:szCs w:val="28"/>
          <w:lang w:eastAsia="zh-CN"/>
        </w:rPr>
        <w:t>Danh sách các Use case</w:t>
      </w:r>
      <w:bookmarkEnd w:id="138"/>
    </w:p>
    <w:p w14:paraId="095EC10E" w14:textId="598A0F2A" w:rsidR="002279C9" w:rsidRPr="009856AF" w:rsidRDefault="002279C9" w:rsidP="002279C9">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Đăng ký tài khoản</w:t>
      </w:r>
    </w:p>
    <w:p w14:paraId="1320DBC7" w14:textId="77777777" w:rsidR="002279C9" w:rsidRPr="009856AF" w:rsidRDefault="002279C9" w:rsidP="002279C9">
      <w:pPr>
        <w:widowControl w:val="0"/>
        <w:numPr>
          <w:ilvl w:val="0"/>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6E9C22C7" w14:textId="74C87302" w:rsidR="002279C9" w:rsidRPr="009856AF" w:rsidRDefault="002279C9" w:rsidP="002279C9">
      <w:pPr>
        <w:widowControl w:val="0"/>
        <w:numPr>
          <w:ilvl w:val="0"/>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tạo tài khoản cho ứng dụng.</w:t>
      </w:r>
    </w:p>
    <w:p w14:paraId="76EF230D" w14:textId="77777777" w:rsidR="002279C9" w:rsidRPr="009856AF" w:rsidRDefault="002279C9" w:rsidP="002279C9">
      <w:pPr>
        <w:widowControl w:val="0"/>
        <w:numPr>
          <w:ilvl w:val="0"/>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4F20A62E" w14:textId="0B0B4222" w:rsidR="002279C9" w:rsidRPr="009856AF" w:rsidRDefault="002279C9" w:rsidP="002279C9">
      <w:pPr>
        <w:widowControl w:val="0"/>
        <w:numPr>
          <w:ilvl w:val="1"/>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tiến hành nhập email, mật khẩu, nhập lại mật khẩu.</w:t>
      </w:r>
    </w:p>
    <w:p w14:paraId="32940150" w14:textId="3602DB04" w:rsidR="002279C9" w:rsidRPr="009856AF" w:rsidRDefault="002279C9" w:rsidP="002279C9">
      <w:pPr>
        <w:widowControl w:val="0"/>
        <w:numPr>
          <w:ilvl w:val="1"/>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nút đăng ký. Hệ thống sẽ hiển thị giao diện đăng nhập.</w:t>
      </w:r>
    </w:p>
    <w:p w14:paraId="7303224A" w14:textId="376E710B" w:rsidR="002279C9" w:rsidRPr="009856AF" w:rsidRDefault="002279C9" w:rsidP="002279C9">
      <w:pPr>
        <w:widowControl w:val="0"/>
        <w:numPr>
          <w:ilvl w:val="1"/>
          <w:numId w:val="24"/>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đăng nhập và kết thúc hoạt động hoặc tiếp tục sử dụng các chức năng khác.</w:t>
      </w:r>
    </w:p>
    <w:p w14:paraId="03FB7543" w14:textId="3844E133" w:rsidR="002279C9" w:rsidRPr="009856AF" w:rsidRDefault="002279C9" w:rsidP="002279C9">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Đăng nhập hệ thống</w:t>
      </w:r>
    </w:p>
    <w:p w14:paraId="60CE2B2F" w14:textId="77777777" w:rsidR="002279C9" w:rsidRPr="009856AF" w:rsidRDefault="002279C9" w:rsidP="002279C9">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605B8B7B" w14:textId="176BAF1D" w:rsidR="002279C9" w:rsidRPr="009856AF" w:rsidRDefault="002279C9" w:rsidP="002279C9">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đăng nhập vào hệ thống.</w:t>
      </w:r>
    </w:p>
    <w:p w14:paraId="3302CC9E" w14:textId="77777777" w:rsidR="002279C9" w:rsidRPr="009856AF" w:rsidRDefault="002279C9" w:rsidP="002279C9">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0D70A890" w14:textId="4796D6FD" w:rsidR="002279C9" w:rsidRPr="009856AF" w:rsidRDefault="002279C9" w:rsidP="002279C9">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nhập email và mật khẩu và nhấn nút đang nhập đang hiện trên màn hình. Hệ thống sẽ thông báo đăng nhập thành công trên màn hình và  vào trang chủ.</w:t>
      </w:r>
    </w:p>
    <w:p w14:paraId="35FF43A7" w14:textId="2D184955" w:rsidR="002279C9" w:rsidRPr="009856AF" w:rsidRDefault="002279C9" w:rsidP="002279C9">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nút quên mật khẩu nếu không nhớ mật khẩu. Hệ thống sẽ hiển thị yêu cầu nhập email sau đó nhận lại mật khẩu mới.</w:t>
      </w:r>
    </w:p>
    <w:p w14:paraId="1CD31F02" w14:textId="3D0FB363" w:rsidR="002279C9" w:rsidRPr="009856AF" w:rsidRDefault="002279C9" w:rsidP="002279C9">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Lưu để đăng nhập lại và kết thúc hoạt động hoặc tiếp tục sử dụng các chức năng khác.</w:t>
      </w:r>
    </w:p>
    <w:p w14:paraId="5D362F1A" w14:textId="7435B210" w:rsidR="00452067" w:rsidRPr="009856AF" w:rsidRDefault="00452067" w:rsidP="00452067">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Quản lý tập ghi chú</w:t>
      </w:r>
    </w:p>
    <w:p w14:paraId="02B9DBE1" w14:textId="77777777" w:rsidR="00452067" w:rsidRPr="009856AF" w:rsidRDefault="00452067" w:rsidP="0045206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2F34FBA4" w14:textId="1E7FE11F" w:rsidR="00452067" w:rsidRPr="009856AF" w:rsidRDefault="00452067" w:rsidP="0045206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quản lý tập ghi chú.</w:t>
      </w:r>
    </w:p>
    <w:p w14:paraId="1EA67F33" w14:textId="77777777" w:rsidR="00452067" w:rsidRPr="009856AF" w:rsidRDefault="00452067" w:rsidP="0045206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746A8FFB" w14:textId="74567EE2" w:rsidR="00452067" w:rsidRPr="009856AF" w:rsidRDefault="00452067" w:rsidP="0045206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w:t>
      </w:r>
      <w:r w:rsidR="004D4C27" w:rsidRPr="009856AF">
        <w:rPr>
          <w:rFonts w:ascii="Times New Roman" w:eastAsia="SimSun" w:hAnsi="Times New Roman"/>
          <w:kern w:val="2"/>
          <w:szCs w:val="28"/>
          <w:lang w:eastAsia="zh-CN"/>
        </w:rPr>
        <w:t xml:space="preserve"> tạo, xoá, chia sẻ, đổi tên tập ghi chú</w:t>
      </w:r>
      <w:r w:rsidRPr="009856AF">
        <w:rPr>
          <w:rFonts w:ascii="Times New Roman" w:eastAsia="SimSun" w:hAnsi="Times New Roman"/>
          <w:kern w:val="2"/>
          <w:szCs w:val="28"/>
          <w:lang w:eastAsia="zh-CN"/>
        </w:rPr>
        <w:t xml:space="preserve">. Hệ thống sẽ </w:t>
      </w:r>
      <w:r w:rsidR="004D4C27" w:rsidRPr="009856AF">
        <w:rPr>
          <w:rFonts w:ascii="Times New Roman" w:eastAsia="SimSun" w:hAnsi="Times New Roman"/>
          <w:kern w:val="2"/>
          <w:szCs w:val="28"/>
          <w:lang w:eastAsia="zh-CN"/>
        </w:rPr>
        <w:t xml:space="preserve">cập nhật thông tin và hiển thị thay đổi </w:t>
      </w:r>
      <w:r w:rsidRPr="009856AF">
        <w:rPr>
          <w:rFonts w:ascii="Times New Roman" w:eastAsia="SimSun" w:hAnsi="Times New Roman"/>
          <w:kern w:val="2"/>
          <w:szCs w:val="28"/>
          <w:lang w:eastAsia="zh-CN"/>
        </w:rPr>
        <w:t>trên màn hình</w:t>
      </w:r>
      <w:r w:rsidR="004D4C27" w:rsidRPr="009856AF">
        <w:rPr>
          <w:rFonts w:ascii="Times New Roman" w:eastAsia="SimSun" w:hAnsi="Times New Roman"/>
          <w:kern w:val="2"/>
          <w:szCs w:val="28"/>
          <w:lang w:eastAsia="zh-CN"/>
        </w:rPr>
        <w:t xml:space="preserve"> trang chủ.</w:t>
      </w:r>
    </w:p>
    <w:p w14:paraId="372282D3" w14:textId="318975B2" w:rsidR="00452067" w:rsidRPr="009856AF" w:rsidRDefault="00452067" w:rsidP="0045206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Nhấn </w:t>
      </w:r>
      <w:r w:rsidR="004D4C27" w:rsidRPr="009856AF">
        <w:rPr>
          <w:rFonts w:ascii="Times New Roman" w:eastAsia="SimSun" w:hAnsi="Times New Roman"/>
          <w:kern w:val="2"/>
          <w:szCs w:val="28"/>
          <w:lang w:eastAsia="zh-CN"/>
        </w:rPr>
        <w:t>tạo, xoá ghi chú thuộc một tập ghi chú</w:t>
      </w:r>
      <w:r w:rsidRPr="009856AF">
        <w:rPr>
          <w:rFonts w:ascii="Times New Roman" w:eastAsia="SimSun" w:hAnsi="Times New Roman"/>
          <w:kern w:val="2"/>
          <w:szCs w:val="28"/>
          <w:lang w:eastAsia="zh-CN"/>
        </w:rPr>
        <w:t xml:space="preserve">. </w:t>
      </w:r>
    </w:p>
    <w:p w14:paraId="2B2ADC06" w14:textId="6CBDB281" w:rsidR="004D4C27" w:rsidRPr="009856AF" w:rsidRDefault="004D4C27" w:rsidP="004D4C2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Nhấn tạo, xoá todo-list thuộc một tập ghi chú. </w:t>
      </w:r>
    </w:p>
    <w:p w14:paraId="56342FA1" w14:textId="77777777" w:rsidR="004D4C27" w:rsidRPr="009856AF" w:rsidRDefault="00452067" w:rsidP="004D4C2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Nhấn Lưu để </w:t>
      </w:r>
      <w:r w:rsidR="004D4C27" w:rsidRPr="009856AF">
        <w:rPr>
          <w:rFonts w:ascii="Times New Roman" w:eastAsia="SimSun" w:hAnsi="Times New Roman"/>
          <w:kern w:val="2"/>
          <w:szCs w:val="28"/>
          <w:lang w:eastAsia="zh-CN"/>
        </w:rPr>
        <w:t xml:space="preserve">xác nhận thay đổi </w:t>
      </w:r>
      <w:r w:rsidRPr="009856AF">
        <w:rPr>
          <w:rFonts w:ascii="Times New Roman" w:eastAsia="SimSun" w:hAnsi="Times New Roman"/>
          <w:kern w:val="2"/>
          <w:szCs w:val="28"/>
          <w:lang w:eastAsia="zh-CN"/>
        </w:rPr>
        <w:t>lại và kết thúc hoạt động hoặc tiếp tục sử dụng các chức năng khác.</w:t>
      </w:r>
      <w:r w:rsidR="004D4C27" w:rsidRPr="009856AF">
        <w:rPr>
          <w:rFonts w:ascii="Times New Roman" w:eastAsia="SimSun" w:hAnsi="Times New Roman"/>
          <w:kern w:val="2"/>
          <w:szCs w:val="28"/>
          <w:lang w:eastAsia="zh-CN"/>
        </w:rPr>
        <w:t xml:space="preserve"> Hệ thống sẽ cập nhật và hiển thị thay đổi trong tập ghi chú.</w:t>
      </w:r>
    </w:p>
    <w:p w14:paraId="0D6C25DE" w14:textId="250D0937" w:rsidR="004D4C27" w:rsidRPr="009856AF" w:rsidRDefault="004D4C27" w:rsidP="004D4C27">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Quản lý ghi chú</w:t>
      </w:r>
    </w:p>
    <w:p w14:paraId="08F57D35" w14:textId="77777777" w:rsidR="004D4C27" w:rsidRPr="009856AF" w:rsidRDefault="004D4C27" w:rsidP="004D4C2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4CD11FA3" w14:textId="62F6E592" w:rsidR="004D4C27" w:rsidRPr="009856AF" w:rsidRDefault="004D4C27" w:rsidP="004D4C2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quản lý ghi chú.</w:t>
      </w:r>
    </w:p>
    <w:p w14:paraId="0DB791B3" w14:textId="77777777" w:rsidR="004D4C27" w:rsidRPr="009856AF" w:rsidRDefault="004D4C27" w:rsidP="004D4C27">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525C78B6" w14:textId="64F8C67B" w:rsidR="004D4C27" w:rsidRPr="009856AF" w:rsidRDefault="004D4C27" w:rsidP="004D4C2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thêm, sửa, xoá</w:t>
      </w:r>
      <w:r w:rsidR="009856AF" w:rsidRPr="009856AF">
        <w:rPr>
          <w:rFonts w:ascii="Times New Roman" w:eastAsia="SimSun" w:hAnsi="Times New Roman"/>
          <w:kern w:val="2"/>
          <w:szCs w:val="28"/>
          <w:lang w:eastAsia="zh-CN"/>
        </w:rPr>
        <w:t>, chia sẻ</w:t>
      </w:r>
      <w:r w:rsidRPr="009856AF">
        <w:rPr>
          <w:rFonts w:ascii="Times New Roman" w:eastAsia="SimSun" w:hAnsi="Times New Roman"/>
          <w:kern w:val="2"/>
          <w:szCs w:val="28"/>
          <w:lang w:eastAsia="zh-CN"/>
        </w:rPr>
        <w:t xml:space="preserve"> ghi chú.</w:t>
      </w:r>
    </w:p>
    <w:p w14:paraId="167F6623" w14:textId="43D59AA9" w:rsidR="004D4C27"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Nhấn thêm, xoá ảnh trong ghi chú. </w:t>
      </w:r>
    </w:p>
    <w:p w14:paraId="749B1FD5" w14:textId="0AD42E89"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tiến hành xuất ghi chú qua file pdf nếu có yêu cầu.</w:t>
      </w:r>
    </w:p>
    <w:p w14:paraId="688D75C3" w14:textId="7EF72BF4" w:rsidR="004D4C27" w:rsidRPr="009856AF" w:rsidRDefault="004D4C27" w:rsidP="004D4C27">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Lưu để xác nhận thay đổi lại và kết thúc hoạt động hoặc tiếp tục sử dụng các chức năng khác. Hệ thống sẽ cập nhật và hiển thị thay đổ</w:t>
      </w:r>
      <w:r w:rsidR="009856AF" w:rsidRPr="009856AF">
        <w:rPr>
          <w:rFonts w:ascii="Times New Roman" w:eastAsia="SimSun" w:hAnsi="Times New Roman"/>
          <w:kern w:val="2"/>
          <w:szCs w:val="28"/>
          <w:lang w:eastAsia="zh-CN"/>
        </w:rPr>
        <w:t xml:space="preserve">i </w:t>
      </w:r>
      <w:r w:rsidRPr="009856AF">
        <w:rPr>
          <w:rFonts w:ascii="Times New Roman" w:eastAsia="SimSun" w:hAnsi="Times New Roman"/>
          <w:kern w:val="2"/>
          <w:szCs w:val="28"/>
          <w:lang w:eastAsia="zh-CN"/>
        </w:rPr>
        <w:t>ghi chú.</w:t>
      </w:r>
    </w:p>
    <w:p w14:paraId="4684A155" w14:textId="15E66ED7" w:rsidR="009856AF" w:rsidRPr="009856AF" w:rsidRDefault="009856AF" w:rsidP="009856AF">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Quản lý Todo-List</w:t>
      </w:r>
    </w:p>
    <w:p w14:paraId="692E0D46" w14:textId="77777777"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26C016A4" w14:textId="6C6A9BF7"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quản lý Todo-List.</w:t>
      </w:r>
    </w:p>
    <w:p w14:paraId="32314DBF" w14:textId="77777777"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28806CC2" w14:textId="4562808D"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thêm, sửa, xoá Todo-List.</w:t>
      </w:r>
    </w:p>
    <w:p w14:paraId="66F7E7EE" w14:textId="1D007966"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tiến hành đánh dấu vào nhiệm vụ đã hoàn thành. Hệ thống sẽ cập nhật và gạch tên nhiệm vụ đã hoàn thành.</w:t>
      </w:r>
    </w:p>
    <w:p w14:paraId="4F897C1D" w14:textId="3A29A2E6"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Lưu để xác nhận thay đổi lại và kết thúc hoạt động hoặc tiếp tục sử dụng các chức năng khác. Hệ thống sẽ cập nhật và hiển thị thay đổi ghi chú.</w:t>
      </w:r>
    </w:p>
    <w:p w14:paraId="0AF40EDE" w14:textId="13CD2979" w:rsidR="009856AF" w:rsidRPr="009856AF" w:rsidRDefault="009856AF" w:rsidP="009856AF">
      <w:pPr>
        <w:keepNext/>
        <w:keepLines/>
        <w:widowControl w:val="0"/>
        <w:numPr>
          <w:ilvl w:val="0"/>
          <w:numId w:val="23"/>
        </w:numPr>
        <w:spacing w:before="240" w:after="60"/>
        <w:jc w:val="both"/>
        <w:outlineLvl w:val="3"/>
        <w:rPr>
          <w:rFonts w:ascii="Times New Roman" w:eastAsia="SimSun" w:hAnsi="Times New Roman"/>
          <w:b/>
          <w:kern w:val="2"/>
          <w:szCs w:val="28"/>
          <w:lang w:eastAsia="zh-CN"/>
        </w:rPr>
      </w:pPr>
      <w:r w:rsidRPr="009856AF">
        <w:rPr>
          <w:rFonts w:ascii="Times New Roman" w:eastAsia="SimSun" w:hAnsi="Times New Roman"/>
          <w:b/>
          <w:kern w:val="2"/>
          <w:szCs w:val="28"/>
          <w:lang w:eastAsia="zh-CN"/>
        </w:rPr>
        <w:t>Lập lịch Schedule</w:t>
      </w:r>
    </w:p>
    <w:p w14:paraId="4FEB055B" w14:textId="77777777"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Đối tượng: Người dùng.</w:t>
      </w:r>
    </w:p>
    <w:p w14:paraId="0639626F" w14:textId="6CA6851E"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Use case này cho phép người dùng lập lịch Schedule.</w:t>
      </w:r>
    </w:p>
    <w:p w14:paraId="6281DECA" w14:textId="77777777" w:rsidR="009856AF" w:rsidRPr="009856AF" w:rsidRDefault="009856AF" w:rsidP="009856AF">
      <w:pPr>
        <w:widowControl w:val="0"/>
        <w:numPr>
          <w:ilvl w:val="0"/>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 xml:space="preserve"> Các bước thực hiện:</w:t>
      </w:r>
    </w:p>
    <w:p w14:paraId="2B4CDA81" w14:textId="78B5CDFB"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Người dùng thêm, sửa, xoá nhiệm vụ, sự kiện trong ngày giờ cụ thể. Hệ thống sẽ cập nhật và nhắc nhở công việc trước thời gian thực hiện 1 ngày, 1 giờ.</w:t>
      </w:r>
    </w:p>
    <w:p w14:paraId="6A5B1F08" w14:textId="4423F774" w:rsidR="009856AF" w:rsidRPr="009856AF" w:rsidRDefault="009856AF" w:rsidP="009856AF">
      <w:pPr>
        <w:widowControl w:val="0"/>
        <w:numPr>
          <w:ilvl w:val="1"/>
          <w:numId w:val="25"/>
        </w:numPr>
        <w:jc w:val="both"/>
        <w:rPr>
          <w:rFonts w:ascii="Times New Roman" w:eastAsia="SimSun" w:hAnsi="Times New Roman"/>
          <w:kern w:val="2"/>
          <w:szCs w:val="28"/>
          <w:lang w:eastAsia="zh-CN"/>
        </w:rPr>
      </w:pPr>
      <w:r w:rsidRPr="009856AF">
        <w:rPr>
          <w:rFonts w:ascii="Times New Roman" w:eastAsia="SimSun" w:hAnsi="Times New Roman"/>
          <w:kern w:val="2"/>
          <w:szCs w:val="28"/>
          <w:lang w:eastAsia="zh-CN"/>
        </w:rPr>
        <w:t>Nhấn Lưu để xác nhận thay đổi lại và kết thúc hoạt động hoặc tiếp tục sử dụng các chức năng khác. Hệ thống sẽ cập nhật và hiển thị thay đổi ghi chú.</w:t>
      </w:r>
    </w:p>
    <w:p w14:paraId="4201AF32" w14:textId="6CF898AF" w:rsidR="00452067" w:rsidRPr="001B0F5B" w:rsidRDefault="00687B4D" w:rsidP="001B0F5B">
      <w:pPr>
        <w:pStyle w:val="ListParagraph"/>
        <w:keepNext/>
        <w:widowControl w:val="0"/>
        <w:numPr>
          <w:ilvl w:val="2"/>
          <w:numId w:val="19"/>
        </w:numPr>
        <w:spacing w:before="240" w:after="60" w:line="25" w:lineRule="atLeast"/>
        <w:jc w:val="both"/>
        <w:outlineLvl w:val="2"/>
        <w:rPr>
          <w:rFonts w:ascii="Times New Roman" w:eastAsia="SimSun" w:hAnsi="Times New Roman"/>
          <w:kern w:val="2"/>
          <w:szCs w:val="28"/>
          <w:lang w:eastAsia="zh-CN"/>
        </w:rPr>
      </w:pPr>
      <w:bookmarkStart w:id="139" w:name="_Toc121088737"/>
      <w:r w:rsidRPr="001B0F5B">
        <w:rPr>
          <w:rFonts w:ascii="Times New Roman" w:eastAsia="SimSun" w:hAnsi="Times New Roman"/>
          <w:b/>
          <w:kern w:val="2"/>
          <w:szCs w:val="28"/>
          <w:lang w:eastAsia="zh-CN"/>
        </w:rPr>
        <w:t>Biểu</w:t>
      </w:r>
      <w:r w:rsidR="009856AF" w:rsidRPr="001B0F5B">
        <w:rPr>
          <w:rFonts w:ascii="Times New Roman" w:eastAsia="SimSun" w:hAnsi="Times New Roman"/>
          <w:b/>
          <w:kern w:val="2"/>
          <w:szCs w:val="28"/>
          <w:lang w:eastAsia="zh-CN"/>
        </w:rPr>
        <w:t xml:space="preserve"> </w:t>
      </w:r>
      <w:r w:rsidRPr="001B0F5B">
        <w:rPr>
          <w:rFonts w:ascii="Times New Roman" w:eastAsia="Cambria" w:hAnsi="Times New Roman"/>
          <w:b/>
          <w:szCs w:val="28"/>
        </w:rPr>
        <w:t>đồ tuần tự cho các UC</w:t>
      </w:r>
      <w:r w:rsidR="001B0F5B">
        <w:rPr>
          <w:rFonts w:ascii="Times New Roman" w:eastAsia="Cambria" w:hAnsi="Times New Roman"/>
          <w:b/>
          <w:szCs w:val="28"/>
        </w:rPr>
        <w:t xml:space="preserve"> (S</w:t>
      </w:r>
      <w:r w:rsidR="001B0F5B" w:rsidRPr="001B0F5B">
        <w:rPr>
          <w:rFonts w:ascii="Times New Roman" w:eastAsia="Cambria" w:hAnsi="Times New Roman"/>
          <w:b/>
          <w:szCs w:val="28"/>
        </w:rPr>
        <w:t>equence</w:t>
      </w:r>
      <w:r w:rsidR="001B0F5B">
        <w:rPr>
          <w:rFonts w:ascii="Times New Roman" w:eastAsia="Cambria" w:hAnsi="Times New Roman"/>
          <w:b/>
          <w:szCs w:val="28"/>
        </w:rPr>
        <w:t xml:space="preserve"> Diagram)</w:t>
      </w:r>
      <w:bookmarkEnd w:id="139"/>
    </w:p>
    <w:p w14:paraId="7C259D01" w14:textId="58BDBD29" w:rsidR="00675778" w:rsidRDefault="00687B4D" w:rsidP="006A6987">
      <w:pPr>
        <w:pStyle w:val="ListParagraph"/>
        <w:keepNext/>
        <w:widowControl w:val="0"/>
        <w:numPr>
          <w:ilvl w:val="0"/>
          <w:numId w:val="26"/>
        </w:numPr>
        <w:spacing w:before="240" w:after="60" w:line="25" w:lineRule="atLeast"/>
        <w:jc w:val="both"/>
        <w:rPr>
          <w:rFonts w:ascii="Times New Roman" w:eastAsia="SimSun" w:hAnsi="Times New Roman"/>
          <w:b/>
          <w:kern w:val="2"/>
          <w:szCs w:val="28"/>
          <w:lang w:eastAsia="zh-CN"/>
        </w:rPr>
      </w:pPr>
      <w:r>
        <w:rPr>
          <w:rFonts w:ascii="Times New Roman" w:eastAsia="SimSun" w:hAnsi="Times New Roman"/>
          <w:b/>
          <w:kern w:val="2"/>
          <w:szCs w:val="28"/>
          <w:lang w:eastAsia="zh-CN"/>
        </w:rPr>
        <w:t>UC</w:t>
      </w:r>
      <w:r w:rsidR="00675778" w:rsidRPr="00675778">
        <w:rPr>
          <w:rFonts w:ascii="Times New Roman" w:eastAsia="SimSun" w:hAnsi="Times New Roman"/>
          <w:b/>
          <w:kern w:val="2"/>
          <w:szCs w:val="28"/>
          <w:lang w:eastAsia="zh-CN"/>
        </w:rPr>
        <w:t xml:space="preserve"> đăng ký tài khoản</w:t>
      </w:r>
    </w:p>
    <w:p w14:paraId="63EB9904" w14:textId="77777777" w:rsidR="00EF4C8A" w:rsidRDefault="00687B4D" w:rsidP="00EF4C8A">
      <w:pPr>
        <w:keepNext/>
      </w:pPr>
      <w:r>
        <w:rPr>
          <w:noProof/>
        </w:rPr>
        <w:drawing>
          <wp:inline distT="0" distB="0" distL="0" distR="0" wp14:anchorId="38EE85E3" wp14:editId="4C3D97CB">
            <wp:extent cx="5913028" cy="351509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304" cy="3547955"/>
                    </a:xfrm>
                    <a:prstGeom prst="rect">
                      <a:avLst/>
                    </a:prstGeom>
                  </pic:spPr>
                </pic:pic>
              </a:graphicData>
            </a:graphic>
          </wp:inline>
        </w:drawing>
      </w:r>
    </w:p>
    <w:p w14:paraId="1E61A62C" w14:textId="60D272FB" w:rsidR="00452067" w:rsidRPr="00EF4C8A" w:rsidRDefault="00EF4C8A" w:rsidP="00EF4C8A">
      <w:pPr>
        <w:pStyle w:val="Caption"/>
        <w:rPr>
          <w:rFonts w:eastAsia="SimSun"/>
          <w:b w:val="0"/>
          <w:i/>
          <w:iCs/>
          <w:kern w:val="2"/>
          <w:sz w:val="24"/>
          <w:szCs w:val="24"/>
          <w:lang w:eastAsia="zh-CN"/>
        </w:rPr>
      </w:pPr>
      <w:bookmarkStart w:id="140" w:name="_Toc121086740"/>
      <w:r w:rsidRPr="00EF4C8A">
        <w:rPr>
          <w:i/>
          <w:iCs/>
          <w:sz w:val="24"/>
          <w:szCs w:val="24"/>
        </w:rPr>
        <w:t xml:space="preserve">Hình </w:t>
      </w:r>
      <w:r w:rsidRPr="00EF4C8A">
        <w:rPr>
          <w:i/>
          <w:iCs/>
          <w:sz w:val="24"/>
          <w:szCs w:val="24"/>
        </w:rPr>
        <w:fldChar w:fldCharType="begin"/>
      </w:r>
      <w:r w:rsidRPr="00EF4C8A">
        <w:rPr>
          <w:i/>
          <w:iCs/>
          <w:sz w:val="24"/>
          <w:szCs w:val="24"/>
        </w:rPr>
        <w:instrText xml:space="preserve"> SEQ Hình \* ARABIC </w:instrText>
      </w:r>
      <w:r w:rsidRPr="00EF4C8A">
        <w:rPr>
          <w:i/>
          <w:iCs/>
          <w:sz w:val="24"/>
          <w:szCs w:val="24"/>
        </w:rPr>
        <w:fldChar w:fldCharType="separate"/>
      </w:r>
      <w:r w:rsidR="00646D92">
        <w:rPr>
          <w:i/>
          <w:iCs/>
          <w:noProof/>
          <w:sz w:val="24"/>
          <w:szCs w:val="24"/>
        </w:rPr>
        <w:t>5</w:t>
      </w:r>
      <w:r w:rsidRPr="00EF4C8A">
        <w:rPr>
          <w:i/>
          <w:iCs/>
          <w:sz w:val="24"/>
          <w:szCs w:val="24"/>
        </w:rPr>
        <w:fldChar w:fldCharType="end"/>
      </w:r>
      <w:r w:rsidRPr="00EF4C8A">
        <w:rPr>
          <w:i/>
          <w:iCs/>
          <w:sz w:val="24"/>
          <w:szCs w:val="24"/>
        </w:rPr>
        <w:t xml:space="preserve"> </w:t>
      </w:r>
      <w:r w:rsidRPr="00EF4C8A">
        <w:rPr>
          <w:i/>
          <w:iCs/>
          <w:noProof/>
          <w:sz w:val="24"/>
          <w:szCs w:val="24"/>
        </w:rPr>
        <w:t>Biểu đồ tuần tự đăng ký tài khoản</w:t>
      </w:r>
      <w:bookmarkEnd w:id="140"/>
    </w:p>
    <w:p w14:paraId="475FDFBA" w14:textId="27387A6C" w:rsidR="001316D0" w:rsidRDefault="001316D0" w:rsidP="003E0AAD">
      <w:pPr>
        <w:jc w:val="center"/>
        <w:rPr>
          <w:rFonts w:ascii="Times New Roman" w:hAnsi="Times New Roman"/>
          <w:b/>
          <w:i/>
          <w:sz w:val="24"/>
        </w:rPr>
      </w:pPr>
    </w:p>
    <w:p w14:paraId="3C7E40D6" w14:textId="77777777" w:rsidR="00185E7C" w:rsidRDefault="00185E7C" w:rsidP="006A6987">
      <w:pPr>
        <w:pStyle w:val="ListParagraph"/>
        <w:ind w:left="360"/>
        <w:jc w:val="center"/>
        <w:rPr>
          <w:rFonts w:ascii="Times New Roman" w:hAnsi="Times New Roman"/>
          <w:b/>
          <w:i/>
          <w:sz w:val="24"/>
        </w:rPr>
      </w:pPr>
    </w:p>
    <w:p w14:paraId="3157D2BF" w14:textId="528A13AE" w:rsidR="001316D0" w:rsidRPr="00185E7C" w:rsidRDefault="008A40BA" w:rsidP="006A6987">
      <w:pPr>
        <w:pStyle w:val="ListParagraph"/>
        <w:numPr>
          <w:ilvl w:val="0"/>
          <w:numId w:val="30"/>
        </w:numPr>
        <w:rPr>
          <w:rFonts w:ascii="Times New Roman" w:hAnsi="Times New Roman"/>
          <w:b/>
          <w:i/>
          <w:sz w:val="24"/>
        </w:rPr>
      </w:pPr>
      <w:r w:rsidRPr="001316D0">
        <w:rPr>
          <w:rFonts w:ascii="Times New Roman" w:eastAsia="SimSun" w:hAnsi="Times New Roman"/>
          <w:b/>
          <w:kern w:val="2"/>
          <w:szCs w:val="28"/>
          <w:lang w:eastAsia="zh-CN"/>
        </w:rPr>
        <w:t>UC đăng nhập hệ thốn</w:t>
      </w:r>
      <w:r w:rsidR="001316D0">
        <w:rPr>
          <w:rFonts w:ascii="Times New Roman" w:eastAsia="SimSun" w:hAnsi="Times New Roman"/>
          <w:b/>
          <w:kern w:val="2"/>
          <w:szCs w:val="28"/>
          <w:lang w:eastAsia="zh-CN"/>
        </w:rPr>
        <w:t>g</w:t>
      </w:r>
    </w:p>
    <w:p w14:paraId="1621CE0F" w14:textId="77777777" w:rsidR="00185E7C" w:rsidRPr="001316D0" w:rsidRDefault="00185E7C" w:rsidP="006A6987">
      <w:pPr>
        <w:pStyle w:val="ListParagraph"/>
        <w:rPr>
          <w:rFonts w:ascii="Times New Roman" w:hAnsi="Times New Roman"/>
          <w:b/>
          <w:i/>
          <w:sz w:val="24"/>
        </w:rPr>
      </w:pPr>
    </w:p>
    <w:p w14:paraId="7A97BF30" w14:textId="77777777" w:rsidR="00EF4C8A" w:rsidRDefault="008A40BA" w:rsidP="00EF4C8A">
      <w:pPr>
        <w:keepNext/>
      </w:pPr>
      <w:r>
        <w:rPr>
          <w:noProof/>
        </w:rPr>
        <w:drawing>
          <wp:inline distT="0" distB="0" distL="0" distR="0" wp14:anchorId="3996F45E" wp14:editId="64C5957A">
            <wp:extent cx="5947215" cy="351509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2937" cy="3548030"/>
                    </a:xfrm>
                    <a:prstGeom prst="rect">
                      <a:avLst/>
                    </a:prstGeom>
                  </pic:spPr>
                </pic:pic>
              </a:graphicData>
            </a:graphic>
          </wp:inline>
        </w:drawing>
      </w:r>
    </w:p>
    <w:p w14:paraId="2DEC9CBF" w14:textId="2FEAB14B" w:rsidR="008A40BA" w:rsidRPr="00EF4C8A" w:rsidRDefault="00EF4C8A" w:rsidP="00EF4C8A">
      <w:pPr>
        <w:pStyle w:val="Caption"/>
        <w:rPr>
          <w:b w:val="0"/>
          <w:i/>
          <w:iCs/>
          <w:sz w:val="24"/>
          <w:szCs w:val="24"/>
        </w:rPr>
      </w:pPr>
      <w:bookmarkStart w:id="141" w:name="_Toc121086741"/>
      <w:r w:rsidRPr="00EF4C8A">
        <w:rPr>
          <w:i/>
          <w:iCs/>
          <w:sz w:val="24"/>
          <w:szCs w:val="24"/>
        </w:rPr>
        <w:t xml:space="preserve">Hình </w:t>
      </w:r>
      <w:r w:rsidRPr="00EF4C8A">
        <w:rPr>
          <w:i/>
          <w:iCs/>
          <w:sz w:val="24"/>
          <w:szCs w:val="24"/>
        </w:rPr>
        <w:fldChar w:fldCharType="begin"/>
      </w:r>
      <w:r w:rsidRPr="00EF4C8A">
        <w:rPr>
          <w:i/>
          <w:iCs/>
          <w:sz w:val="24"/>
          <w:szCs w:val="24"/>
        </w:rPr>
        <w:instrText xml:space="preserve"> SEQ Hình \* ARABIC </w:instrText>
      </w:r>
      <w:r w:rsidRPr="00EF4C8A">
        <w:rPr>
          <w:i/>
          <w:iCs/>
          <w:sz w:val="24"/>
          <w:szCs w:val="24"/>
        </w:rPr>
        <w:fldChar w:fldCharType="separate"/>
      </w:r>
      <w:r w:rsidR="00646D92">
        <w:rPr>
          <w:i/>
          <w:iCs/>
          <w:noProof/>
          <w:sz w:val="24"/>
          <w:szCs w:val="24"/>
        </w:rPr>
        <w:t>6</w:t>
      </w:r>
      <w:r w:rsidRPr="00EF4C8A">
        <w:rPr>
          <w:i/>
          <w:iCs/>
          <w:sz w:val="24"/>
          <w:szCs w:val="24"/>
        </w:rPr>
        <w:fldChar w:fldCharType="end"/>
      </w:r>
      <w:r w:rsidRPr="00EF4C8A">
        <w:rPr>
          <w:i/>
          <w:iCs/>
          <w:sz w:val="24"/>
          <w:szCs w:val="24"/>
        </w:rPr>
        <w:t xml:space="preserve"> </w:t>
      </w:r>
      <w:r w:rsidRPr="00EF4C8A">
        <w:rPr>
          <w:i/>
          <w:iCs/>
          <w:noProof/>
          <w:sz w:val="24"/>
          <w:szCs w:val="24"/>
        </w:rPr>
        <w:t>Biểu đồ tuần tự đăng nhập hệ thống</w:t>
      </w:r>
      <w:bookmarkEnd w:id="141"/>
    </w:p>
    <w:p w14:paraId="60F3C733" w14:textId="20F5733B" w:rsidR="00275FB9" w:rsidRPr="001316D0" w:rsidRDefault="00275FB9" w:rsidP="006A6987">
      <w:pPr>
        <w:pStyle w:val="ListParagraph"/>
        <w:ind w:left="1080"/>
        <w:jc w:val="center"/>
        <w:rPr>
          <w:rFonts w:ascii="Times New Roman" w:hAnsi="Times New Roman"/>
          <w:b/>
          <w:i/>
          <w:sz w:val="24"/>
        </w:rPr>
      </w:pPr>
    </w:p>
    <w:p w14:paraId="250B3233" w14:textId="77FD1F3E" w:rsidR="00351C8F" w:rsidRPr="00351C8F" w:rsidRDefault="00275FB9" w:rsidP="006A6987">
      <w:pPr>
        <w:pStyle w:val="ListParagraph"/>
        <w:keepNext/>
        <w:widowControl w:val="0"/>
        <w:numPr>
          <w:ilvl w:val="0"/>
          <w:numId w:val="26"/>
        </w:numPr>
        <w:spacing w:before="240" w:after="60" w:line="25" w:lineRule="atLeast"/>
        <w:jc w:val="both"/>
        <w:rPr>
          <w:rFonts w:ascii="Times New Roman" w:eastAsia="SimSun" w:hAnsi="Times New Roman"/>
          <w:b/>
          <w:kern w:val="2"/>
          <w:szCs w:val="28"/>
          <w:lang w:eastAsia="zh-CN"/>
        </w:rPr>
      </w:pPr>
      <w:r>
        <w:rPr>
          <w:rFonts w:ascii="Times New Roman" w:eastAsia="SimSun" w:hAnsi="Times New Roman"/>
          <w:b/>
          <w:kern w:val="2"/>
          <w:szCs w:val="28"/>
          <w:lang w:eastAsia="zh-CN"/>
        </w:rPr>
        <w:t>UC</w:t>
      </w:r>
      <w:r w:rsidRPr="00675778">
        <w:rPr>
          <w:rFonts w:ascii="Times New Roman" w:eastAsia="SimSun" w:hAnsi="Times New Roman"/>
          <w:b/>
          <w:kern w:val="2"/>
          <w:szCs w:val="28"/>
          <w:lang w:eastAsia="zh-CN"/>
        </w:rPr>
        <w:t xml:space="preserve"> </w:t>
      </w:r>
      <w:r>
        <w:rPr>
          <w:rFonts w:ascii="Times New Roman" w:eastAsia="SimSun" w:hAnsi="Times New Roman"/>
          <w:b/>
          <w:kern w:val="2"/>
          <w:szCs w:val="28"/>
          <w:lang w:eastAsia="zh-CN"/>
        </w:rPr>
        <w:t>quản lý tập ghi chú</w:t>
      </w:r>
    </w:p>
    <w:p w14:paraId="24E019A0" w14:textId="77777777" w:rsidR="00EF4C8A" w:rsidRDefault="00275FB9" w:rsidP="00EF4C8A">
      <w:pPr>
        <w:pStyle w:val="Bibliography"/>
        <w:keepNext/>
        <w:spacing w:line="25" w:lineRule="atLeast"/>
        <w:jc w:val="center"/>
      </w:pPr>
      <w:r>
        <w:rPr>
          <w:noProof/>
        </w:rPr>
        <w:drawing>
          <wp:inline distT="0" distB="0" distL="0" distR="0" wp14:anchorId="649EEDB6" wp14:editId="5C90047A">
            <wp:extent cx="5562095" cy="5766435"/>
            <wp:effectExtent l="0" t="0" r="63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9" b="1"/>
                    <a:stretch/>
                  </pic:blipFill>
                  <pic:spPr bwMode="auto">
                    <a:xfrm>
                      <a:off x="0" y="0"/>
                      <a:ext cx="5571365" cy="5776046"/>
                    </a:xfrm>
                    <a:prstGeom prst="rect">
                      <a:avLst/>
                    </a:prstGeom>
                    <a:ln>
                      <a:noFill/>
                    </a:ln>
                    <a:extLst>
                      <a:ext uri="{53640926-AAD7-44D8-BBD7-CCE9431645EC}">
                        <a14:shadowObscured xmlns:a14="http://schemas.microsoft.com/office/drawing/2010/main"/>
                      </a:ext>
                    </a:extLst>
                  </pic:spPr>
                </pic:pic>
              </a:graphicData>
            </a:graphic>
          </wp:inline>
        </w:drawing>
      </w:r>
    </w:p>
    <w:p w14:paraId="4443DD5A" w14:textId="048FE269" w:rsidR="00EF4C8A" w:rsidRPr="00470D7A" w:rsidRDefault="00EF4C8A" w:rsidP="00EF4C8A">
      <w:pPr>
        <w:pStyle w:val="Caption"/>
        <w:rPr>
          <w:i/>
          <w:iCs/>
          <w:sz w:val="24"/>
          <w:szCs w:val="24"/>
        </w:rPr>
      </w:pPr>
      <w:bookmarkStart w:id="142" w:name="_Toc121086742"/>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7</w:t>
      </w:r>
      <w:r w:rsidRPr="00470D7A">
        <w:rPr>
          <w:i/>
          <w:iCs/>
          <w:sz w:val="24"/>
          <w:szCs w:val="24"/>
        </w:rPr>
        <w:fldChar w:fldCharType="end"/>
      </w:r>
      <w:r w:rsidRPr="00470D7A">
        <w:rPr>
          <w:i/>
          <w:iCs/>
          <w:sz w:val="24"/>
          <w:szCs w:val="24"/>
        </w:rPr>
        <w:t xml:space="preserve"> </w:t>
      </w:r>
      <w:r w:rsidRPr="00470D7A">
        <w:rPr>
          <w:i/>
          <w:iCs/>
          <w:noProof/>
          <w:sz w:val="24"/>
          <w:szCs w:val="24"/>
        </w:rPr>
        <w:t>Biểu đồ tuần tự quản lý tập ghi chú</w:t>
      </w:r>
      <w:bookmarkEnd w:id="142"/>
    </w:p>
    <w:p w14:paraId="5AB27F57" w14:textId="2E5C456C" w:rsidR="00965DEA" w:rsidRPr="00470D7A" w:rsidRDefault="00965DEA" w:rsidP="006A6987">
      <w:pPr>
        <w:pStyle w:val="Bibliography"/>
        <w:spacing w:line="25" w:lineRule="atLeast"/>
        <w:jc w:val="center"/>
        <w:rPr>
          <w:rFonts w:ascii="Times New Roman" w:hAnsi="Times New Roman"/>
          <w:i/>
          <w:iCs/>
          <w:noProof/>
          <w:vanish/>
          <w:sz w:val="24"/>
        </w:rPr>
      </w:pPr>
      <w:r w:rsidRPr="00470D7A">
        <w:rPr>
          <w:rFonts w:ascii="Times New Roman" w:hAnsi="Times New Roman"/>
          <w:i/>
          <w:iCs/>
          <w:noProof/>
          <w:vanish/>
          <w:sz w:val="24"/>
        </w:rPr>
        <w:t>x</w:t>
      </w:r>
    </w:p>
    <w:p w14:paraId="0CCC0F97" w14:textId="77777777" w:rsidR="00BC0954" w:rsidRPr="00470D7A" w:rsidRDefault="00BC0954" w:rsidP="006A6987">
      <w:pPr>
        <w:pStyle w:val="Bibliography"/>
        <w:spacing w:line="25" w:lineRule="atLeast"/>
        <w:jc w:val="both"/>
        <w:rPr>
          <w:rFonts w:ascii="Times New Roman" w:hAnsi="Times New Roman"/>
          <w:i/>
          <w:iCs/>
          <w:noProof/>
          <w:vanish/>
          <w:sz w:val="24"/>
        </w:rPr>
      </w:pPr>
      <w:r w:rsidRPr="00470D7A">
        <w:rPr>
          <w:rFonts w:ascii="Times New Roman" w:hAnsi="Times New Roman"/>
          <w:i/>
          <w:iCs/>
          <w:noProof/>
          <w:vanish/>
          <w:sz w:val="24"/>
        </w:rPr>
        <w:t>x</w:t>
      </w:r>
    </w:p>
    <w:p w14:paraId="0B7EC550" w14:textId="77777777" w:rsidR="00BC0954" w:rsidRPr="00470D7A" w:rsidRDefault="00BC0954" w:rsidP="006A6987">
      <w:pPr>
        <w:pStyle w:val="Bibliography"/>
        <w:spacing w:line="25" w:lineRule="atLeast"/>
        <w:jc w:val="both"/>
        <w:rPr>
          <w:rFonts w:ascii="Times New Roman" w:hAnsi="Times New Roman"/>
          <w:i/>
          <w:iCs/>
          <w:noProof/>
          <w:vanish/>
          <w:sz w:val="24"/>
        </w:rPr>
      </w:pPr>
      <w:r w:rsidRPr="00470D7A">
        <w:rPr>
          <w:rFonts w:ascii="Times New Roman" w:hAnsi="Times New Roman"/>
          <w:i/>
          <w:iCs/>
          <w:noProof/>
          <w:vanish/>
          <w:sz w:val="24"/>
        </w:rPr>
        <w:t>x</w:t>
      </w:r>
    </w:p>
    <w:p w14:paraId="3586A491" w14:textId="12C90042" w:rsidR="003657B4" w:rsidRPr="00470D7A" w:rsidRDefault="003657B4" w:rsidP="006A6987">
      <w:pPr>
        <w:tabs>
          <w:tab w:val="left" w:pos="900"/>
          <w:tab w:val="left" w:pos="1890"/>
        </w:tabs>
        <w:spacing w:before="80" w:after="80" w:line="25" w:lineRule="atLeast"/>
        <w:ind w:left="284" w:right="283"/>
        <w:jc w:val="both"/>
        <w:rPr>
          <w:rFonts w:ascii="Times New Roman" w:hAnsi="Times New Roman"/>
          <w:b/>
          <w:i/>
          <w:iCs/>
          <w:sz w:val="24"/>
        </w:rPr>
      </w:pPr>
    </w:p>
    <w:p w14:paraId="67102FB7" w14:textId="6681DA10" w:rsidR="004D233F" w:rsidRPr="001316D0" w:rsidRDefault="004D233F" w:rsidP="006A6987">
      <w:pPr>
        <w:pStyle w:val="ListParagraph"/>
        <w:ind w:left="1080"/>
        <w:jc w:val="center"/>
        <w:rPr>
          <w:rFonts w:ascii="Times New Roman" w:hAnsi="Times New Roman"/>
          <w:b/>
          <w:i/>
          <w:sz w:val="24"/>
        </w:rPr>
      </w:pPr>
    </w:p>
    <w:p w14:paraId="441B9BCC" w14:textId="7234C74F" w:rsidR="003657B4" w:rsidRDefault="003657B4" w:rsidP="006A6987">
      <w:pPr>
        <w:rPr>
          <w:rFonts w:ascii="Times New Roman" w:hAnsi="Times New Roman"/>
          <w:sz w:val="26"/>
          <w:szCs w:val="26"/>
        </w:rPr>
      </w:pPr>
    </w:p>
    <w:p w14:paraId="6DCF189C" w14:textId="7AAF2ED4" w:rsidR="00E167CC" w:rsidRDefault="00E167CC" w:rsidP="006A6987">
      <w:pPr>
        <w:ind w:firstLine="720"/>
        <w:rPr>
          <w:rFonts w:ascii="Times New Roman" w:hAnsi="Times New Roman"/>
          <w:sz w:val="26"/>
          <w:szCs w:val="26"/>
        </w:rPr>
      </w:pPr>
    </w:p>
    <w:p w14:paraId="2DA47274" w14:textId="7AA9DD5D" w:rsidR="003657B4" w:rsidRDefault="003657B4" w:rsidP="006A6987">
      <w:pPr>
        <w:ind w:firstLine="720"/>
        <w:rPr>
          <w:rFonts w:ascii="Times New Roman" w:hAnsi="Times New Roman"/>
          <w:sz w:val="26"/>
          <w:szCs w:val="26"/>
        </w:rPr>
      </w:pPr>
    </w:p>
    <w:p w14:paraId="619E32FE" w14:textId="0D171E02" w:rsidR="003657B4" w:rsidRDefault="003657B4" w:rsidP="006A6987">
      <w:pPr>
        <w:ind w:firstLine="720"/>
        <w:rPr>
          <w:rFonts w:ascii="Times New Roman" w:hAnsi="Times New Roman"/>
          <w:sz w:val="26"/>
          <w:szCs w:val="26"/>
        </w:rPr>
      </w:pPr>
    </w:p>
    <w:p w14:paraId="4AE6DD23" w14:textId="15BE5A37" w:rsidR="003657B4" w:rsidRDefault="003657B4" w:rsidP="006A6987">
      <w:pPr>
        <w:ind w:firstLine="720"/>
        <w:rPr>
          <w:rFonts w:ascii="Times New Roman" w:hAnsi="Times New Roman"/>
          <w:sz w:val="26"/>
          <w:szCs w:val="26"/>
        </w:rPr>
      </w:pPr>
    </w:p>
    <w:p w14:paraId="4297A2EF" w14:textId="4E527215" w:rsidR="003657B4" w:rsidRDefault="003657B4" w:rsidP="006A6987">
      <w:pPr>
        <w:ind w:firstLine="720"/>
        <w:rPr>
          <w:rFonts w:ascii="Times New Roman" w:hAnsi="Times New Roman"/>
          <w:sz w:val="26"/>
          <w:szCs w:val="26"/>
        </w:rPr>
      </w:pPr>
    </w:p>
    <w:p w14:paraId="4BEF5F81" w14:textId="392FA377" w:rsidR="003657B4" w:rsidRDefault="003657B4" w:rsidP="006A6987">
      <w:pPr>
        <w:ind w:firstLine="720"/>
        <w:rPr>
          <w:rFonts w:ascii="Times New Roman" w:hAnsi="Times New Roman"/>
          <w:sz w:val="26"/>
          <w:szCs w:val="26"/>
        </w:rPr>
      </w:pPr>
    </w:p>
    <w:p w14:paraId="739EF0A2" w14:textId="33825FFA" w:rsidR="003657B4" w:rsidRDefault="003657B4" w:rsidP="006A6987">
      <w:pPr>
        <w:ind w:firstLine="720"/>
        <w:rPr>
          <w:rFonts w:ascii="Times New Roman" w:hAnsi="Times New Roman"/>
          <w:sz w:val="26"/>
          <w:szCs w:val="26"/>
        </w:rPr>
      </w:pPr>
    </w:p>
    <w:p w14:paraId="2BA8CDAB" w14:textId="05E6D66B" w:rsidR="003657B4" w:rsidRDefault="003657B4" w:rsidP="006A6987">
      <w:pPr>
        <w:ind w:firstLine="720"/>
        <w:rPr>
          <w:rFonts w:ascii="Times New Roman" w:hAnsi="Times New Roman"/>
          <w:sz w:val="26"/>
          <w:szCs w:val="26"/>
        </w:rPr>
      </w:pPr>
    </w:p>
    <w:p w14:paraId="03BC6A51" w14:textId="6E4755AD" w:rsidR="003657B4" w:rsidRDefault="003657B4" w:rsidP="006A6987">
      <w:pPr>
        <w:ind w:firstLine="720"/>
        <w:rPr>
          <w:rFonts w:ascii="Times New Roman" w:hAnsi="Times New Roman"/>
          <w:sz w:val="26"/>
          <w:szCs w:val="26"/>
        </w:rPr>
      </w:pPr>
    </w:p>
    <w:p w14:paraId="41AECD27" w14:textId="6A011C05" w:rsidR="003657B4" w:rsidRDefault="003657B4" w:rsidP="006A6987">
      <w:pPr>
        <w:ind w:firstLine="720"/>
        <w:rPr>
          <w:rFonts w:ascii="Times New Roman" w:hAnsi="Times New Roman"/>
          <w:sz w:val="26"/>
          <w:szCs w:val="26"/>
        </w:rPr>
      </w:pPr>
    </w:p>
    <w:p w14:paraId="170F39F4" w14:textId="1E3858B4" w:rsidR="003657B4" w:rsidRDefault="003657B4" w:rsidP="006A6987">
      <w:pPr>
        <w:ind w:firstLine="720"/>
        <w:rPr>
          <w:rFonts w:ascii="Times New Roman" w:hAnsi="Times New Roman"/>
          <w:sz w:val="26"/>
          <w:szCs w:val="26"/>
        </w:rPr>
      </w:pPr>
    </w:p>
    <w:p w14:paraId="56877C77" w14:textId="4BD60F83" w:rsidR="00351C8F" w:rsidRPr="00351C8F" w:rsidRDefault="003657B4" w:rsidP="006A6987">
      <w:pPr>
        <w:pStyle w:val="ListParagraph"/>
        <w:keepNext/>
        <w:widowControl w:val="0"/>
        <w:numPr>
          <w:ilvl w:val="0"/>
          <w:numId w:val="26"/>
        </w:numPr>
        <w:spacing w:before="240" w:after="60" w:line="25" w:lineRule="atLeast"/>
        <w:jc w:val="both"/>
        <w:rPr>
          <w:rFonts w:ascii="Times New Roman" w:eastAsia="SimSun" w:hAnsi="Times New Roman"/>
          <w:b/>
          <w:kern w:val="2"/>
          <w:szCs w:val="28"/>
          <w:lang w:eastAsia="zh-CN"/>
        </w:rPr>
      </w:pPr>
      <w:r>
        <w:rPr>
          <w:rFonts w:ascii="Times New Roman" w:eastAsia="SimSun" w:hAnsi="Times New Roman"/>
          <w:b/>
          <w:kern w:val="2"/>
          <w:szCs w:val="28"/>
          <w:lang w:eastAsia="zh-CN"/>
        </w:rPr>
        <w:t>UC</w:t>
      </w:r>
      <w:r w:rsidRPr="00675778">
        <w:rPr>
          <w:rFonts w:ascii="Times New Roman" w:eastAsia="SimSun" w:hAnsi="Times New Roman"/>
          <w:b/>
          <w:kern w:val="2"/>
          <w:szCs w:val="28"/>
          <w:lang w:eastAsia="zh-CN"/>
        </w:rPr>
        <w:t xml:space="preserve"> </w:t>
      </w:r>
      <w:r>
        <w:rPr>
          <w:rFonts w:ascii="Times New Roman" w:eastAsia="SimSun" w:hAnsi="Times New Roman"/>
          <w:b/>
          <w:kern w:val="2"/>
          <w:szCs w:val="28"/>
          <w:lang w:eastAsia="zh-CN"/>
        </w:rPr>
        <w:t>quản lý ghi chú</w:t>
      </w:r>
    </w:p>
    <w:p w14:paraId="3202836E" w14:textId="77777777" w:rsidR="00EF4C8A" w:rsidRDefault="003657B4" w:rsidP="00EF4C8A">
      <w:pPr>
        <w:keepNext/>
        <w:ind w:firstLine="720"/>
        <w:jc w:val="center"/>
      </w:pPr>
      <w:r>
        <w:rPr>
          <w:noProof/>
        </w:rPr>
        <w:drawing>
          <wp:inline distT="0" distB="0" distL="0" distR="0" wp14:anchorId="3D8A879C" wp14:editId="1C17B6F3">
            <wp:extent cx="5114925" cy="572071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24" b="2"/>
                    <a:stretch/>
                  </pic:blipFill>
                  <pic:spPr bwMode="auto">
                    <a:xfrm>
                      <a:off x="0" y="0"/>
                      <a:ext cx="5114925" cy="5720715"/>
                    </a:xfrm>
                    <a:prstGeom prst="rect">
                      <a:avLst/>
                    </a:prstGeom>
                    <a:ln>
                      <a:noFill/>
                    </a:ln>
                    <a:extLst>
                      <a:ext uri="{53640926-AAD7-44D8-BBD7-CCE9431645EC}">
                        <a14:shadowObscured xmlns:a14="http://schemas.microsoft.com/office/drawing/2010/main"/>
                      </a:ext>
                    </a:extLst>
                  </pic:spPr>
                </pic:pic>
              </a:graphicData>
            </a:graphic>
          </wp:inline>
        </w:drawing>
      </w:r>
    </w:p>
    <w:p w14:paraId="4B9E2340" w14:textId="4B343183" w:rsidR="003657B4" w:rsidRPr="00470D7A" w:rsidRDefault="00EF4C8A" w:rsidP="00EF4C8A">
      <w:pPr>
        <w:pStyle w:val="Caption"/>
        <w:rPr>
          <w:i/>
          <w:iCs/>
          <w:sz w:val="24"/>
          <w:szCs w:val="24"/>
        </w:rPr>
      </w:pPr>
      <w:bookmarkStart w:id="143" w:name="_Toc121086743"/>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8</w:t>
      </w:r>
      <w:r w:rsidRPr="00470D7A">
        <w:rPr>
          <w:i/>
          <w:iCs/>
          <w:sz w:val="24"/>
          <w:szCs w:val="24"/>
        </w:rPr>
        <w:fldChar w:fldCharType="end"/>
      </w:r>
      <w:r w:rsidRPr="00470D7A">
        <w:rPr>
          <w:i/>
          <w:iCs/>
          <w:noProof/>
          <w:sz w:val="24"/>
          <w:szCs w:val="24"/>
        </w:rPr>
        <w:t xml:space="preserve"> Biểu đồ tuần tự quản lý ghi chú</w:t>
      </w:r>
      <w:bookmarkEnd w:id="143"/>
    </w:p>
    <w:p w14:paraId="6B71B8F9" w14:textId="04D2170E" w:rsidR="00D91779" w:rsidRDefault="00D91779" w:rsidP="006A6987">
      <w:pPr>
        <w:ind w:firstLine="720"/>
        <w:jc w:val="center"/>
        <w:rPr>
          <w:rFonts w:ascii="Times New Roman" w:hAnsi="Times New Roman"/>
          <w:sz w:val="26"/>
          <w:szCs w:val="26"/>
        </w:rPr>
      </w:pPr>
    </w:p>
    <w:p w14:paraId="0ACB2B76" w14:textId="2EDB39BD" w:rsidR="00D91779" w:rsidRDefault="00D91779" w:rsidP="006A6987">
      <w:pPr>
        <w:ind w:firstLine="720"/>
        <w:jc w:val="center"/>
        <w:rPr>
          <w:rFonts w:ascii="Times New Roman" w:hAnsi="Times New Roman"/>
          <w:sz w:val="26"/>
          <w:szCs w:val="26"/>
        </w:rPr>
      </w:pPr>
    </w:p>
    <w:p w14:paraId="2B42D0CB" w14:textId="3D50BA03" w:rsidR="00D91779" w:rsidRDefault="00D91779" w:rsidP="006A6987">
      <w:pPr>
        <w:ind w:firstLine="720"/>
        <w:jc w:val="center"/>
        <w:rPr>
          <w:rFonts w:ascii="Times New Roman" w:hAnsi="Times New Roman"/>
          <w:sz w:val="26"/>
          <w:szCs w:val="26"/>
        </w:rPr>
      </w:pPr>
    </w:p>
    <w:p w14:paraId="5CFCDCC1" w14:textId="6BADC5E2" w:rsidR="00D91779" w:rsidRDefault="00D91779" w:rsidP="006A6987">
      <w:pPr>
        <w:ind w:firstLine="720"/>
        <w:jc w:val="center"/>
        <w:rPr>
          <w:rFonts w:ascii="Times New Roman" w:hAnsi="Times New Roman"/>
          <w:sz w:val="26"/>
          <w:szCs w:val="26"/>
        </w:rPr>
      </w:pPr>
    </w:p>
    <w:p w14:paraId="048D4CEA" w14:textId="3BCC705E" w:rsidR="00D91779" w:rsidRDefault="00D91779" w:rsidP="006A6987">
      <w:pPr>
        <w:ind w:firstLine="720"/>
        <w:jc w:val="center"/>
        <w:rPr>
          <w:rFonts w:ascii="Times New Roman" w:hAnsi="Times New Roman"/>
          <w:sz w:val="26"/>
          <w:szCs w:val="26"/>
        </w:rPr>
      </w:pPr>
    </w:p>
    <w:p w14:paraId="2CFFAB4E" w14:textId="675B8B0D" w:rsidR="00D91779" w:rsidRDefault="00D91779" w:rsidP="006A6987">
      <w:pPr>
        <w:ind w:firstLine="720"/>
        <w:jc w:val="center"/>
        <w:rPr>
          <w:rFonts w:ascii="Times New Roman" w:hAnsi="Times New Roman"/>
          <w:sz w:val="26"/>
          <w:szCs w:val="26"/>
        </w:rPr>
      </w:pPr>
    </w:p>
    <w:p w14:paraId="3DF26902" w14:textId="17B35229" w:rsidR="00D91779" w:rsidRDefault="00D91779" w:rsidP="006A6987">
      <w:pPr>
        <w:ind w:firstLine="720"/>
        <w:jc w:val="center"/>
        <w:rPr>
          <w:rFonts w:ascii="Times New Roman" w:hAnsi="Times New Roman"/>
          <w:sz w:val="26"/>
          <w:szCs w:val="26"/>
        </w:rPr>
      </w:pPr>
    </w:p>
    <w:p w14:paraId="5563BFF7" w14:textId="6EC85519" w:rsidR="00D91779" w:rsidRDefault="00D91779" w:rsidP="006A6987">
      <w:pPr>
        <w:ind w:firstLine="720"/>
        <w:jc w:val="center"/>
        <w:rPr>
          <w:rFonts w:ascii="Times New Roman" w:hAnsi="Times New Roman"/>
          <w:sz w:val="26"/>
          <w:szCs w:val="26"/>
        </w:rPr>
      </w:pPr>
    </w:p>
    <w:p w14:paraId="16758F47" w14:textId="37065F8D" w:rsidR="00D91779" w:rsidRDefault="00D91779" w:rsidP="006A6987">
      <w:pPr>
        <w:ind w:firstLine="720"/>
        <w:jc w:val="center"/>
        <w:rPr>
          <w:rFonts w:ascii="Times New Roman" w:hAnsi="Times New Roman"/>
          <w:sz w:val="26"/>
          <w:szCs w:val="26"/>
        </w:rPr>
      </w:pPr>
    </w:p>
    <w:p w14:paraId="0A8C6603" w14:textId="473246FF" w:rsidR="00D91779" w:rsidRDefault="00D91779" w:rsidP="006A6987">
      <w:pPr>
        <w:ind w:firstLine="720"/>
        <w:jc w:val="center"/>
        <w:rPr>
          <w:rFonts w:ascii="Times New Roman" w:hAnsi="Times New Roman"/>
          <w:sz w:val="26"/>
          <w:szCs w:val="26"/>
        </w:rPr>
      </w:pPr>
    </w:p>
    <w:p w14:paraId="6EDA9088" w14:textId="51E7A0D3" w:rsidR="00D91779" w:rsidRDefault="00D91779" w:rsidP="006A6987">
      <w:pPr>
        <w:ind w:firstLine="720"/>
        <w:jc w:val="center"/>
        <w:rPr>
          <w:rFonts w:ascii="Times New Roman" w:hAnsi="Times New Roman"/>
          <w:sz w:val="26"/>
          <w:szCs w:val="26"/>
        </w:rPr>
      </w:pPr>
    </w:p>
    <w:p w14:paraId="3E119C63" w14:textId="15859AB1" w:rsidR="00D91779" w:rsidRDefault="00D91779" w:rsidP="006A6987">
      <w:pPr>
        <w:ind w:firstLine="720"/>
        <w:jc w:val="center"/>
        <w:rPr>
          <w:rFonts w:ascii="Times New Roman" w:hAnsi="Times New Roman"/>
          <w:sz w:val="26"/>
          <w:szCs w:val="26"/>
        </w:rPr>
      </w:pPr>
    </w:p>
    <w:p w14:paraId="418C3B36" w14:textId="77777777" w:rsidR="00351C8F" w:rsidRDefault="00351C8F" w:rsidP="006A6987">
      <w:pPr>
        <w:ind w:firstLine="720"/>
        <w:jc w:val="center"/>
        <w:rPr>
          <w:rFonts w:ascii="Times New Roman" w:hAnsi="Times New Roman"/>
          <w:sz w:val="26"/>
          <w:szCs w:val="26"/>
        </w:rPr>
      </w:pPr>
    </w:p>
    <w:p w14:paraId="58783EC0" w14:textId="74841731" w:rsidR="00D91779" w:rsidRDefault="00D91779" w:rsidP="006A6987">
      <w:pPr>
        <w:rPr>
          <w:rFonts w:ascii="Times New Roman" w:hAnsi="Times New Roman"/>
          <w:sz w:val="26"/>
          <w:szCs w:val="26"/>
        </w:rPr>
      </w:pPr>
    </w:p>
    <w:p w14:paraId="192583E9" w14:textId="31A5843E" w:rsidR="00D91779" w:rsidRPr="00351C8F" w:rsidRDefault="00D91779" w:rsidP="006A6987">
      <w:pPr>
        <w:pStyle w:val="ListParagraph"/>
        <w:numPr>
          <w:ilvl w:val="0"/>
          <w:numId w:val="26"/>
        </w:numPr>
        <w:rPr>
          <w:rFonts w:ascii="Times New Roman" w:hAnsi="Times New Roman"/>
          <w:sz w:val="26"/>
          <w:szCs w:val="26"/>
        </w:rPr>
      </w:pPr>
      <w:r w:rsidRPr="00D91779">
        <w:rPr>
          <w:rFonts w:ascii="Times New Roman" w:eastAsia="SimSun" w:hAnsi="Times New Roman"/>
          <w:b/>
          <w:kern w:val="2"/>
          <w:szCs w:val="28"/>
          <w:lang w:eastAsia="zh-CN"/>
        </w:rPr>
        <w:t>UC quả</w:t>
      </w:r>
      <w:r w:rsidR="004D233F">
        <w:rPr>
          <w:rFonts w:ascii="Times New Roman" w:eastAsia="SimSun" w:hAnsi="Times New Roman"/>
          <w:b/>
          <w:kern w:val="2"/>
          <w:szCs w:val="28"/>
          <w:lang w:eastAsia="zh-CN"/>
        </w:rPr>
        <w:t>n lý TodoList</w:t>
      </w:r>
    </w:p>
    <w:p w14:paraId="6330A1F9" w14:textId="77777777" w:rsidR="00EF4C8A" w:rsidRDefault="00D91779" w:rsidP="00EF4C8A">
      <w:pPr>
        <w:keepNext/>
        <w:ind w:firstLine="720"/>
        <w:jc w:val="center"/>
      </w:pPr>
      <w:r>
        <w:rPr>
          <w:noProof/>
        </w:rPr>
        <w:drawing>
          <wp:inline distT="0" distB="0" distL="0" distR="0" wp14:anchorId="0692AB8D" wp14:editId="0FBC4B5B">
            <wp:extent cx="5019675" cy="5634990"/>
            <wp:effectExtent l="0" t="0" r="952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49" b="-1"/>
                    <a:stretch/>
                  </pic:blipFill>
                  <pic:spPr bwMode="auto">
                    <a:xfrm>
                      <a:off x="0" y="0"/>
                      <a:ext cx="5019675" cy="5634990"/>
                    </a:xfrm>
                    <a:prstGeom prst="rect">
                      <a:avLst/>
                    </a:prstGeom>
                    <a:ln>
                      <a:noFill/>
                    </a:ln>
                    <a:extLst>
                      <a:ext uri="{53640926-AAD7-44D8-BBD7-CCE9431645EC}">
                        <a14:shadowObscured xmlns:a14="http://schemas.microsoft.com/office/drawing/2010/main"/>
                      </a:ext>
                    </a:extLst>
                  </pic:spPr>
                </pic:pic>
              </a:graphicData>
            </a:graphic>
          </wp:inline>
        </w:drawing>
      </w:r>
    </w:p>
    <w:p w14:paraId="0872A928" w14:textId="1164D426" w:rsidR="00D91779" w:rsidRPr="00470D7A" w:rsidRDefault="00EF4C8A" w:rsidP="00EF4C8A">
      <w:pPr>
        <w:pStyle w:val="Caption"/>
        <w:rPr>
          <w:i/>
          <w:iCs/>
          <w:sz w:val="24"/>
          <w:szCs w:val="24"/>
        </w:rPr>
      </w:pPr>
      <w:bookmarkStart w:id="144" w:name="_Toc121086744"/>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9</w:t>
      </w:r>
      <w:r w:rsidRPr="00470D7A">
        <w:rPr>
          <w:i/>
          <w:iCs/>
          <w:sz w:val="24"/>
          <w:szCs w:val="24"/>
        </w:rPr>
        <w:fldChar w:fldCharType="end"/>
      </w:r>
      <w:r w:rsidRPr="00470D7A">
        <w:rPr>
          <w:i/>
          <w:iCs/>
          <w:noProof/>
          <w:sz w:val="24"/>
          <w:szCs w:val="24"/>
        </w:rPr>
        <w:t xml:space="preserve"> Biểu đồ tuần tự quản lý TodoList</w:t>
      </w:r>
      <w:bookmarkEnd w:id="144"/>
    </w:p>
    <w:p w14:paraId="1477972D" w14:textId="4AEF6194" w:rsidR="00C83589" w:rsidRDefault="00C83589" w:rsidP="006A6987">
      <w:pPr>
        <w:ind w:firstLine="720"/>
        <w:jc w:val="center"/>
        <w:rPr>
          <w:rFonts w:ascii="Times New Roman" w:hAnsi="Times New Roman"/>
          <w:sz w:val="26"/>
          <w:szCs w:val="26"/>
        </w:rPr>
      </w:pPr>
    </w:p>
    <w:p w14:paraId="5C7F4880" w14:textId="1A0D3942" w:rsidR="00C83589" w:rsidRDefault="00C83589" w:rsidP="006A6987">
      <w:pPr>
        <w:ind w:firstLine="720"/>
        <w:jc w:val="center"/>
        <w:rPr>
          <w:rFonts w:ascii="Times New Roman" w:hAnsi="Times New Roman"/>
          <w:sz w:val="26"/>
          <w:szCs w:val="26"/>
        </w:rPr>
      </w:pPr>
    </w:p>
    <w:p w14:paraId="085A5BE4" w14:textId="0D83F52D" w:rsidR="00C83589" w:rsidRDefault="00C83589" w:rsidP="006A6987">
      <w:pPr>
        <w:ind w:firstLine="720"/>
        <w:jc w:val="center"/>
        <w:rPr>
          <w:rFonts w:ascii="Times New Roman" w:hAnsi="Times New Roman"/>
          <w:sz w:val="26"/>
          <w:szCs w:val="26"/>
        </w:rPr>
      </w:pPr>
    </w:p>
    <w:p w14:paraId="1A616D6E" w14:textId="26AFE3A3" w:rsidR="00C83589" w:rsidRDefault="00C83589" w:rsidP="006A6987">
      <w:pPr>
        <w:ind w:firstLine="720"/>
        <w:jc w:val="center"/>
        <w:rPr>
          <w:rFonts w:ascii="Times New Roman" w:hAnsi="Times New Roman"/>
          <w:sz w:val="26"/>
          <w:szCs w:val="26"/>
        </w:rPr>
      </w:pPr>
    </w:p>
    <w:p w14:paraId="44BCB36A" w14:textId="787479E9" w:rsidR="00C83589" w:rsidRDefault="00C83589" w:rsidP="006A6987">
      <w:pPr>
        <w:ind w:firstLine="720"/>
        <w:jc w:val="center"/>
        <w:rPr>
          <w:rFonts w:ascii="Times New Roman" w:hAnsi="Times New Roman"/>
          <w:sz w:val="26"/>
          <w:szCs w:val="26"/>
        </w:rPr>
      </w:pPr>
    </w:p>
    <w:p w14:paraId="2775E2C5" w14:textId="77777777" w:rsidR="00470D7A" w:rsidRDefault="00470D7A" w:rsidP="006A6987">
      <w:pPr>
        <w:ind w:firstLine="720"/>
        <w:jc w:val="center"/>
        <w:rPr>
          <w:rFonts w:ascii="Times New Roman" w:hAnsi="Times New Roman"/>
          <w:sz w:val="26"/>
          <w:szCs w:val="26"/>
        </w:rPr>
      </w:pPr>
    </w:p>
    <w:p w14:paraId="0DB95F65" w14:textId="1B8D6515" w:rsidR="00C83589" w:rsidRDefault="00C83589" w:rsidP="006A6987">
      <w:pPr>
        <w:ind w:firstLine="720"/>
        <w:jc w:val="center"/>
        <w:rPr>
          <w:rFonts w:ascii="Times New Roman" w:hAnsi="Times New Roman"/>
          <w:sz w:val="26"/>
          <w:szCs w:val="26"/>
        </w:rPr>
      </w:pPr>
    </w:p>
    <w:p w14:paraId="1A6BA3BC" w14:textId="2E751341" w:rsidR="00C83589" w:rsidRDefault="00C83589" w:rsidP="006A6987">
      <w:pPr>
        <w:ind w:firstLine="720"/>
        <w:jc w:val="center"/>
        <w:rPr>
          <w:rFonts w:ascii="Times New Roman" w:hAnsi="Times New Roman"/>
          <w:sz w:val="26"/>
          <w:szCs w:val="26"/>
        </w:rPr>
      </w:pPr>
    </w:p>
    <w:p w14:paraId="5C7061AE" w14:textId="5E602B79" w:rsidR="00C83589" w:rsidRDefault="00C83589" w:rsidP="006A6987">
      <w:pPr>
        <w:ind w:firstLine="720"/>
        <w:jc w:val="center"/>
        <w:rPr>
          <w:rFonts w:ascii="Times New Roman" w:hAnsi="Times New Roman"/>
          <w:sz w:val="26"/>
          <w:szCs w:val="26"/>
        </w:rPr>
      </w:pPr>
    </w:p>
    <w:p w14:paraId="0EE7BCD1" w14:textId="6B434AE1" w:rsidR="00C83589" w:rsidRDefault="00C83589" w:rsidP="007A23A8">
      <w:pPr>
        <w:ind w:firstLine="720"/>
        <w:jc w:val="center"/>
        <w:rPr>
          <w:rFonts w:ascii="Times New Roman" w:hAnsi="Times New Roman"/>
          <w:sz w:val="26"/>
          <w:szCs w:val="26"/>
        </w:rPr>
      </w:pPr>
    </w:p>
    <w:p w14:paraId="530EE8D7" w14:textId="064C3136" w:rsidR="00C83589" w:rsidRPr="00351C8F" w:rsidRDefault="00351C8F" w:rsidP="00351C8F">
      <w:pPr>
        <w:pStyle w:val="ListParagraph"/>
        <w:numPr>
          <w:ilvl w:val="0"/>
          <w:numId w:val="26"/>
        </w:numPr>
        <w:rPr>
          <w:rFonts w:ascii="Times New Roman" w:hAnsi="Times New Roman"/>
          <w:sz w:val="26"/>
          <w:szCs w:val="26"/>
        </w:rPr>
      </w:pPr>
      <w:r w:rsidRPr="00D91779">
        <w:rPr>
          <w:rFonts w:ascii="Times New Roman" w:eastAsia="SimSun" w:hAnsi="Times New Roman"/>
          <w:b/>
          <w:kern w:val="2"/>
          <w:szCs w:val="28"/>
          <w:lang w:eastAsia="zh-CN"/>
        </w:rPr>
        <w:t xml:space="preserve">UC </w:t>
      </w:r>
      <w:r>
        <w:rPr>
          <w:rFonts w:ascii="Times New Roman" w:eastAsia="SimSun" w:hAnsi="Times New Roman"/>
          <w:b/>
          <w:kern w:val="2"/>
          <w:szCs w:val="28"/>
          <w:lang w:eastAsia="zh-CN"/>
        </w:rPr>
        <w:t>Lập lịch Schedule</w:t>
      </w:r>
    </w:p>
    <w:p w14:paraId="6E8C22C6" w14:textId="77777777" w:rsidR="00EF4C8A" w:rsidRDefault="00C83589" w:rsidP="00EF4C8A">
      <w:pPr>
        <w:keepNext/>
        <w:jc w:val="center"/>
      </w:pPr>
      <w:r>
        <w:rPr>
          <w:noProof/>
        </w:rPr>
        <w:drawing>
          <wp:inline distT="0" distB="0" distL="0" distR="0" wp14:anchorId="7CD61362" wp14:editId="7416057B">
            <wp:extent cx="4334493" cy="4223865"/>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43"/>
                    <a:stretch/>
                  </pic:blipFill>
                  <pic:spPr bwMode="auto">
                    <a:xfrm>
                      <a:off x="0" y="0"/>
                      <a:ext cx="4361436" cy="4250120"/>
                    </a:xfrm>
                    <a:prstGeom prst="rect">
                      <a:avLst/>
                    </a:prstGeom>
                    <a:ln>
                      <a:noFill/>
                    </a:ln>
                    <a:extLst>
                      <a:ext uri="{53640926-AAD7-44D8-BBD7-CCE9431645EC}">
                        <a14:shadowObscured xmlns:a14="http://schemas.microsoft.com/office/drawing/2010/main"/>
                      </a:ext>
                    </a:extLst>
                  </pic:spPr>
                </pic:pic>
              </a:graphicData>
            </a:graphic>
          </wp:inline>
        </w:drawing>
      </w:r>
    </w:p>
    <w:p w14:paraId="4A6386C4" w14:textId="1E3505F9" w:rsidR="00C83589" w:rsidRPr="00470D7A" w:rsidRDefault="00EF4C8A" w:rsidP="00EF4C8A">
      <w:pPr>
        <w:pStyle w:val="Caption"/>
        <w:rPr>
          <w:i/>
          <w:iCs/>
          <w:sz w:val="24"/>
          <w:szCs w:val="24"/>
        </w:rPr>
      </w:pPr>
      <w:bookmarkStart w:id="145" w:name="_Toc121086745"/>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10</w:t>
      </w:r>
      <w:r w:rsidRPr="00470D7A">
        <w:rPr>
          <w:i/>
          <w:iCs/>
          <w:sz w:val="24"/>
          <w:szCs w:val="24"/>
        </w:rPr>
        <w:fldChar w:fldCharType="end"/>
      </w:r>
      <w:r w:rsidRPr="00470D7A">
        <w:rPr>
          <w:i/>
          <w:iCs/>
          <w:sz w:val="24"/>
          <w:szCs w:val="24"/>
        </w:rPr>
        <w:t xml:space="preserve"> Biểu đồ tuần tự lập lịch Schedule</w:t>
      </w:r>
      <w:bookmarkEnd w:id="145"/>
    </w:p>
    <w:p w14:paraId="7B8AE43A" w14:textId="7F3CB3FF" w:rsidR="00254979" w:rsidRPr="001B0F5B" w:rsidRDefault="001B0F5B" w:rsidP="001B0F5B">
      <w:pPr>
        <w:keepNext/>
        <w:keepLines/>
        <w:widowControl w:val="0"/>
        <w:spacing w:before="240" w:after="60"/>
        <w:jc w:val="both"/>
        <w:outlineLvl w:val="2"/>
        <w:rPr>
          <w:rFonts w:ascii="Times New Roman" w:eastAsia="SimSun" w:hAnsi="Times New Roman"/>
          <w:b/>
          <w:bCs/>
          <w:kern w:val="2"/>
          <w:szCs w:val="28"/>
          <w:lang w:eastAsia="zh-CN"/>
        </w:rPr>
      </w:pPr>
      <w:bookmarkStart w:id="146" w:name="_Toc76753055"/>
      <w:bookmarkStart w:id="147" w:name="_Toc121088738"/>
      <w:r w:rsidRPr="001B0F5B">
        <w:rPr>
          <w:rFonts w:ascii="Times New Roman" w:eastAsia="SimSun" w:hAnsi="Times New Roman"/>
          <w:b/>
          <w:bCs/>
          <w:kern w:val="2"/>
          <w:szCs w:val="28"/>
          <w:lang w:eastAsia="zh-CN"/>
        </w:rPr>
        <w:t>3.2.3</w:t>
      </w:r>
      <w:r w:rsidRPr="001B0F5B">
        <w:rPr>
          <w:rFonts w:ascii="Times New Roman" w:eastAsia="SimSun" w:hAnsi="Times New Roman"/>
          <w:b/>
          <w:bCs/>
          <w:kern w:val="2"/>
          <w:szCs w:val="28"/>
          <w:lang w:eastAsia="zh-CN"/>
        </w:rPr>
        <w:tab/>
      </w:r>
      <w:r>
        <w:rPr>
          <w:rFonts w:ascii="Times New Roman" w:eastAsia="SimSun" w:hAnsi="Times New Roman"/>
          <w:b/>
          <w:bCs/>
          <w:kern w:val="2"/>
          <w:szCs w:val="28"/>
          <w:lang w:eastAsia="zh-CN"/>
        </w:rPr>
        <w:t>Sơ đồ trạng thái</w:t>
      </w:r>
      <w:r w:rsidRPr="001B0F5B">
        <w:rPr>
          <w:rFonts w:ascii="Times New Roman" w:eastAsia="SimSun" w:hAnsi="Times New Roman"/>
          <w:b/>
          <w:bCs/>
          <w:kern w:val="2"/>
          <w:szCs w:val="28"/>
          <w:lang w:eastAsia="zh-CN"/>
        </w:rPr>
        <w:t xml:space="preserve"> </w:t>
      </w:r>
      <w:r w:rsidR="00254979" w:rsidRPr="001B0F5B">
        <w:rPr>
          <w:rFonts w:ascii="Times New Roman" w:eastAsia="SimSun" w:hAnsi="Times New Roman"/>
          <w:b/>
          <w:bCs/>
          <w:kern w:val="2"/>
          <w:szCs w:val="28"/>
          <w:lang w:eastAsia="zh-CN"/>
        </w:rPr>
        <w:t>(State Machine Diagram)</w:t>
      </w:r>
      <w:bookmarkEnd w:id="146"/>
      <w:bookmarkEnd w:id="147"/>
    </w:p>
    <w:p w14:paraId="1A629084" w14:textId="77777777" w:rsidR="00254979" w:rsidRPr="00254979" w:rsidRDefault="00254979" w:rsidP="00430FA5">
      <w:pPr>
        <w:keepNext/>
        <w:widowControl w:val="0"/>
        <w:spacing w:line="360" w:lineRule="auto"/>
        <w:jc w:val="center"/>
        <w:rPr>
          <w:rFonts w:ascii="Times New Roman" w:eastAsia="SimSun" w:hAnsi="Times New Roman"/>
          <w:kern w:val="2"/>
          <w:sz w:val="24"/>
          <w:szCs w:val="20"/>
          <w:lang w:eastAsia="zh-CN"/>
        </w:rPr>
      </w:pPr>
      <w:r w:rsidRPr="00254979">
        <w:rPr>
          <w:rFonts w:ascii="Times New Roman" w:eastAsia="SimSun" w:hAnsi="Times New Roman"/>
          <w:noProof/>
          <w:kern w:val="2"/>
          <w:sz w:val="26"/>
          <w:szCs w:val="26"/>
        </w:rPr>
        <w:drawing>
          <wp:inline distT="0" distB="0" distL="0" distR="0" wp14:anchorId="3412CA4E" wp14:editId="520BBB4E">
            <wp:extent cx="5442716" cy="3459480"/>
            <wp:effectExtent l="0" t="0" r="571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l="2064" t="5785" r="3732" b="4740"/>
                    <a:stretch/>
                  </pic:blipFill>
                  <pic:spPr bwMode="auto">
                    <a:xfrm>
                      <a:off x="0" y="0"/>
                      <a:ext cx="5595332" cy="3556485"/>
                    </a:xfrm>
                    <a:prstGeom prst="rect">
                      <a:avLst/>
                    </a:prstGeom>
                    <a:noFill/>
                    <a:ln>
                      <a:noFill/>
                    </a:ln>
                    <a:extLst>
                      <a:ext uri="{53640926-AAD7-44D8-BBD7-CCE9431645EC}">
                        <a14:shadowObscured xmlns:a14="http://schemas.microsoft.com/office/drawing/2010/main"/>
                      </a:ext>
                    </a:extLst>
                  </pic:spPr>
                </pic:pic>
              </a:graphicData>
            </a:graphic>
          </wp:inline>
        </w:drawing>
      </w:r>
    </w:p>
    <w:p w14:paraId="524ECCC7" w14:textId="68D46063" w:rsidR="00254979" w:rsidRPr="004D233F" w:rsidRDefault="00254979" w:rsidP="00254979">
      <w:pPr>
        <w:widowControl w:val="0"/>
        <w:jc w:val="center"/>
        <w:rPr>
          <w:rFonts w:ascii="Times New Roman" w:eastAsia="SimSun" w:hAnsi="Times New Roman"/>
          <w:b/>
          <w:bCs/>
          <w:i/>
          <w:kern w:val="2"/>
          <w:sz w:val="24"/>
          <w:lang w:eastAsia="zh-CN"/>
        </w:rPr>
      </w:pPr>
      <w:bookmarkStart w:id="148" w:name="_Toc76753025"/>
      <w:r w:rsidRPr="004D233F">
        <w:rPr>
          <w:rFonts w:ascii="Times New Roman" w:eastAsia="SimSun" w:hAnsi="Times New Roman"/>
          <w:b/>
          <w:bCs/>
          <w:i/>
          <w:kern w:val="2"/>
          <w:sz w:val="24"/>
          <w:lang w:eastAsia="zh-CN"/>
        </w:rPr>
        <w:t>Sơ đồ</w:t>
      </w:r>
      <w:r w:rsidR="004D233F">
        <w:rPr>
          <w:rFonts w:ascii="Times New Roman" w:eastAsia="SimSun" w:hAnsi="Times New Roman"/>
          <w:b/>
          <w:bCs/>
          <w:i/>
          <w:kern w:val="2"/>
          <w:sz w:val="24"/>
          <w:lang w:eastAsia="zh-CN"/>
        </w:rPr>
        <w:t xml:space="preserve"> 2</w:t>
      </w:r>
      <w:r w:rsidRPr="004D233F">
        <w:rPr>
          <w:rFonts w:ascii="Times New Roman" w:eastAsia="SimSun" w:hAnsi="Times New Roman"/>
          <w:b/>
          <w:bCs/>
          <w:i/>
          <w:kern w:val="2"/>
          <w:sz w:val="24"/>
          <w:lang w:eastAsia="zh-CN"/>
        </w:rPr>
        <w:t>. Sơ đồ trạng thái tổng quan ứng dụng</w:t>
      </w:r>
      <w:bookmarkEnd w:id="148"/>
    </w:p>
    <w:p w14:paraId="3F09E02A" w14:textId="2C0F7C78" w:rsidR="002453D8" w:rsidRDefault="002453D8" w:rsidP="002453D8">
      <w:pPr>
        <w:pStyle w:val="ListParagraph"/>
        <w:keepNext/>
        <w:keepLines/>
        <w:widowControl w:val="0"/>
        <w:numPr>
          <w:ilvl w:val="2"/>
          <w:numId w:val="19"/>
        </w:numPr>
        <w:spacing w:before="240" w:after="60"/>
        <w:jc w:val="both"/>
        <w:outlineLvl w:val="2"/>
        <w:rPr>
          <w:rFonts w:ascii="Times New Roman" w:eastAsia="SimSun" w:hAnsi="Times New Roman"/>
          <w:b/>
          <w:bCs/>
          <w:kern w:val="2"/>
          <w:szCs w:val="28"/>
          <w:lang w:eastAsia="zh-CN"/>
        </w:rPr>
      </w:pPr>
      <w:bookmarkStart w:id="149" w:name="_Toc121088739"/>
      <w:r w:rsidRPr="002453D8">
        <w:rPr>
          <w:rFonts w:ascii="Times New Roman" w:eastAsia="SimSun" w:hAnsi="Times New Roman"/>
          <w:b/>
          <w:bCs/>
          <w:kern w:val="2"/>
          <w:szCs w:val="28"/>
          <w:lang w:eastAsia="zh-CN"/>
        </w:rPr>
        <w:t>Thiết kế cơ sở dữ liệu</w:t>
      </w:r>
      <w:bookmarkEnd w:id="149"/>
    </w:p>
    <w:p w14:paraId="33EB3271" w14:textId="6A34F34B" w:rsidR="002453D8" w:rsidRPr="002453D8" w:rsidRDefault="002453D8"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 user</w:t>
      </w:r>
      <w:r w:rsidR="00517A82">
        <w:rPr>
          <w:rFonts w:ascii="Times New Roman" w:eastAsia="SimSun" w:hAnsi="Times New Roman"/>
          <w:bCs/>
          <w:kern w:val="2"/>
          <w:szCs w:val="28"/>
          <w:lang w:eastAsia="zh-CN"/>
        </w:rPr>
        <w:t>Detail</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sidR="00517A82">
        <w:rPr>
          <w:rFonts w:ascii="Times New Roman" w:eastAsia="SimSun" w:hAnsi="Times New Roman"/>
          <w:bCs/>
          <w:kern w:val="2"/>
          <w:szCs w:val="28"/>
          <w:lang w:eastAsia="zh-CN"/>
        </w:rPr>
        <w:t xml:space="preserve"> thông tin cá nhân user </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2453D8" w:rsidRPr="002453D8" w14:paraId="2994D122" w14:textId="77777777" w:rsidTr="002B7767">
        <w:trPr>
          <w:trHeight w:val="306"/>
        </w:trPr>
        <w:tc>
          <w:tcPr>
            <w:tcW w:w="2952" w:type="dxa"/>
          </w:tcPr>
          <w:p w14:paraId="732A40B1" w14:textId="77777777" w:rsidR="002453D8" w:rsidRPr="002453D8" w:rsidRDefault="002453D8"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3700C23C" w14:textId="77777777" w:rsidR="002453D8" w:rsidRPr="002453D8" w:rsidRDefault="002453D8"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33283C0F" w14:textId="77777777" w:rsidR="002453D8" w:rsidRPr="002453D8" w:rsidRDefault="002453D8"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2453D8" w:rsidRPr="002453D8" w14:paraId="4261F7DA" w14:textId="77777777" w:rsidTr="002B7767">
        <w:trPr>
          <w:trHeight w:val="292"/>
        </w:trPr>
        <w:tc>
          <w:tcPr>
            <w:tcW w:w="2952" w:type="dxa"/>
          </w:tcPr>
          <w:p w14:paraId="4D27DC58" w14:textId="2118023F"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User</w:t>
            </w:r>
            <w:r w:rsidR="002453D8" w:rsidRPr="002453D8">
              <w:rPr>
                <w:rFonts w:ascii="Times New Roman" w:eastAsia="Cambria" w:hAnsi="Times New Roman"/>
                <w:sz w:val="26"/>
                <w:szCs w:val="22"/>
              </w:rPr>
              <w:t>Id</w:t>
            </w:r>
          </w:p>
        </w:tc>
        <w:tc>
          <w:tcPr>
            <w:tcW w:w="3026" w:type="dxa"/>
          </w:tcPr>
          <w:p w14:paraId="0D3CF164" w14:textId="794C2008"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76053F80" w14:textId="77777777" w:rsidR="002453D8" w:rsidRPr="002453D8" w:rsidRDefault="002453D8"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2453D8" w:rsidRPr="002453D8" w14:paraId="4FDA90D4" w14:textId="77777777" w:rsidTr="002B7767">
        <w:trPr>
          <w:trHeight w:val="306"/>
        </w:trPr>
        <w:tc>
          <w:tcPr>
            <w:tcW w:w="2952" w:type="dxa"/>
          </w:tcPr>
          <w:p w14:paraId="436E44D4" w14:textId="50A13EED"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fullN</w:t>
            </w:r>
            <w:r w:rsidR="002453D8" w:rsidRPr="002453D8">
              <w:rPr>
                <w:rFonts w:ascii="Times New Roman" w:eastAsia="Cambria" w:hAnsi="Times New Roman"/>
                <w:sz w:val="26"/>
                <w:szCs w:val="22"/>
              </w:rPr>
              <w:t>ame</w:t>
            </w:r>
          </w:p>
        </w:tc>
        <w:tc>
          <w:tcPr>
            <w:tcW w:w="3026" w:type="dxa"/>
          </w:tcPr>
          <w:p w14:paraId="785362A9" w14:textId="1AFFA1A4" w:rsidR="002453D8" w:rsidRPr="002453D8" w:rsidRDefault="00517A82" w:rsidP="005C285F">
            <w:pPr>
              <w:rPr>
                <w:rFonts w:ascii="Times New Roman" w:eastAsia="Cambria" w:hAnsi="Times New Roman"/>
                <w:sz w:val="26"/>
                <w:szCs w:val="22"/>
              </w:rPr>
            </w:pPr>
            <w:bookmarkStart w:id="150" w:name="_heading=h.16x20ju" w:colFirst="0" w:colLast="0"/>
            <w:bookmarkEnd w:id="150"/>
            <w:r>
              <w:rPr>
                <w:rFonts w:ascii="Times New Roman" w:eastAsia="Cambria" w:hAnsi="Times New Roman"/>
                <w:sz w:val="26"/>
                <w:szCs w:val="22"/>
              </w:rPr>
              <w:t>nv</w:t>
            </w:r>
            <w:r w:rsidR="002453D8" w:rsidRPr="002453D8">
              <w:rPr>
                <w:rFonts w:ascii="Times New Roman" w:eastAsia="Cambria" w:hAnsi="Times New Roman"/>
                <w:sz w:val="26"/>
                <w:szCs w:val="22"/>
              </w:rPr>
              <w:t>archar</w:t>
            </w:r>
            <w:r>
              <w:rPr>
                <w:rFonts w:ascii="Times New Roman" w:eastAsia="Cambria" w:hAnsi="Times New Roman"/>
                <w:sz w:val="26"/>
                <w:szCs w:val="22"/>
              </w:rPr>
              <w:t>2(</w:t>
            </w:r>
            <w:r w:rsidR="002453D8" w:rsidRPr="002453D8">
              <w:rPr>
                <w:rFonts w:ascii="Times New Roman" w:eastAsia="Cambria" w:hAnsi="Times New Roman"/>
                <w:sz w:val="26"/>
                <w:szCs w:val="22"/>
              </w:rPr>
              <w:t>5</w:t>
            </w:r>
            <w:r>
              <w:rPr>
                <w:rFonts w:ascii="Times New Roman" w:eastAsia="Cambria" w:hAnsi="Times New Roman"/>
                <w:sz w:val="26"/>
                <w:szCs w:val="22"/>
              </w:rPr>
              <w:t>0</w:t>
            </w:r>
            <w:r w:rsidR="002453D8" w:rsidRPr="002453D8">
              <w:rPr>
                <w:rFonts w:ascii="Times New Roman" w:eastAsia="Cambria" w:hAnsi="Times New Roman"/>
                <w:sz w:val="26"/>
                <w:szCs w:val="22"/>
              </w:rPr>
              <w:t>)</w:t>
            </w:r>
          </w:p>
        </w:tc>
        <w:tc>
          <w:tcPr>
            <w:tcW w:w="2926" w:type="dxa"/>
          </w:tcPr>
          <w:p w14:paraId="31FCF1F2" w14:textId="77777777" w:rsidR="002453D8" w:rsidRPr="002453D8" w:rsidRDefault="002453D8" w:rsidP="005C285F">
            <w:pPr>
              <w:rPr>
                <w:rFonts w:ascii="Times New Roman" w:eastAsia="Cambria" w:hAnsi="Times New Roman"/>
                <w:sz w:val="26"/>
                <w:szCs w:val="22"/>
              </w:rPr>
            </w:pPr>
            <w:r w:rsidRPr="002453D8">
              <w:rPr>
                <w:rFonts w:ascii="Times New Roman" w:eastAsia="Cambria" w:hAnsi="Times New Roman"/>
                <w:sz w:val="26"/>
                <w:szCs w:val="22"/>
              </w:rPr>
              <w:t>Tên người dùng</w:t>
            </w:r>
          </w:p>
        </w:tc>
      </w:tr>
      <w:tr w:rsidR="002453D8" w:rsidRPr="002453D8" w14:paraId="27CA4798" w14:textId="77777777" w:rsidTr="002B7767">
        <w:trPr>
          <w:trHeight w:val="306"/>
        </w:trPr>
        <w:tc>
          <w:tcPr>
            <w:tcW w:w="2952" w:type="dxa"/>
          </w:tcPr>
          <w:p w14:paraId="0EF2EC89" w14:textId="7081F870" w:rsidR="002453D8" w:rsidRPr="002453D8" w:rsidRDefault="00517A82" w:rsidP="005C285F">
            <w:pPr>
              <w:rPr>
                <w:rFonts w:ascii="Times New Roman" w:eastAsia="Cambria" w:hAnsi="Times New Roman"/>
                <w:sz w:val="26"/>
                <w:szCs w:val="22"/>
              </w:rPr>
            </w:pPr>
            <w:bookmarkStart w:id="151" w:name="_heading=h.3qwpj7n" w:colFirst="0" w:colLast="0"/>
            <w:bookmarkEnd w:id="151"/>
            <w:r>
              <w:rPr>
                <w:rFonts w:ascii="Times New Roman" w:eastAsia="Cambria" w:hAnsi="Times New Roman"/>
                <w:sz w:val="26"/>
                <w:szCs w:val="22"/>
              </w:rPr>
              <w:t>E</w:t>
            </w:r>
            <w:r w:rsidR="002453D8" w:rsidRPr="002453D8">
              <w:rPr>
                <w:rFonts w:ascii="Times New Roman" w:eastAsia="Cambria" w:hAnsi="Times New Roman"/>
                <w:sz w:val="26"/>
                <w:szCs w:val="22"/>
              </w:rPr>
              <w:t>mail</w:t>
            </w:r>
          </w:p>
        </w:tc>
        <w:tc>
          <w:tcPr>
            <w:tcW w:w="3026" w:type="dxa"/>
          </w:tcPr>
          <w:p w14:paraId="1868FD3E" w14:textId="4D6B866B"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w:t>
            </w:r>
            <w:r w:rsidRPr="002453D8">
              <w:rPr>
                <w:rFonts w:ascii="Times New Roman" w:eastAsia="Cambria" w:hAnsi="Times New Roman"/>
                <w:sz w:val="26"/>
                <w:szCs w:val="22"/>
              </w:rPr>
              <w:t>5</w:t>
            </w:r>
            <w:r>
              <w:rPr>
                <w:rFonts w:ascii="Times New Roman" w:eastAsia="Cambria" w:hAnsi="Times New Roman"/>
                <w:sz w:val="26"/>
                <w:szCs w:val="22"/>
              </w:rPr>
              <w:t>0</w:t>
            </w:r>
            <w:r w:rsidRPr="002453D8">
              <w:rPr>
                <w:rFonts w:ascii="Times New Roman" w:eastAsia="Cambria" w:hAnsi="Times New Roman"/>
                <w:sz w:val="26"/>
                <w:szCs w:val="22"/>
              </w:rPr>
              <w:t>)</w:t>
            </w:r>
          </w:p>
        </w:tc>
        <w:tc>
          <w:tcPr>
            <w:tcW w:w="2926" w:type="dxa"/>
          </w:tcPr>
          <w:p w14:paraId="0EC7F337" w14:textId="77777777" w:rsidR="002453D8" w:rsidRPr="002453D8" w:rsidRDefault="002453D8" w:rsidP="005C285F">
            <w:pPr>
              <w:rPr>
                <w:rFonts w:ascii="Times New Roman" w:eastAsia="Cambria" w:hAnsi="Times New Roman"/>
                <w:sz w:val="26"/>
                <w:szCs w:val="22"/>
              </w:rPr>
            </w:pPr>
            <w:bookmarkStart w:id="152" w:name="_heading=h.261ztfg" w:colFirst="0" w:colLast="0"/>
            <w:bookmarkEnd w:id="152"/>
            <w:r w:rsidRPr="002453D8">
              <w:rPr>
                <w:rFonts w:ascii="Times New Roman" w:eastAsia="Cambria" w:hAnsi="Times New Roman"/>
                <w:sz w:val="26"/>
                <w:szCs w:val="22"/>
              </w:rPr>
              <w:t>Email</w:t>
            </w:r>
          </w:p>
        </w:tc>
      </w:tr>
      <w:tr w:rsidR="002453D8" w:rsidRPr="002453D8" w14:paraId="7C153DF5" w14:textId="77777777" w:rsidTr="002B7767">
        <w:trPr>
          <w:trHeight w:val="306"/>
        </w:trPr>
        <w:tc>
          <w:tcPr>
            <w:tcW w:w="2952" w:type="dxa"/>
          </w:tcPr>
          <w:p w14:paraId="146E75E5" w14:textId="7195E97C"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DateOfBirth</w:t>
            </w:r>
          </w:p>
        </w:tc>
        <w:tc>
          <w:tcPr>
            <w:tcW w:w="3026" w:type="dxa"/>
          </w:tcPr>
          <w:p w14:paraId="6CADA090" w14:textId="4F4F979C"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date</w:t>
            </w:r>
          </w:p>
        </w:tc>
        <w:tc>
          <w:tcPr>
            <w:tcW w:w="2926" w:type="dxa"/>
          </w:tcPr>
          <w:p w14:paraId="5BF5B45D" w14:textId="16BBD620"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Ngày sinh</w:t>
            </w:r>
          </w:p>
        </w:tc>
      </w:tr>
      <w:tr w:rsidR="002453D8" w:rsidRPr="002453D8" w14:paraId="1BF154EB" w14:textId="77777777" w:rsidTr="002B7767">
        <w:trPr>
          <w:trHeight w:val="377"/>
        </w:trPr>
        <w:tc>
          <w:tcPr>
            <w:tcW w:w="2952" w:type="dxa"/>
          </w:tcPr>
          <w:p w14:paraId="55F6C89A" w14:textId="3760E734"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Sex</w:t>
            </w:r>
          </w:p>
        </w:tc>
        <w:tc>
          <w:tcPr>
            <w:tcW w:w="3026" w:type="dxa"/>
          </w:tcPr>
          <w:p w14:paraId="777AABA9" w14:textId="104ABE81" w:rsidR="002453D8" w:rsidRPr="002453D8" w:rsidRDefault="00517A82"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38186BEE" w14:textId="58FACFF6" w:rsidR="002453D8" w:rsidRPr="002453D8" w:rsidRDefault="00517A82" w:rsidP="002D6BC3">
            <w:pPr>
              <w:keepNext/>
              <w:rPr>
                <w:rFonts w:ascii="Times New Roman" w:eastAsia="Cambria" w:hAnsi="Times New Roman"/>
                <w:sz w:val="26"/>
                <w:szCs w:val="22"/>
              </w:rPr>
            </w:pPr>
            <w:r>
              <w:rPr>
                <w:rFonts w:ascii="Times New Roman" w:eastAsia="Cambria" w:hAnsi="Times New Roman"/>
                <w:sz w:val="26"/>
                <w:szCs w:val="22"/>
              </w:rPr>
              <w:t>Giới tính</w:t>
            </w:r>
          </w:p>
        </w:tc>
      </w:tr>
    </w:tbl>
    <w:p w14:paraId="36086BF3" w14:textId="0371962B" w:rsidR="00563400" w:rsidRPr="00470D7A" w:rsidRDefault="002D6BC3" w:rsidP="002D6BC3">
      <w:pPr>
        <w:pStyle w:val="Caption"/>
        <w:rPr>
          <w:i/>
          <w:iCs/>
          <w:sz w:val="24"/>
          <w:szCs w:val="24"/>
        </w:rPr>
      </w:pPr>
      <w:bookmarkStart w:id="153" w:name="_Toc121088136"/>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1</w:t>
      </w:r>
      <w:r w:rsidRPr="00470D7A">
        <w:rPr>
          <w:i/>
          <w:iCs/>
          <w:sz w:val="24"/>
          <w:szCs w:val="24"/>
        </w:rPr>
        <w:fldChar w:fldCharType="end"/>
      </w:r>
      <w:r w:rsidRPr="00470D7A">
        <w:rPr>
          <w:i/>
          <w:iCs/>
          <w:sz w:val="24"/>
          <w:szCs w:val="24"/>
        </w:rPr>
        <w:t xml:space="preserve"> </w:t>
      </w:r>
      <w:r w:rsidRPr="00470D7A">
        <w:rPr>
          <w:i/>
          <w:iCs/>
          <w:noProof/>
          <w:sz w:val="24"/>
          <w:szCs w:val="24"/>
        </w:rPr>
        <w:t>Bảng cơ sở dữ liệu cá nhân User</w:t>
      </w:r>
      <w:bookmarkEnd w:id="153"/>
    </w:p>
    <w:p w14:paraId="45AAC13D" w14:textId="08ED322D" w:rsidR="002453D8" w:rsidRDefault="00517A82"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 user: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tài khoản user </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517A82" w:rsidRPr="002453D8" w14:paraId="0AE705F9" w14:textId="77777777" w:rsidTr="002B7767">
        <w:trPr>
          <w:trHeight w:val="306"/>
        </w:trPr>
        <w:tc>
          <w:tcPr>
            <w:tcW w:w="2952" w:type="dxa"/>
          </w:tcPr>
          <w:p w14:paraId="01022C95" w14:textId="77777777" w:rsidR="00517A82" w:rsidRPr="002453D8" w:rsidRDefault="00517A82"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4B74F751" w14:textId="77777777" w:rsidR="00517A82" w:rsidRPr="002453D8" w:rsidRDefault="00517A82"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6140B830" w14:textId="77777777" w:rsidR="00517A82" w:rsidRPr="002453D8" w:rsidRDefault="00517A82"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517A82" w:rsidRPr="002453D8" w14:paraId="1D8AF083" w14:textId="77777777" w:rsidTr="002B7767">
        <w:trPr>
          <w:trHeight w:val="292"/>
        </w:trPr>
        <w:tc>
          <w:tcPr>
            <w:tcW w:w="2952" w:type="dxa"/>
          </w:tcPr>
          <w:p w14:paraId="5BDCD096" w14:textId="40F7952E" w:rsidR="00517A82" w:rsidRPr="002453D8" w:rsidRDefault="00517A82" w:rsidP="005C285F">
            <w:pPr>
              <w:rPr>
                <w:rFonts w:ascii="Times New Roman" w:eastAsia="Cambria" w:hAnsi="Times New Roman"/>
                <w:sz w:val="26"/>
                <w:szCs w:val="22"/>
              </w:rPr>
            </w:pPr>
            <w:r>
              <w:rPr>
                <w:rFonts w:ascii="Times New Roman" w:eastAsia="Cambria" w:hAnsi="Times New Roman"/>
                <w:sz w:val="26"/>
                <w:szCs w:val="22"/>
              </w:rPr>
              <w:t>username</w:t>
            </w:r>
          </w:p>
        </w:tc>
        <w:tc>
          <w:tcPr>
            <w:tcW w:w="3026" w:type="dxa"/>
          </w:tcPr>
          <w:p w14:paraId="413AEDFF" w14:textId="28DA47A4" w:rsidR="00517A82" w:rsidRPr="002453D8" w:rsidRDefault="00517A82"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w:t>
            </w:r>
            <w:r w:rsidRPr="002453D8">
              <w:rPr>
                <w:rFonts w:ascii="Times New Roman" w:eastAsia="Cambria" w:hAnsi="Times New Roman"/>
                <w:sz w:val="26"/>
                <w:szCs w:val="22"/>
              </w:rPr>
              <w:t>5</w:t>
            </w:r>
            <w:r>
              <w:rPr>
                <w:rFonts w:ascii="Times New Roman" w:eastAsia="Cambria" w:hAnsi="Times New Roman"/>
                <w:sz w:val="26"/>
                <w:szCs w:val="22"/>
              </w:rPr>
              <w:t>0</w:t>
            </w:r>
            <w:r w:rsidRPr="002453D8">
              <w:rPr>
                <w:rFonts w:ascii="Times New Roman" w:eastAsia="Cambria" w:hAnsi="Times New Roman"/>
                <w:sz w:val="26"/>
                <w:szCs w:val="22"/>
              </w:rPr>
              <w:t>)</w:t>
            </w:r>
          </w:p>
        </w:tc>
        <w:tc>
          <w:tcPr>
            <w:tcW w:w="2926" w:type="dxa"/>
          </w:tcPr>
          <w:p w14:paraId="0CC931DF" w14:textId="736FED7C" w:rsidR="00517A82" w:rsidRPr="002453D8" w:rsidRDefault="002B7767" w:rsidP="005C285F">
            <w:pPr>
              <w:rPr>
                <w:rFonts w:ascii="Times New Roman" w:eastAsia="Cambria" w:hAnsi="Times New Roman"/>
                <w:sz w:val="26"/>
                <w:szCs w:val="22"/>
              </w:rPr>
            </w:pPr>
            <w:r w:rsidRPr="002453D8">
              <w:rPr>
                <w:rFonts w:ascii="Times New Roman" w:eastAsia="Cambria" w:hAnsi="Times New Roman"/>
                <w:sz w:val="26"/>
                <w:szCs w:val="22"/>
              </w:rPr>
              <w:t>Tên người dùng</w:t>
            </w:r>
          </w:p>
        </w:tc>
      </w:tr>
      <w:tr w:rsidR="00517A82" w:rsidRPr="002453D8" w14:paraId="45B63879" w14:textId="77777777" w:rsidTr="002B7767">
        <w:trPr>
          <w:trHeight w:val="306"/>
        </w:trPr>
        <w:tc>
          <w:tcPr>
            <w:tcW w:w="2952" w:type="dxa"/>
          </w:tcPr>
          <w:p w14:paraId="7639836A" w14:textId="1C83977D" w:rsidR="00517A82" w:rsidRPr="002453D8" w:rsidRDefault="00517A82" w:rsidP="005C285F">
            <w:pPr>
              <w:rPr>
                <w:rFonts w:ascii="Times New Roman" w:eastAsia="Cambria" w:hAnsi="Times New Roman"/>
                <w:sz w:val="26"/>
                <w:szCs w:val="22"/>
              </w:rPr>
            </w:pPr>
            <w:r>
              <w:rPr>
                <w:rFonts w:ascii="Times New Roman" w:eastAsia="Cambria" w:hAnsi="Times New Roman"/>
                <w:sz w:val="26"/>
                <w:szCs w:val="22"/>
              </w:rPr>
              <w:t>password</w:t>
            </w:r>
          </w:p>
        </w:tc>
        <w:tc>
          <w:tcPr>
            <w:tcW w:w="3026" w:type="dxa"/>
          </w:tcPr>
          <w:p w14:paraId="177371B2" w14:textId="77777777" w:rsidR="00517A82" w:rsidRPr="002453D8" w:rsidRDefault="00517A82"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w:t>
            </w:r>
            <w:r w:rsidRPr="002453D8">
              <w:rPr>
                <w:rFonts w:ascii="Times New Roman" w:eastAsia="Cambria" w:hAnsi="Times New Roman"/>
                <w:sz w:val="26"/>
                <w:szCs w:val="22"/>
              </w:rPr>
              <w:t>5</w:t>
            </w:r>
            <w:r>
              <w:rPr>
                <w:rFonts w:ascii="Times New Roman" w:eastAsia="Cambria" w:hAnsi="Times New Roman"/>
                <w:sz w:val="26"/>
                <w:szCs w:val="22"/>
              </w:rPr>
              <w:t>0</w:t>
            </w:r>
            <w:r w:rsidRPr="002453D8">
              <w:rPr>
                <w:rFonts w:ascii="Times New Roman" w:eastAsia="Cambria" w:hAnsi="Times New Roman"/>
                <w:sz w:val="26"/>
                <w:szCs w:val="22"/>
              </w:rPr>
              <w:t>)</w:t>
            </w:r>
          </w:p>
        </w:tc>
        <w:tc>
          <w:tcPr>
            <w:tcW w:w="2926" w:type="dxa"/>
          </w:tcPr>
          <w:p w14:paraId="42DD7AA1" w14:textId="63B5E7B3" w:rsidR="00517A82" w:rsidRPr="002453D8" w:rsidRDefault="002B7767" w:rsidP="002D6BC3">
            <w:pPr>
              <w:keepNext/>
              <w:rPr>
                <w:rFonts w:ascii="Times New Roman" w:eastAsia="Cambria" w:hAnsi="Times New Roman"/>
                <w:sz w:val="26"/>
                <w:szCs w:val="22"/>
              </w:rPr>
            </w:pPr>
            <w:r>
              <w:rPr>
                <w:rFonts w:ascii="Times New Roman" w:eastAsia="Cambria" w:hAnsi="Times New Roman"/>
                <w:sz w:val="26"/>
                <w:szCs w:val="22"/>
              </w:rPr>
              <w:t>Mật khẩu</w:t>
            </w:r>
          </w:p>
        </w:tc>
      </w:tr>
    </w:tbl>
    <w:p w14:paraId="71BBD363" w14:textId="7A209D39" w:rsidR="003B5FC8" w:rsidRPr="00470D7A" w:rsidRDefault="002D6BC3" w:rsidP="002D6BC3">
      <w:pPr>
        <w:pStyle w:val="Caption"/>
        <w:rPr>
          <w:i/>
          <w:iCs/>
          <w:sz w:val="24"/>
          <w:szCs w:val="24"/>
        </w:rPr>
      </w:pPr>
      <w:bookmarkStart w:id="154" w:name="_Toc121088137"/>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2</w:t>
      </w:r>
      <w:r w:rsidRPr="00470D7A">
        <w:rPr>
          <w:i/>
          <w:iCs/>
          <w:sz w:val="24"/>
          <w:szCs w:val="24"/>
        </w:rPr>
        <w:fldChar w:fldCharType="end"/>
      </w:r>
      <w:r w:rsidRPr="00470D7A">
        <w:rPr>
          <w:i/>
          <w:iCs/>
          <w:sz w:val="24"/>
          <w:szCs w:val="24"/>
        </w:rPr>
        <w:t xml:space="preserve"> </w:t>
      </w:r>
      <w:r w:rsidRPr="00470D7A">
        <w:rPr>
          <w:i/>
          <w:iCs/>
          <w:noProof/>
          <w:sz w:val="24"/>
          <w:szCs w:val="24"/>
        </w:rPr>
        <w:t>Bảng cơ sở dữ liệu tài khoản User</w:t>
      </w:r>
      <w:bookmarkEnd w:id="154"/>
    </w:p>
    <w:p w14:paraId="7AF995C5" w14:textId="3122FCEA" w:rsidR="002B7767" w:rsidRDefault="002B7767"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Pr>
          <w:rFonts w:ascii="Times New Roman" w:eastAsia="SimSun" w:hAnsi="Times New Roman"/>
          <w:bCs/>
          <w:kern w:val="2"/>
          <w:szCs w:val="28"/>
          <w:lang w:eastAsia="zh-CN"/>
        </w:rPr>
        <w:t xml:space="preserve"> Notebook</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tập ghi chú</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2B7767" w:rsidRPr="002453D8" w14:paraId="755B443F" w14:textId="77777777" w:rsidTr="002B7767">
        <w:trPr>
          <w:trHeight w:val="306"/>
        </w:trPr>
        <w:tc>
          <w:tcPr>
            <w:tcW w:w="2952" w:type="dxa"/>
          </w:tcPr>
          <w:p w14:paraId="53F3AC3D"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46237BCC"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5A512091"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2B7767" w:rsidRPr="002453D8" w14:paraId="445BF5F4" w14:textId="77777777" w:rsidTr="002B7767">
        <w:trPr>
          <w:trHeight w:val="292"/>
        </w:trPr>
        <w:tc>
          <w:tcPr>
            <w:tcW w:w="2952" w:type="dxa"/>
          </w:tcPr>
          <w:p w14:paraId="49562277" w14:textId="654AB815" w:rsidR="002B7767" w:rsidRPr="002453D8" w:rsidRDefault="002B7767" w:rsidP="005C285F">
            <w:pPr>
              <w:rPr>
                <w:rFonts w:ascii="Times New Roman" w:eastAsia="Cambria" w:hAnsi="Times New Roman"/>
                <w:sz w:val="26"/>
                <w:szCs w:val="22"/>
              </w:rPr>
            </w:pPr>
            <w:r>
              <w:rPr>
                <w:rFonts w:ascii="Times New Roman" w:eastAsia="Cambria" w:hAnsi="Times New Roman"/>
                <w:sz w:val="26"/>
                <w:szCs w:val="22"/>
              </w:rPr>
              <w:t>User</w:t>
            </w:r>
            <w:r w:rsidRPr="002453D8">
              <w:rPr>
                <w:rFonts w:ascii="Times New Roman" w:eastAsia="Cambria" w:hAnsi="Times New Roman"/>
                <w:sz w:val="26"/>
                <w:szCs w:val="22"/>
              </w:rPr>
              <w:t>Id</w:t>
            </w:r>
          </w:p>
        </w:tc>
        <w:tc>
          <w:tcPr>
            <w:tcW w:w="3026" w:type="dxa"/>
          </w:tcPr>
          <w:p w14:paraId="0875198F" w14:textId="172F6580" w:rsidR="002B7767" w:rsidRPr="002453D8" w:rsidRDefault="002B7767"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0F622CC3" w14:textId="1CFCDB60" w:rsidR="002B7767" w:rsidRPr="002453D8" w:rsidRDefault="002B7767"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2B7767" w:rsidRPr="002453D8" w14:paraId="6ACEACFB" w14:textId="77777777" w:rsidTr="002B7767">
        <w:trPr>
          <w:trHeight w:val="306"/>
        </w:trPr>
        <w:tc>
          <w:tcPr>
            <w:tcW w:w="2952" w:type="dxa"/>
          </w:tcPr>
          <w:p w14:paraId="16F76590" w14:textId="64DE2B15" w:rsidR="002B7767" w:rsidRPr="002453D8" w:rsidRDefault="002B7767" w:rsidP="005C285F">
            <w:pPr>
              <w:rPr>
                <w:rFonts w:ascii="Times New Roman" w:eastAsia="Cambria" w:hAnsi="Times New Roman"/>
                <w:sz w:val="26"/>
                <w:szCs w:val="22"/>
              </w:rPr>
            </w:pPr>
            <w:r>
              <w:rPr>
                <w:rFonts w:ascii="Times New Roman" w:eastAsia="Cambria" w:hAnsi="Times New Roman"/>
                <w:sz w:val="26"/>
                <w:szCs w:val="22"/>
              </w:rPr>
              <w:t>Note</w:t>
            </w:r>
            <w:r w:rsidR="00902B93">
              <w:rPr>
                <w:rFonts w:ascii="Times New Roman" w:eastAsia="Cambria" w:hAnsi="Times New Roman"/>
                <w:sz w:val="26"/>
                <w:szCs w:val="22"/>
              </w:rPr>
              <w:t>book</w:t>
            </w:r>
            <w:r>
              <w:rPr>
                <w:rFonts w:ascii="Times New Roman" w:eastAsia="Cambria" w:hAnsi="Times New Roman"/>
                <w:sz w:val="26"/>
                <w:szCs w:val="22"/>
              </w:rPr>
              <w:t>Name</w:t>
            </w:r>
          </w:p>
        </w:tc>
        <w:tc>
          <w:tcPr>
            <w:tcW w:w="3026" w:type="dxa"/>
          </w:tcPr>
          <w:p w14:paraId="2C000993" w14:textId="3CE802C2" w:rsidR="002B7767" w:rsidRPr="002453D8" w:rsidRDefault="002B7767" w:rsidP="005C285F">
            <w:pPr>
              <w:rPr>
                <w:rFonts w:ascii="Times New Roman" w:eastAsia="Cambria" w:hAnsi="Times New Roman"/>
                <w:sz w:val="26"/>
                <w:szCs w:val="22"/>
              </w:rPr>
            </w:pPr>
            <w:r>
              <w:rPr>
                <w:rFonts w:ascii="Times New Roman" w:eastAsia="Cambria" w:hAnsi="Times New Roman"/>
                <w:sz w:val="26"/>
                <w:szCs w:val="22"/>
              </w:rPr>
              <w:t>v</w:t>
            </w:r>
            <w:r w:rsidRPr="002453D8">
              <w:rPr>
                <w:rFonts w:ascii="Times New Roman" w:eastAsia="Cambria" w:hAnsi="Times New Roman"/>
                <w:sz w:val="26"/>
                <w:szCs w:val="22"/>
              </w:rPr>
              <w:t>archar</w:t>
            </w:r>
            <w:r>
              <w:rPr>
                <w:rFonts w:ascii="Times New Roman" w:eastAsia="Cambria" w:hAnsi="Times New Roman"/>
                <w:sz w:val="26"/>
                <w:szCs w:val="22"/>
              </w:rPr>
              <w:t>2(</w:t>
            </w:r>
            <w:r w:rsidRPr="002453D8">
              <w:rPr>
                <w:rFonts w:ascii="Times New Roman" w:eastAsia="Cambria" w:hAnsi="Times New Roman"/>
                <w:sz w:val="26"/>
                <w:szCs w:val="22"/>
              </w:rPr>
              <w:t>5</w:t>
            </w:r>
            <w:r>
              <w:rPr>
                <w:rFonts w:ascii="Times New Roman" w:eastAsia="Cambria" w:hAnsi="Times New Roman"/>
                <w:sz w:val="26"/>
                <w:szCs w:val="22"/>
              </w:rPr>
              <w:t>0</w:t>
            </w:r>
            <w:r w:rsidRPr="002453D8">
              <w:rPr>
                <w:rFonts w:ascii="Times New Roman" w:eastAsia="Cambria" w:hAnsi="Times New Roman"/>
                <w:sz w:val="26"/>
                <w:szCs w:val="22"/>
              </w:rPr>
              <w:t>)</w:t>
            </w:r>
          </w:p>
        </w:tc>
        <w:tc>
          <w:tcPr>
            <w:tcW w:w="2926" w:type="dxa"/>
          </w:tcPr>
          <w:p w14:paraId="187C1217" w14:textId="0DAAA1EA" w:rsidR="002B7767" w:rsidRPr="002453D8" w:rsidRDefault="002B7767" w:rsidP="005C285F">
            <w:pPr>
              <w:rPr>
                <w:rFonts w:ascii="Times New Roman" w:eastAsia="Cambria" w:hAnsi="Times New Roman"/>
                <w:sz w:val="26"/>
                <w:szCs w:val="22"/>
              </w:rPr>
            </w:pPr>
            <w:r>
              <w:rPr>
                <w:rFonts w:ascii="Times New Roman" w:eastAsia="Cambria" w:hAnsi="Times New Roman"/>
                <w:sz w:val="26"/>
                <w:szCs w:val="22"/>
              </w:rPr>
              <w:t>Tên tập ghi chú</w:t>
            </w:r>
          </w:p>
        </w:tc>
      </w:tr>
      <w:tr w:rsidR="002B7767" w:rsidRPr="002453D8" w14:paraId="444D305F" w14:textId="77777777" w:rsidTr="002B7767">
        <w:trPr>
          <w:trHeight w:val="306"/>
        </w:trPr>
        <w:tc>
          <w:tcPr>
            <w:tcW w:w="2952" w:type="dxa"/>
          </w:tcPr>
          <w:p w14:paraId="3616B17A" w14:textId="6312147E" w:rsidR="002B7767" w:rsidRDefault="002B7767" w:rsidP="005C285F">
            <w:pPr>
              <w:rPr>
                <w:rFonts w:ascii="Times New Roman" w:eastAsia="Cambria" w:hAnsi="Times New Roman"/>
                <w:sz w:val="26"/>
                <w:szCs w:val="22"/>
              </w:rPr>
            </w:pPr>
            <w:r>
              <w:rPr>
                <w:rFonts w:ascii="Times New Roman" w:eastAsia="Cambria" w:hAnsi="Times New Roman"/>
                <w:sz w:val="26"/>
                <w:szCs w:val="22"/>
              </w:rPr>
              <w:t xml:space="preserve">DateCreate </w:t>
            </w:r>
          </w:p>
        </w:tc>
        <w:tc>
          <w:tcPr>
            <w:tcW w:w="3026" w:type="dxa"/>
          </w:tcPr>
          <w:p w14:paraId="1FA364AC" w14:textId="7491F67F" w:rsidR="002B7767" w:rsidRDefault="002B7767" w:rsidP="005C285F">
            <w:pPr>
              <w:rPr>
                <w:rFonts w:ascii="Times New Roman" w:eastAsia="Cambria" w:hAnsi="Times New Roman"/>
                <w:sz w:val="26"/>
                <w:szCs w:val="22"/>
              </w:rPr>
            </w:pPr>
            <w:r>
              <w:rPr>
                <w:rFonts w:ascii="Times New Roman" w:eastAsia="Cambria" w:hAnsi="Times New Roman"/>
                <w:sz w:val="26"/>
                <w:szCs w:val="22"/>
              </w:rPr>
              <w:t>Date</w:t>
            </w:r>
          </w:p>
        </w:tc>
        <w:tc>
          <w:tcPr>
            <w:tcW w:w="2926" w:type="dxa"/>
          </w:tcPr>
          <w:p w14:paraId="5A59DBAC" w14:textId="18B6D3C0" w:rsidR="002B7767" w:rsidRDefault="002B7767" w:rsidP="002D6BC3">
            <w:pPr>
              <w:keepNext/>
              <w:rPr>
                <w:rFonts w:ascii="Times New Roman" w:eastAsia="Cambria" w:hAnsi="Times New Roman"/>
                <w:sz w:val="26"/>
                <w:szCs w:val="22"/>
              </w:rPr>
            </w:pPr>
            <w:r>
              <w:rPr>
                <w:rFonts w:ascii="Times New Roman" w:eastAsia="Cambria" w:hAnsi="Times New Roman"/>
                <w:sz w:val="26"/>
                <w:szCs w:val="22"/>
              </w:rPr>
              <w:t>Ngày tạo tập ghi chú</w:t>
            </w:r>
          </w:p>
        </w:tc>
      </w:tr>
    </w:tbl>
    <w:p w14:paraId="41D2802F" w14:textId="46CA7581" w:rsidR="004D233F" w:rsidRPr="00470D7A" w:rsidRDefault="002D6BC3" w:rsidP="002D6BC3">
      <w:pPr>
        <w:pStyle w:val="Caption"/>
        <w:rPr>
          <w:rFonts w:eastAsia="Cambria"/>
          <w:b w:val="0"/>
          <w:i/>
          <w:iCs/>
          <w:sz w:val="24"/>
          <w:szCs w:val="24"/>
        </w:rPr>
      </w:pPr>
      <w:bookmarkStart w:id="155" w:name="_Toc121088138"/>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3</w:t>
      </w:r>
      <w:r w:rsidRPr="00470D7A">
        <w:rPr>
          <w:i/>
          <w:iCs/>
          <w:sz w:val="24"/>
          <w:szCs w:val="24"/>
        </w:rPr>
        <w:fldChar w:fldCharType="end"/>
      </w:r>
      <w:r w:rsidRPr="00470D7A">
        <w:rPr>
          <w:i/>
          <w:iCs/>
          <w:sz w:val="24"/>
          <w:szCs w:val="24"/>
        </w:rPr>
        <w:t xml:space="preserve"> </w:t>
      </w:r>
      <w:r w:rsidRPr="00470D7A">
        <w:rPr>
          <w:i/>
          <w:iCs/>
          <w:noProof/>
          <w:sz w:val="24"/>
          <w:szCs w:val="24"/>
        </w:rPr>
        <w:t>Bảng cơ sở dữ liệu notebook</w:t>
      </w:r>
      <w:bookmarkEnd w:id="155"/>
    </w:p>
    <w:p w14:paraId="4EB19764" w14:textId="77CC5B07" w:rsidR="002B7767" w:rsidRDefault="002B7767"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Pr>
          <w:rFonts w:ascii="Times New Roman" w:eastAsia="SimSun" w:hAnsi="Times New Roman"/>
          <w:bCs/>
          <w:kern w:val="2"/>
          <w:szCs w:val="28"/>
          <w:lang w:eastAsia="zh-CN"/>
        </w:rPr>
        <w:t xml:space="preserve"> Note</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ghi chú</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2B7767" w:rsidRPr="002453D8" w14:paraId="4B6234C7" w14:textId="77777777" w:rsidTr="002B7767">
        <w:trPr>
          <w:trHeight w:val="306"/>
        </w:trPr>
        <w:tc>
          <w:tcPr>
            <w:tcW w:w="2952" w:type="dxa"/>
          </w:tcPr>
          <w:p w14:paraId="0E09BDC2"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26C18608"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693FB07A"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902B93" w:rsidRPr="002453D8" w14:paraId="48984DA5" w14:textId="77777777" w:rsidTr="002B7767">
        <w:trPr>
          <w:trHeight w:val="292"/>
        </w:trPr>
        <w:tc>
          <w:tcPr>
            <w:tcW w:w="2952" w:type="dxa"/>
          </w:tcPr>
          <w:p w14:paraId="118F84D2" w14:textId="3A6BCE90"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Notebook</w:t>
            </w:r>
            <w:r w:rsidRPr="002453D8">
              <w:rPr>
                <w:rFonts w:ascii="Times New Roman" w:eastAsia="Cambria" w:hAnsi="Times New Roman"/>
                <w:sz w:val="26"/>
                <w:szCs w:val="22"/>
              </w:rPr>
              <w:t>Id</w:t>
            </w:r>
          </w:p>
        </w:tc>
        <w:tc>
          <w:tcPr>
            <w:tcW w:w="3026" w:type="dxa"/>
          </w:tcPr>
          <w:p w14:paraId="49E72D8D" w14:textId="77777777"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44CB5C14" w14:textId="188F5796" w:rsidR="00902B93" w:rsidRPr="002453D8" w:rsidRDefault="00902B93"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902B93" w:rsidRPr="002453D8" w14:paraId="54F27EF5" w14:textId="77777777" w:rsidTr="002B7767">
        <w:trPr>
          <w:trHeight w:val="306"/>
        </w:trPr>
        <w:tc>
          <w:tcPr>
            <w:tcW w:w="2952" w:type="dxa"/>
          </w:tcPr>
          <w:p w14:paraId="15E79FBD" w14:textId="5D170FC3"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User</w:t>
            </w:r>
            <w:r w:rsidRPr="002453D8">
              <w:rPr>
                <w:rFonts w:ascii="Times New Roman" w:eastAsia="Cambria" w:hAnsi="Times New Roman"/>
                <w:sz w:val="26"/>
                <w:szCs w:val="22"/>
              </w:rPr>
              <w:t>Id</w:t>
            </w:r>
          </w:p>
        </w:tc>
        <w:tc>
          <w:tcPr>
            <w:tcW w:w="3026" w:type="dxa"/>
          </w:tcPr>
          <w:p w14:paraId="71E7E59B" w14:textId="2B930097"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6860643E" w14:textId="4D0D8E95" w:rsidR="00902B93" w:rsidRPr="002453D8" w:rsidRDefault="00902B93"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902B93" w:rsidRPr="002453D8" w14:paraId="4222E5F7" w14:textId="77777777" w:rsidTr="002B7767">
        <w:trPr>
          <w:trHeight w:val="306"/>
        </w:trPr>
        <w:tc>
          <w:tcPr>
            <w:tcW w:w="2952" w:type="dxa"/>
          </w:tcPr>
          <w:p w14:paraId="75FD4E13" w14:textId="51856113" w:rsidR="00902B93" w:rsidRDefault="00902B93" w:rsidP="005C285F">
            <w:pPr>
              <w:rPr>
                <w:rFonts w:ascii="Times New Roman" w:eastAsia="Cambria" w:hAnsi="Times New Roman"/>
                <w:sz w:val="26"/>
                <w:szCs w:val="22"/>
              </w:rPr>
            </w:pPr>
            <w:r>
              <w:rPr>
                <w:rFonts w:ascii="Times New Roman" w:eastAsia="Cambria" w:hAnsi="Times New Roman"/>
                <w:sz w:val="26"/>
                <w:szCs w:val="22"/>
              </w:rPr>
              <w:t>NoteName</w:t>
            </w:r>
          </w:p>
        </w:tc>
        <w:tc>
          <w:tcPr>
            <w:tcW w:w="3026" w:type="dxa"/>
          </w:tcPr>
          <w:p w14:paraId="11A91D46" w14:textId="77142DD5" w:rsidR="00902B93" w:rsidRDefault="00902B93"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w:t>
            </w:r>
            <w:r w:rsidRPr="002453D8">
              <w:rPr>
                <w:rFonts w:ascii="Times New Roman" w:eastAsia="Cambria" w:hAnsi="Times New Roman"/>
                <w:sz w:val="26"/>
                <w:szCs w:val="22"/>
              </w:rPr>
              <w:t>5</w:t>
            </w:r>
            <w:r>
              <w:rPr>
                <w:rFonts w:ascii="Times New Roman" w:eastAsia="Cambria" w:hAnsi="Times New Roman"/>
                <w:sz w:val="26"/>
                <w:szCs w:val="22"/>
              </w:rPr>
              <w:t>0</w:t>
            </w:r>
            <w:r w:rsidRPr="002453D8">
              <w:rPr>
                <w:rFonts w:ascii="Times New Roman" w:eastAsia="Cambria" w:hAnsi="Times New Roman"/>
                <w:sz w:val="26"/>
                <w:szCs w:val="22"/>
              </w:rPr>
              <w:t>)</w:t>
            </w:r>
          </w:p>
        </w:tc>
        <w:tc>
          <w:tcPr>
            <w:tcW w:w="2926" w:type="dxa"/>
          </w:tcPr>
          <w:p w14:paraId="1FD4CF56" w14:textId="2C001D95" w:rsidR="00902B93" w:rsidRDefault="00902B93" w:rsidP="005C285F">
            <w:pPr>
              <w:rPr>
                <w:rFonts w:ascii="Times New Roman" w:eastAsia="Cambria" w:hAnsi="Times New Roman"/>
                <w:sz w:val="26"/>
                <w:szCs w:val="22"/>
              </w:rPr>
            </w:pPr>
            <w:r>
              <w:rPr>
                <w:rFonts w:ascii="Times New Roman" w:eastAsia="Cambria" w:hAnsi="Times New Roman"/>
                <w:sz w:val="26"/>
                <w:szCs w:val="22"/>
              </w:rPr>
              <w:t>Tên ghi chú</w:t>
            </w:r>
          </w:p>
        </w:tc>
      </w:tr>
      <w:tr w:rsidR="00902B93" w:rsidRPr="002453D8" w14:paraId="7C6AEB35" w14:textId="77777777" w:rsidTr="002B7767">
        <w:trPr>
          <w:trHeight w:val="306"/>
        </w:trPr>
        <w:tc>
          <w:tcPr>
            <w:tcW w:w="2952" w:type="dxa"/>
          </w:tcPr>
          <w:p w14:paraId="365F6108" w14:textId="58615B34" w:rsidR="00902B93" w:rsidRDefault="00902B93" w:rsidP="005C285F">
            <w:pPr>
              <w:rPr>
                <w:rFonts w:ascii="Times New Roman" w:eastAsia="Cambria" w:hAnsi="Times New Roman"/>
                <w:sz w:val="26"/>
                <w:szCs w:val="22"/>
              </w:rPr>
            </w:pPr>
            <w:r>
              <w:rPr>
                <w:rFonts w:ascii="Times New Roman" w:eastAsia="Cambria" w:hAnsi="Times New Roman"/>
                <w:sz w:val="26"/>
                <w:szCs w:val="22"/>
              </w:rPr>
              <w:t>NoteDetail</w:t>
            </w:r>
          </w:p>
        </w:tc>
        <w:tc>
          <w:tcPr>
            <w:tcW w:w="3026" w:type="dxa"/>
          </w:tcPr>
          <w:p w14:paraId="041A46C1" w14:textId="6CEFFB31" w:rsidR="00902B93" w:rsidRDefault="00902B93"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7F18FB3A" w14:textId="168B3A98" w:rsidR="00902B93" w:rsidRDefault="00902B93" w:rsidP="005C285F">
            <w:pPr>
              <w:rPr>
                <w:rFonts w:ascii="Times New Roman" w:eastAsia="Cambria" w:hAnsi="Times New Roman"/>
                <w:sz w:val="26"/>
                <w:szCs w:val="22"/>
              </w:rPr>
            </w:pPr>
            <w:r>
              <w:rPr>
                <w:rFonts w:ascii="Times New Roman" w:eastAsia="Cambria" w:hAnsi="Times New Roman"/>
                <w:sz w:val="26"/>
                <w:szCs w:val="22"/>
              </w:rPr>
              <w:t>Chi tiết ghi chú</w:t>
            </w:r>
          </w:p>
        </w:tc>
      </w:tr>
      <w:tr w:rsidR="00902B93" w:rsidRPr="002453D8" w14:paraId="57EE9892" w14:textId="77777777" w:rsidTr="002B7767">
        <w:trPr>
          <w:trHeight w:val="306"/>
        </w:trPr>
        <w:tc>
          <w:tcPr>
            <w:tcW w:w="2952" w:type="dxa"/>
          </w:tcPr>
          <w:p w14:paraId="54FCD89F" w14:textId="64B0BBCE" w:rsidR="00902B93" w:rsidRDefault="00902B93" w:rsidP="005C285F">
            <w:pPr>
              <w:rPr>
                <w:rFonts w:ascii="Times New Roman" w:eastAsia="Cambria" w:hAnsi="Times New Roman"/>
                <w:sz w:val="26"/>
                <w:szCs w:val="22"/>
              </w:rPr>
            </w:pPr>
            <w:r>
              <w:rPr>
                <w:rFonts w:ascii="Times New Roman" w:eastAsia="Cambria" w:hAnsi="Times New Roman"/>
                <w:sz w:val="26"/>
                <w:szCs w:val="22"/>
              </w:rPr>
              <w:t xml:space="preserve">DateCreate </w:t>
            </w:r>
          </w:p>
        </w:tc>
        <w:tc>
          <w:tcPr>
            <w:tcW w:w="3026" w:type="dxa"/>
          </w:tcPr>
          <w:p w14:paraId="030F25C1" w14:textId="6B21BB9B" w:rsidR="00902B93" w:rsidRDefault="00902B93" w:rsidP="005C285F">
            <w:pPr>
              <w:rPr>
                <w:rFonts w:ascii="Times New Roman" w:eastAsia="Cambria" w:hAnsi="Times New Roman"/>
                <w:sz w:val="26"/>
                <w:szCs w:val="22"/>
              </w:rPr>
            </w:pPr>
            <w:r>
              <w:rPr>
                <w:rFonts w:ascii="Times New Roman" w:eastAsia="Cambria" w:hAnsi="Times New Roman"/>
                <w:sz w:val="26"/>
                <w:szCs w:val="22"/>
              </w:rPr>
              <w:t>Date</w:t>
            </w:r>
          </w:p>
        </w:tc>
        <w:tc>
          <w:tcPr>
            <w:tcW w:w="2926" w:type="dxa"/>
          </w:tcPr>
          <w:p w14:paraId="7728165B" w14:textId="5100F4C0" w:rsidR="00902B93" w:rsidRDefault="00902B93" w:rsidP="005C285F">
            <w:pPr>
              <w:rPr>
                <w:rFonts w:ascii="Times New Roman" w:eastAsia="Cambria" w:hAnsi="Times New Roman"/>
                <w:sz w:val="26"/>
                <w:szCs w:val="22"/>
              </w:rPr>
            </w:pPr>
            <w:r>
              <w:rPr>
                <w:rFonts w:ascii="Times New Roman" w:eastAsia="Cambria" w:hAnsi="Times New Roman"/>
                <w:sz w:val="26"/>
                <w:szCs w:val="22"/>
              </w:rPr>
              <w:t>Ngày tạo ghi chú</w:t>
            </w:r>
          </w:p>
        </w:tc>
      </w:tr>
      <w:tr w:rsidR="00902B93" w:rsidRPr="002453D8" w14:paraId="185A04FE" w14:textId="77777777" w:rsidTr="002B7767">
        <w:trPr>
          <w:trHeight w:val="306"/>
        </w:trPr>
        <w:tc>
          <w:tcPr>
            <w:tcW w:w="2952" w:type="dxa"/>
          </w:tcPr>
          <w:p w14:paraId="6A931CBA" w14:textId="0D0BDBCB" w:rsidR="00902B93" w:rsidRDefault="00902B93" w:rsidP="005C285F">
            <w:pPr>
              <w:rPr>
                <w:rFonts w:ascii="Times New Roman" w:eastAsia="Cambria" w:hAnsi="Times New Roman"/>
                <w:sz w:val="26"/>
                <w:szCs w:val="22"/>
              </w:rPr>
            </w:pPr>
            <w:r>
              <w:rPr>
                <w:rFonts w:ascii="Times New Roman" w:eastAsia="Cambria" w:hAnsi="Times New Roman"/>
                <w:sz w:val="26"/>
                <w:szCs w:val="22"/>
              </w:rPr>
              <w:t>IsFavorite</w:t>
            </w:r>
          </w:p>
        </w:tc>
        <w:tc>
          <w:tcPr>
            <w:tcW w:w="3026" w:type="dxa"/>
          </w:tcPr>
          <w:p w14:paraId="28C20688" w14:textId="7A081AC3" w:rsidR="00902B93" w:rsidRDefault="00902B93"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368145A8" w14:textId="38AE5752" w:rsidR="00902B93" w:rsidRDefault="00902B93" w:rsidP="00706B5F">
            <w:pPr>
              <w:keepNext/>
              <w:rPr>
                <w:rFonts w:ascii="Times New Roman" w:eastAsia="Cambria" w:hAnsi="Times New Roman"/>
                <w:sz w:val="26"/>
                <w:szCs w:val="22"/>
              </w:rPr>
            </w:pPr>
            <w:r>
              <w:rPr>
                <w:rFonts w:ascii="Times New Roman" w:eastAsia="Cambria" w:hAnsi="Times New Roman"/>
                <w:sz w:val="26"/>
                <w:szCs w:val="22"/>
              </w:rPr>
              <w:t>Ghi chú yêu thích</w:t>
            </w:r>
          </w:p>
        </w:tc>
      </w:tr>
    </w:tbl>
    <w:p w14:paraId="41B9A985" w14:textId="57C7232F" w:rsidR="004D233F" w:rsidRPr="00470D7A" w:rsidRDefault="00706B5F" w:rsidP="00706B5F">
      <w:pPr>
        <w:pStyle w:val="Caption"/>
        <w:rPr>
          <w:rFonts w:eastAsia="Cambria"/>
          <w:b w:val="0"/>
          <w:i/>
          <w:iCs/>
          <w:sz w:val="24"/>
          <w:szCs w:val="24"/>
        </w:rPr>
      </w:pPr>
      <w:bookmarkStart w:id="156" w:name="_Toc121088139"/>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4</w:t>
      </w:r>
      <w:r w:rsidRPr="00470D7A">
        <w:rPr>
          <w:i/>
          <w:iCs/>
          <w:sz w:val="24"/>
          <w:szCs w:val="24"/>
        </w:rPr>
        <w:fldChar w:fldCharType="end"/>
      </w:r>
      <w:r w:rsidRPr="00470D7A">
        <w:rPr>
          <w:i/>
          <w:iCs/>
          <w:noProof/>
          <w:sz w:val="24"/>
          <w:szCs w:val="24"/>
        </w:rPr>
        <w:t xml:space="preserve"> Bảng cơ sở dữ liệu note</w:t>
      </w:r>
      <w:bookmarkEnd w:id="156"/>
    </w:p>
    <w:p w14:paraId="602E24F0" w14:textId="27E4231F" w:rsidR="002B7767" w:rsidRDefault="002B7767"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sidR="00902B93">
        <w:rPr>
          <w:rFonts w:ascii="Times New Roman" w:eastAsia="SimSun" w:hAnsi="Times New Roman"/>
          <w:bCs/>
          <w:kern w:val="2"/>
          <w:szCs w:val="28"/>
          <w:lang w:eastAsia="zh-CN"/>
        </w:rPr>
        <w:t xml:space="preserve"> TodoList</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w:t>
      </w:r>
      <w:r w:rsidR="00902B93">
        <w:rPr>
          <w:rFonts w:ascii="Times New Roman" w:eastAsia="SimSun" w:hAnsi="Times New Roman"/>
          <w:bCs/>
          <w:kern w:val="2"/>
          <w:szCs w:val="28"/>
          <w:lang w:eastAsia="zh-CN"/>
        </w:rPr>
        <w:t>TodoList</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2B7767" w:rsidRPr="002453D8" w14:paraId="7A3DF8E6" w14:textId="77777777" w:rsidTr="002B7767">
        <w:trPr>
          <w:trHeight w:val="306"/>
        </w:trPr>
        <w:tc>
          <w:tcPr>
            <w:tcW w:w="2952" w:type="dxa"/>
          </w:tcPr>
          <w:p w14:paraId="654BE985"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2C4A8775"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423B5BCF" w14:textId="77777777" w:rsidR="002B7767" w:rsidRPr="002453D8" w:rsidRDefault="002B7767"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902B93" w:rsidRPr="002453D8" w14:paraId="3D4A1142" w14:textId="77777777" w:rsidTr="002B7767">
        <w:trPr>
          <w:trHeight w:val="292"/>
        </w:trPr>
        <w:tc>
          <w:tcPr>
            <w:tcW w:w="2952" w:type="dxa"/>
          </w:tcPr>
          <w:p w14:paraId="3682948E" w14:textId="3934FE97"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Notebook</w:t>
            </w:r>
            <w:r w:rsidRPr="002453D8">
              <w:rPr>
                <w:rFonts w:ascii="Times New Roman" w:eastAsia="Cambria" w:hAnsi="Times New Roman"/>
                <w:sz w:val="26"/>
                <w:szCs w:val="22"/>
              </w:rPr>
              <w:t>Id</w:t>
            </w:r>
          </w:p>
        </w:tc>
        <w:tc>
          <w:tcPr>
            <w:tcW w:w="3026" w:type="dxa"/>
          </w:tcPr>
          <w:p w14:paraId="4A89CEF2" w14:textId="4523370A"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23D4FF12" w14:textId="5EF53859" w:rsidR="00902B93" w:rsidRPr="002453D8" w:rsidRDefault="00902B93"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902B93" w:rsidRPr="002453D8" w14:paraId="4F02D18D" w14:textId="77777777" w:rsidTr="002B7767">
        <w:trPr>
          <w:trHeight w:val="306"/>
        </w:trPr>
        <w:tc>
          <w:tcPr>
            <w:tcW w:w="2952" w:type="dxa"/>
          </w:tcPr>
          <w:p w14:paraId="5D84E1E6" w14:textId="388F0689"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User</w:t>
            </w:r>
            <w:r w:rsidRPr="002453D8">
              <w:rPr>
                <w:rFonts w:ascii="Times New Roman" w:eastAsia="Cambria" w:hAnsi="Times New Roman"/>
                <w:sz w:val="26"/>
                <w:szCs w:val="22"/>
              </w:rPr>
              <w:t>Id</w:t>
            </w:r>
          </w:p>
        </w:tc>
        <w:tc>
          <w:tcPr>
            <w:tcW w:w="3026" w:type="dxa"/>
          </w:tcPr>
          <w:p w14:paraId="4DDB14FD" w14:textId="62F4415C" w:rsidR="00902B93" w:rsidRPr="002453D8" w:rsidRDefault="00902B93"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68C0FEFB" w14:textId="6FC518F6" w:rsidR="00902B93" w:rsidRPr="002453D8" w:rsidRDefault="00902B93"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2B7767" w:rsidRPr="002453D8" w14:paraId="07848DB4" w14:textId="77777777" w:rsidTr="002B7767">
        <w:trPr>
          <w:trHeight w:val="306"/>
        </w:trPr>
        <w:tc>
          <w:tcPr>
            <w:tcW w:w="2952" w:type="dxa"/>
          </w:tcPr>
          <w:p w14:paraId="3A2DFD6B" w14:textId="76F01CC8" w:rsidR="002B7767" w:rsidRDefault="00902B93" w:rsidP="005C285F">
            <w:pPr>
              <w:rPr>
                <w:rFonts w:ascii="Times New Roman" w:eastAsia="Cambria" w:hAnsi="Times New Roman"/>
                <w:sz w:val="26"/>
                <w:szCs w:val="22"/>
              </w:rPr>
            </w:pPr>
            <w:r>
              <w:rPr>
                <w:rFonts w:ascii="Times New Roman" w:eastAsia="Cambria" w:hAnsi="Times New Roman"/>
                <w:sz w:val="26"/>
                <w:szCs w:val="22"/>
              </w:rPr>
              <w:t>Title</w:t>
            </w:r>
          </w:p>
        </w:tc>
        <w:tc>
          <w:tcPr>
            <w:tcW w:w="3026" w:type="dxa"/>
          </w:tcPr>
          <w:p w14:paraId="115FBAA1" w14:textId="0A8957BD" w:rsidR="002B7767" w:rsidRDefault="00902B93"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(100</w:t>
            </w:r>
            <w:r w:rsidRPr="002453D8">
              <w:rPr>
                <w:rFonts w:ascii="Times New Roman" w:eastAsia="Cambria" w:hAnsi="Times New Roman"/>
                <w:sz w:val="26"/>
                <w:szCs w:val="22"/>
              </w:rPr>
              <w:t>)</w:t>
            </w:r>
          </w:p>
        </w:tc>
        <w:tc>
          <w:tcPr>
            <w:tcW w:w="2926" w:type="dxa"/>
          </w:tcPr>
          <w:p w14:paraId="20877447" w14:textId="56E9D2E5" w:rsidR="002B7767" w:rsidRDefault="00902B93" w:rsidP="005C285F">
            <w:pPr>
              <w:rPr>
                <w:rFonts w:ascii="Times New Roman" w:eastAsia="Cambria" w:hAnsi="Times New Roman"/>
                <w:sz w:val="26"/>
                <w:szCs w:val="22"/>
              </w:rPr>
            </w:pPr>
            <w:r>
              <w:rPr>
                <w:rFonts w:ascii="Times New Roman" w:eastAsia="Cambria" w:hAnsi="Times New Roman"/>
                <w:sz w:val="26"/>
                <w:szCs w:val="22"/>
              </w:rPr>
              <w:t>Tiêu đề TodoList</w:t>
            </w:r>
          </w:p>
        </w:tc>
      </w:tr>
      <w:tr w:rsidR="00902B93" w:rsidRPr="002453D8" w14:paraId="4EE1B9C0" w14:textId="77777777" w:rsidTr="002B7767">
        <w:trPr>
          <w:trHeight w:val="306"/>
        </w:trPr>
        <w:tc>
          <w:tcPr>
            <w:tcW w:w="2952" w:type="dxa"/>
          </w:tcPr>
          <w:p w14:paraId="0623D315" w14:textId="407556F5" w:rsidR="00902B93" w:rsidRDefault="00902B93" w:rsidP="005C285F">
            <w:pPr>
              <w:rPr>
                <w:rFonts w:ascii="Times New Roman" w:eastAsia="Cambria" w:hAnsi="Times New Roman"/>
                <w:sz w:val="26"/>
                <w:szCs w:val="22"/>
              </w:rPr>
            </w:pPr>
            <w:r>
              <w:rPr>
                <w:rFonts w:ascii="Times New Roman" w:eastAsia="Cambria" w:hAnsi="Times New Roman"/>
                <w:sz w:val="26"/>
                <w:szCs w:val="22"/>
              </w:rPr>
              <w:t>Name</w:t>
            </w:r>
          </w:p>
        </w:tc>
        <w:tc>
          <w:tcPr>
            <w:tcW w:w="3026" w:type="dxa"/>
          </w:tcPr>
          <w:p w14:paraId="27658EB8" w14:textId="1CEA18D6" w:rsidR="00902B93" w:rsidRDefault="00902B93"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7E20E442" w14:textId="3606F823" w:rsidR="00902B93" w:rsidRDefault="00902B93" w:rsidP="005C285F">
            <w:pPr>
              <w:rPr>
                <w:rFonts w:ascii="Times New Roman" w:eastAsia="Cambria" w:hAnsi="Times New Roman"/>
                <w:sz w:val="26"/>
                <w:szCs w:val="22"/>
              </w:rPr>
            </w:pPr>
            <w:r>
              <w:rPr>
                <w:rFonts w:ascii="Times New Roman" w:eastAsia="Cambria" w:hAnsi="Times New Roman"/>
                <w:sz w:val="26"/>
                <w:szCs w:val="22"/>
              </w:rPr>
              <w:t>Tên TodoList</w:t>
            </w:r>
          </w:p>
        </w:tc>
      </w:tr>
      <w:tr w:rsidR="00902B93" w:rsidRPr="002453D8" w14:paraId="227E7DD4" w14:textId="77777777" w:rsidTr="002B7767">
        <w:trPr>
          <w:trHeight w:val="306"/>
        </w:trPr>
        <w:tc>
          <w:tcPr>
            <w:tcW w:w="2952" w:type="dxa"/>
          </w:tcPr>
          <w:p w14:paraId="5F376A4F" w14:textId="2AB4B272" w:rsidR="00902B93" w:rsidRDefault="00902B93" w:rsidP="005C285F">
            <w:pPr>
              <w:rPr>
                <w:rFonts w:ascii="Times New Roman" w:eastAsia="Cambria" w:hAnsi="Times New Roman"/>
                <w:sz w:val="26"/>
                <w:szCs w:val="22"/>
              </w:rPr>
            </w:pPr>
            <w:r>
              <w:rPr>
                <w:rFonts w:ascii="Times New Roman" w:eastAsia="Cambria" w:hAnsi="Times New Roman"/>
                <w:sz w:val="26"/>
                <w:szCs w:val="22"/>
              </w:rPr>
              <w:t>D</w:t>
            </w:r>
            <w:r w:rsidRPr="00902B93">
              <w:rPr>
                <w:rFonts w:ascii="Times New Roman" w:eastAsia="Cambria" w:hAnsi="Times New Roman"/>
                <w:sz w:val="26"/>
                <w:szCs w:val="22"/>
              </w:rPr>
              <w:t>escription</w:t>
            </w:r>
          </w:p>
        </w:tc>
        <w:tc>
          <w:tcPr>
            <w:tcW w:w="3026" w:type="dxa"/>
          </w:tcPr>
          <w:p w14:paraId="6BF643FF" w14:textId="17331549" w:rsidR="00902B93" w:rsidRDefault="00902B93"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619B6BAC" w14:textId="0BC14553" w:rsidR="00902B93" w:rsidRDefault="00902B93" w:rsidP="005C285F">
            <w:pPr>
              <w:rPr>
                <w:rFonts w:ascii="Times New Roman" w:eastAsia="Cambria" w:hAnsi="Times New Roman"/>
                <w:sz w:val="26"/>
                <w:szCs w:val="22"/>
              </w:rPr>
            </w:pPr>
            <w:r>
              <w:rPr>
                <w:rFonts w:ascii="Times New Roman" w:eastAsia="Cambria" w:hAnsi="Times New Roman"/>
                <w:sz w:val="26"/>
                <w:szCs w:val="22"/>
              </w:rPr>
              <w:t>Nội dung TodoList</w:t>
            </w:r>
          </w:p>
        </w:tc>
      </w:tr>
      <w:tr w:rsidR="00902B93" w:rsidRPr="002453D8" w14:paraId="2B091926" w14:textId="77777777" w:rsidTr="002B7767">
        <w:trPr>
          <w:trHeight w:val="306"/>
        </w:trPr>
        <w:tc>
          <w:tcPr>
            <w:tcW w:w="2952" w:type="dxa"/>
          </w:tcPr>
          <w:p w14:paraId="56BFED37" w14:textId="30CDA93E" w:rsidR="00902B93" w:rsidRDefault="00FF4FEA" w:rsidP="005C285F">
            <w:pPr>
              <w:rPr>
                <w:rFonts w:ascii="Times New Roman" w:eastAsia="Cambria" w:hAnsi="Times New Roman"/>
                <w:sz w:val="26"/>
                <w:szCs w:val="22"/>
              </w:rPr>
            </w:pPr>
            <w:r>
              <w:rPr>
                <w:rFonts w:ascii="Times New Roman" w:eastAsia="Cambria" w:hAnsi="Times New Roman"/>
                <w:sz w:val="26"/>
                <w:szCs w:val="22"/>
              </w:rPr>
              <w:t>IsDone</w:t>
            </w:r>
          </w:p>
        </w:tc>
        <w:tc>
          <w:tcPr>
            <w:tcW w:w="3026" w:type="dxa"/>
          </w:tcPr>
          <w:p w14:paraId="1BFC2E80" w14:textId="1491B6AD" w:rsidR="00902B93" w:rsidRDefault="00FF4FEA"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34909DF9" w14:textId="05A3A123" w:rsidR="00902B93" w:rsidRDefault="00FF4FEA" w:rsidP="00706B5F">
            <w:pPr>
              <w:keepNext/>
              <w:rPr>
                <w:rFonts w:ascii="Times New Roman" w:eastAsia="Cambria" w:hAnsi="Times New Roman"/>
                <w:sz w:val="26"/>
                <w:szCs w:val="22"/>
              </w:rPr>
            </w:pPr>
            <w:r>
              <w:rPr>
                <w:rFonts w:ascii="Times New Roman" w:eastAsia="Cambria" w:hAnsi="Times New Roman"/>
                <w:sz w:val="26"/>
                <w:szCs w:val="22"/>
              </w:rPr>
              <w:t>Nhiệm vụ đã hoàn thành</w:t>
            </w:r>
          </w:p>
        </w:tc>
      </w:tr>
    </w:tbl>
    <w:p w14:paraId="646994AB" w14:textId="69477202" w:rsidR="004D233F" w:rsidRPr="00470D7A" w:rsidRDefault="00706B5F" w:rsidP="00706B5F">
      <w:pPr>
        <w:pStyle w:val="Caption"/>
        <w:rPr>
          <w:rFonts w:eastAsia="Cambria"/>
          <w:b w:val="0"/>
          <w:i/>
          <w:iCs/>
          <w:sz w:val="24"/>
          <w:szCs w:val="24"/>
        </w:rPr>
      </w:pPr>
      <w:bookmarkStart w:id="157" w:name="_Toc121088140"/>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5</w:t>
      </w:r>
      <w:r w:rsidRPr="00470D7A">
        <w:rPr>
          <w:i/>
          <w:iCs/>
          <w:sz w:val="24"/>
          <w:szCs w:val="24"/>
        </w:rPr>
        <w:fldChar w:fldCharType="end"/>
      </w:r>
      <w:r w:rsidRPr="00470D7A">
        <w:rPr>
          <w:i/>
          <w:iCs/>
          <w:noProof/>
          <w:sz w:val="24"/>
          <w:szCs w:val="24"/>
        </w:rPr>
        <w:t xml:space="preserve"> Bảng cơ sở dữ liệu TodoList</w:t>
      </w:r>
      <w:bookmarkEnd w:id="157"/>
    </w:p>
    <w:p w14:paraId="475C65EA" w14:textId="7B9770BD" w:rsidR="00AE4270" w:rsidRDefault="00AE4270"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Pr>
          <w:rFonts w:ascii="Times New Roman" w:eastAsia="SimSun" w:hAnsi="Times New Roman"/>
          <w:bCs/>
          <w:kern w:val="2"/>
          <w:szCs w:val="28"/>
          <w:lang w:eastAsia="zh-CN"/>
        </w:rPr>
        <w:t xml:space="preserve"> Schedule</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Schedule</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AE4270" w:rsidRPr="002453D8" w14:paraId="30990042" w14:textId="77777777" w:rsidTr="00276762">
        <w:trPr>
          <w:trHeight w:val="306"/>
        </w:trPr>
        <w:tc>
          <w:tcPr>
            <w:tcW w:w="2952" w:type="dxa"/>
          </w:tcPr>
          <w:p w14:paraId="3EBE9C5F" w14:textId="77777777" w:rsidR="00AE4270" w:rsidRPr="002453D8" w:rsidRDefault="00AE4270"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3181C49A" w14:textId="77777777" w:rsidR="00AE4270" w:rsidRPr="002453D8" w:rsidRDefault="00AE4270"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5A60047C" w14:textId="77777777" w:rsidR="00AE4270" w:rsidRPr="002453D8" w:rsidRDefault="00AE4270"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A655F0" w:rsidRPr="002453D8" w14:paraId="0C9B879E" w14:textId="77777777" w:rsidTr="00276762">
        <w:trPr>
          <w:trHeight w:val="292"/>
        </w:trPr>
        <w:tc>
          <w:tcPr>
            <w:tcW w:w="2952" w:type="dxa"/>
          </w:tcPr>
          <w:p w14:paraId="78ABBD70" w14:textId="095D31B1" w:rsidR="00A655F0" w:rsidRPr="002453D8" w:rsidRDefault="00A655F0" w:rsidP="005C285F">
            <w:pPr>
              <w:rPr>
                <w:rFonts w:ascii="Times New Roman" w:eastAsia="Cambria" w:hAnsi="Times New Roman"/>
                <w:sz w:val="26"/>
                <w:szCs w:val="22"/>
              </w:rPr>
            </w:pPr>
            <w:r>
              <w:rPr>
                <w:rFonts w:ascii="Times New Roman" w:eastAsia="Cambria" w:hAnsi="Times New Roman"/>
                <w:sz w:val="26"/>
                <w:szCs w:val="22"/>
              </w:rPr>
              <w:t>User</w:t>
            </w:r>
            <w:r w:rsidRPr="002453D8">
              <w:rPr>
                <w:rFonts w:ascii="Times New Roman" w:eastAsia="Cambria" w:hAnsi="Times New Roman"/>
                <w:sz w:val="26"/>
                <w:szCs w:val="22"/>
              </w:rPr>
              <w:t>Id</w:t>
            </w:r>
          </w:p>
        </w:tc>
        <w:tc>
          <w:tcPr>
            <w:tcW w:w="3026" w:type="dxa"/>
          </w:tcPr>
          <w:p w14:paraId="6F8F6D3E" w14:textId="012D527C" w:rsidR="00A655F0" w:rsidRPr="002453D8" w:rsidRDefault="00A655F0"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6C5ED197" w14:textId="2CB494AE" w:rsidR="00A655F0" w:rsidRPr="002453D8" w:rsidRDefault="00A655F0"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AE4270" w:rsidRPr="002453D8" w14:paraId="7C1F4869" w14:textId="77777777" w:rsidTr="00276762">
        <w:trPr>
          <w:trHeight w:val="306"/>
        </w:trPr>
        <w:tc>
          <w:tcPr>
            <w:tcW w:w="2952" w:type="dxa"/>
          </w:tcPr>
          <w:p w14:paraId="45AE7251" w14:textId="59F74FCC" w:rsidR="00AE4270" w:rsidRPr="002453D8" w:rsidRDefault="00A655F0" w:rsidP="005C285F">
            <w:pPr>
              <w:rPr>
                <w:rFonts w:ascii="Times New Roman" w:eastAsia="Cambria" w:hAnsi="Times New Roman"/>
                <w:sz w:val="26"/>
                <w:szCs w:val="22"/>
              </w:rPr>
            </w:pPr>
            <w:r>
              <w:rPr>
                <w:rFonts w:ascii="Times New Roman" w:eastAsia="Cambria" w:hAnsi="Times New Roman"/>
                <w:sz w:val="26"/>
                <w:szCs w:val="22"/>
              </w:rPr>
              <w:t>StartDateTime</w:t>
            </w:r>
          </w:p>
        </w:tc>
        <w:tc>
          <w:tcPr>
            <w:tcW w:w="3026" w:type="dxa"/>
          </w:tcPr>
          <w:p w14:paraId="506476ED" w14:textId="14CF60EF" w:rsidR="00AE4270" w:rsidRPr="002453D8" w:rsidRDefault="00A655F0" w:rsidP="005C285F">
            <w:pPr>
              <w:rPr>
                <w:rFonts w:ascii="Times New Roman" w:eastAsia="Cambria" w:hAnsi="Times New Roman"/>
                <w:sz w:val="26"/>
                <w:szCs w:val="22"/>
              </w:rPr>
            </w:pPr>
            <w:r>
              <w:rPr>
                <w:rFonts w:ascii="Times New Roman" w:eastAsia="Cambria" w:hAnsi="Times New Roman"/>
                <w:sz w:val="26"/>
                <w:szCs w:val="22"/>
              </w:rPr>
              <w:t>Date</w:t>
            </w:r>
          </w:p>
        </w:tc>
        <w:tc>
          <w:tcPr>
            <w:tcW w:w="2926" w:type="dxa"/>
          </w:tcPr>
          <w:p w14:paraId="39333259" w14:textId="1CE86560" w:rsidR="00AE4270" w:rsidRPr="002453D8" w:rsidRDefault="00A655F0" w:rsidP="005C285F">
            <w:pPr>
              <w:rPr>
                <w:rFonts w:ascii="Times New Roman" w:eastAsia="Cambria" w:hAnsi="Times New Roman"/>
                <w:sz w:val="26"/>
                <w:szCs w:val="22"/>
              </w:rPr>
            </w:pPr>
            <w:r>
              <w:rPr>
                <w:rFonts w:ascii="Times New Roman" w:eastAsia="Cambria" w:hAnsi="Times New Roman"/>
                <w:sz w:val="26"/>
                <w:szCs w:val="22"/>
              </w:rPr>
              <w:t>Thời gian bắt đầu sự kiện</w:t>
            </w:r>
          </w:p>
        </w:tc>
      </w:tr>
      <w:tr w:rsidR="00A655F0" w:rsidRPr="002453D8" w14:paraId="5A13A80F" w14:textId="77777777" w:rsidTr="00276762">
        <w:trPr>
          <w:trHeight w:val="306"/>
        </w:trPr>
        <w:tc>
          <w:tcPr>
            <w:tcW w:w="2952" w:type="dxa"/>
          </w:tcPr>
          <w:p w14:paraId="5729DA4E" w14:textId="14493D32" w:rsidR="00A655F0" w:rsidRDefault="00A655F0" w:rsidP="005C285F">
            <w:pPr>
              <w:rPr>
                <w:rFonts w:ascii="Times New Roman" w:eastAsia="Cambria" w:hAnsi="Times New Roman"/>
                <w:sz w:val="26"/>
                <w:szCs w:val="22"/>
              </w:rPr>
            </w:pPr>
            <w:r>
              <w:rPr>
                <w:rFonts w:ascii="Times New Roman" w:eastAsia="Cambria" w:hAnsi="Times New Roman"/>
                <w:sz w:val="26"/>
                <w:szCs w:val="22"/>
              </w:rPr>
              <w:t>EndDateTime</w:t>
            </w:r>
          </w:p>
        </w:tc>
        <w:tc>
          <w:tcPr>
            <w:tcW w:w="3026" w:type="dxa"/>
          </w:tcPr>
          <w:p w14:paraId="7BA8CD68" w14:textId="5AFBB1EE" w:rsidR="00A655F0" w:rsidRDefault="00A655F0" w:rsidP="005C285F">
            <w:pPr>
              <w:rPr>
                <w:rFonts w:ascii="Times New Roman" w:eastAsia="Cambria" w:hAnsi="Times New Roman"/>
                <w:sz w:val="26"/>
                <w:szCs w:val="22"/>
              </w:rPr>
            </w:pPr>
            <w:r>
              <w:rPr>
                <w:rFonts w:ascii="Times New Roman" w:eastAsia="Cambria" w:hAnsi="Times New Roman"/>
                <w:sz w:val="26"/>
                <w:szCs w:val="22"/>
              </w:rPr>
              <w:t>Date</w:t>
            </w:r>
          </w:p>
        </w:tc>
        <w:tc>
          <w:tcPr>
            <w:tcW w:w="2926" w:type="dxa"/>
          </w:tcPr>
          <w:p w14:paraId="15DCFE47" w14:textId="31A970D7" w:rsidR="00A655F0" w:rsidRDefault="00A655F0" w:rsidP="005C285F">
            <w:pPr>
              <w:rPr>
                <w:rFonts w:ascii="Times New Roman" w:eastAsia="Cambria" w:hAnsi="Times New Roman"/>
                <w:sz w:val="26"/>
                <w:szCs w:val="22"/>
              </w:rPr>
            </w:pPr>
            <w:r>
              <w:rPr>
                <w:rFonts w:ascii="Times New Roman" w:eastAsia="Cambria" w:hAnsi="Times New Roman"/>
                <w:sz w:val="26"/>
                <w:szCs w:val="22"/>
              </w:rPr>
              <w:t>Thời gian kết thúc sự kiện</w:t>
            </w:r>
          </w:p>
        </w:tc>
      </w:tr>
      <w:tr w:rsidR="00A655F0" w:rsidRPr="002453D8" w14:paraId="0C379C2B" w14:textId="77777777" w:rsidTr="00276762">
        <w:trPr>
          <w:trHeight w:val="306"/>
        </w:trPr>
        <w:tc>
          <w:tcPr>
            <w:tcW w:w="2952" w:type="dxa"/>
          </w:tcPr>
          <w:p w14:paraId="3F231F1E" w14:textId="4FB233AB" w:rsidR="00A655F0" w:rsidRDefault="00A655F0" w:rsidP="005C285F">
            <w:pPr>
              <w:rPr>
                <w:rFonts w:ascii="Times New Roman" w:eastAsia="Cambria" w:hAnsi="Times New Roman"/>
                <w:sz w:val="26"/>
                <w:szCs w:val="22"/>
              </w:rPr>
            </w:pPr>
            <w:r>
              <w:rPr>
                <w:rFonts w:ascii="Times New Roman" w:eastAsia="Cambria" w:hAnsi="Times New Roman"/>
                <w:sz w:val="26"/>
                <w:szCs w:val="22"/>
              </w:rPr>
              <w:t>Title</w:t>
            </w:r>
          </w:p>
        </w:tc>
        <w:tc>
          <w:tcPr>
            <w:tcW w:w="3026" w:type="dxa"/>
          </w:tcPr>
          <w:p w14:paraId="416D894E" w14:textId="459A3D7A" w:rsidR="00A655F0" w:rsidRDefault="00A655F0"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2(100</w:t>
            </w:r>
            <w:r w:rsidRPr="002453D8">
              <w:rPr>
                <w:rFonts w:ascii="Times New Roman" w:eastAsia="Cambria" w:hAnsi="Times New Roman"/>
                <w:sz w:val="26"/>
                <w:szCs w:val="22"/>
              </w:rPr>
              <w:t>)</w:t>
            </w:r>
          </w:p>
        </w:tc>
        <w:tc>
          <w:tcPr>
            <w:tcW w:w="2926" w:type="dxa"/>
          </w:tcPr>
          <w:p w14:paraId="22395326" w14:textId="00487870" w:rsidR="00A655F0" w:rsidRDefault="00A655F0" w:rsidP="005C285F">
            <w:pPr>
              <w:rPr>
                <w:rFonts w:ascii="Times New Roman" w:eastAsia="Cambria" w:hAnsi="Times New Roman"/>
                <w:sz w:val="26"/>
                <w:szCs w:val="22"/>
              </w:rPr>
            </w:pPr>
            <w:r>
              <w:rPr>
                <w:rFonts w:ascii="Times New Roman" w:eastAsia="Cambria" w:hAnsi="Times New Roman"/>
                <w:sz w:val="26"/>
                <w:szCs w:val="22"/>
              </w:rPr>
              <w:t>Tiêu đề</w:t>
            </w:r>
            <w:r w:rsidR="00A753DC">
              <w:rPr>
                <w:rFonts w:ascii="Times New Roman" w:eastAsia="Cambria" w:hAnsi="Times New Roman"/>
                <w:sz w:val="26"/>
                <w:szCs w:val="22"/>
              </w:rPr>
              <w:t xml:space="preserve"> </w:t>
            </w:r>
            <w:r w:rsidR="00A753DC">
              <w:rPr>
                <w:rFonts w:ascii="Times New Roman" w:eastAsia="SimSun" w:hAnsi="Times New Roman"/>
                <w:bCs/>
                <w:kern w:val="2"/>
                <w:szCs w:val="28"/>
                <w:lang w:eastAsia="zh-CN"/>
              </w:rPr>
              <w:t>Schedule</w:t>
            </w:r>
          </w:p>
        </w:tc>
      </w:tr>
      <w:tr w:rsidR="00AE4270" w:rsidRPr="002453D8" w14:paraId="5D5127B4" w14:textId="77777777" w:rsidTr="00276762">
        <w:trPr>
          <w:trHeight w:val="306"/>
        </w:trPr>
        <w:tc>
          <w:tcPr>
            <w:tcW w:w="2952" w:type="dxa"/>
          </w:tcPr>
          <w:p w14:paraId="4C6EDC69" w14:textId="77777777" w:rsidR="00AE4270" w:rsidRDefault="00AE4270" w:rsidP="005C285F">
            <w:pPr>
              <w:rPr>
                <w:rFonts w:ascii="Times New Roman" w:eastAsia="Cambria" w:hAnsi="Times New Roman"/>
                <w:sz w:val="26"/>
                <w:szCs w:val="22"/>
              </w:rPr>
            </w:pPr>
            <w:r>
              <w:rPr>
                <w:rFonts w:ascii="Times New Roman" w:eastAsia="Cambria" w:hAnsi="Times New Roman"/>
                <w:sz w:val="26"/>
                <w:szCs w:val="22"/>
              </w:rPr>
              <w:t>D</w:t>
            </w:r>
            <w:r w:rsidRPr="00902B93">
              <w:rPr>
                <w:rFonts w:ascii="Times New Roman" w:eastAsia="Cambria" w:hAnsi="Times New Roman"/>
                <w:sz w:val="26"/>
                <w:szCs w:val="22"/>
              </w:rPr>
              <w:t>escription</w:t>
            </w:r>
          </w:p>
        </w:tc>
        <w:tc>
          <w:tcPr>
            <w:tcW w:w="3026" w:type="dxa"/>
          </w:tcPr>
          <w:p w14:paraId="540A8A3A" w14:textId="77777777" w:rsidR="00AE4270" w:rsidRDefault="00AE4270"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3365A3FE" w14:textId="7BB37BB7" w:rsidR="00AE4270" w:rsidRDefault="00AE4270" w:rsidP="00706B5F">
            <w:pPr>
              <w:keepNext/>
              <w:rPr>
                <w:rFonts w:ascii="Times New Roman" w:eastAsia="Cambria" w:hAnsi="Times New Roman"/>
                <w:sz w:val="26"/>
                <w:szCs w:val="22"/>
              </w:rPr>
            </w:pPr>
            <w:r>
              <w:rPr>
                <w:rFonts w:ascii="Times New Roman" w:eastAsia="Cambria" w:hAnsi="Times New Roman"/>
                <w:sz w:val="26"/>
                <w:szCs w:val="22"/>
              </w:rPr>
              <w:t xml:space="preserve">Nội dung </w:t>
            </w:r>
            <w:r w:rsidR="00A753DC">
              <w:rPr>
                <w:rFonts w:ascii="Times New Roman" w:eastAsia="SimSun" w:hAnsi="Times New Roman"/>
                <w:bCs/>
                <w:kern w:val="2"/>
                <w:szCs w:val="28"/>
                <w:lang w:eastAsia="zh-CN"/>
              </w:rPr>
              <w:t>Schedule</w:t>
            </w:r>
          </w:p>
        </w:tc>
      </w:tr>
    </w:tbl>
    <w:p w14:paraId="4879F258" w14:textId="44B40EB1" w:rsidR="004D233F" w:rsidRPr="00470D7A" w:rsidRDefault="00706B5F" w:rsidP="00706B5F">
      <w:pPr>
        <w:pStyle w:val="Caption"/>
        <w:rPr>
          <w:rFonts w:eastAsia="Cambria"/>
          <w:b w:val="0"/>
          <w:i/>
          <w:iCs/>
          <w:sz w:val="24"/>
          <w:szCs w:val="24"/>
        </w:rPr>
      </w:pPr>
      <w:bookmarkStart w:id="158" w:name="_Toc121088141"/>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00470D7A" w:rsidRPr="00470D7A">
        <w:rPr>
          <w:i/>
          <w:iCs/>
          <w:noProof/>
          <w:sz w:val="24"/>
          <w:szCs w:val="24"/>
        </w:rPr>
        <w:t>6</w:t>
      </w:r>
      <w:r w:rsidRPr="00470D7A">
        <w:rPr>
          <w:i/>
          <w:iCs/>
          <w:sz w:val="24"/>
          <w:szCs w:val="24"/>
        </w:rPr>
        <w:fldChar w:fldCharType="end"/>
      </w:r>
      <w:r w:rsidRPr="00470D7A">
        <w:rPr>
          <w:i/>
          <w:iCs/>
          <w:sz w:val="24"/>
          <w:szCs w:val="24"/>
        </w:rPr>
        <w:t xml:space="preserve"> Bảng cơ sở dữ liệu Schechule</w:t>
      </w:r>
      <w:bookmarkEnd w:id="158"/>
    </w:p>
    <w:p w14:paraId="1A2BC211" w14:textId="1A1F9EA8" w:rsidR="003C6116" w:rsidRDefault="003C6116"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Pr>
          <w:rFonts w:ascii="Times New Roman" w:eastAsia="SimSun" w:hAnsi="Times New Roman"/>
          <w:bCs/>
          <w:kern w:val="2"/>
          <w:szCs w:val="28"/>
          <w:lang w:eastAsia="zh-CN"/>
        </w:rPr>
        <w:t xml:space="preserve"> NoteWithImg</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thông tin ghi chú của hình ảnh </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3C6116" w:rsidRPr="002453D8" w14:paraId="21CC219D" w14:textId="77777777" w:rsidTr="00276762">
        <w:trPr>
          <w:trHeight w:val="306"/>
        </w:trPr>
        <w:tc>
          <w:tcPr>
            <w:tcW w:w="2952" w:type="dxa"/>
          </w:tcPr>
          <w:p w14:paraId="1BC0B2E9"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4A9C58FB"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6B0E61D5"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3C6116" w:rsidRPr="002453D8" w14:paraId="4F9FC66E" w14:textId="77777777" w:rsidTr="00276762">
        <w:trPr>
          <w:trHeight w:val="292"/>
        </w:trPr>
        <w:tc>
          <w:tcPr>
            <w:tcW w:w="2952" w:type="dxa"/>
          </w:tcPr>
          <w:p w14:paraId="2F3259FB" w14:textId="1EDDA177"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Notebook</w:t>
            </w:r>
            <w:r w:rsidRPr="002453D8">
              <w:rPr>
                <w:rFonts w:ascii="Times New Roman" w:eastAsia="Cambria" w:hAnsi="Times New Roman"/>
                <w:sz w:val="26"/>
                <w:szCs w:val="22"/>
              </w:rPr>
              <w:t>Id</w:t>
            </w:r>
          </w:p>
        </w:tc>
        <w:tc>
          <w:tcPr>
            <w:tcW w:w="3026" w:type="dxa"/>
          </w:tcPr>
          <w:p w14:paraId="39B2B2C6" w14:textId="7BC51A97"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17811F70" w14:textId="584A3EA9" w:rsidR="003C6116" w:rsidRPr="002453D8" w:rsidRDefault="003C6116"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3C6116" w:rsidRPr="002453D8" w14:paraId="54DAE0C7" w14:textId="77777777" w:rsidTr="00276762">
        <w:trPr>
          <w:trHeight w:val="306"/>
        </w:trPr>
        <w:tc>
          <w:tcPr>
            <w:tcW w:w="2952" w:type="dxa"/>
          </w:tcPr>
          <w:p w14:paraId="3F8C5363" w14:textId="166E8C53"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User</w:t>
            </w:r>
            <w:r w:rsidRPr="002453D8">
              <w:rPr>
                <w:rFonts w:ascii="Times New Roman" w:eastAsia="Cambria" w:hAnsi="Times New Roman"/>
                <w:sz w:val="26"/>
                <w:szCs w:val="22"/>
              </w:rPr>
              <w:t>Id</w:t>
            </w:r>
          </w:p>
        </w:tc>
        <w:tc>
          <w:tcPr>
            <w:tcW w:w="3026" w:type="dxa"/>
          </w:tcPr>
          <w:p w14:paraId="0567C640" w14:textId="5F5B15BB"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792D2B16" w14:textId="57382304" w:rsidR="003C6116" w:rsidRPr="002453D8" w:rsidRDefault="003C6116"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3C6116" w:rsidRPr="002453D8" w14:paraId="11A03FF9" w14:textId="77777777" w:rsidTr="00276762">
        <w:trPr>
          <w:trHeight w:val="306"/>
        </w:trPr>
        <w:tc>
          <w:tcPr>
            <w:tcW w:w="2952" w:type="dxa"/>
          </w:tcPr>
          <w:p w14:paraId="6BEE20CF" w14:textId="1178B4A0" w:rsidR="003C6116" w:rsidRDefault="003C6116" w:rsidP="005C285F">
            <w:pPr>
              <w:rPr>
                <w:rFonts w:ascii="Times New Roman" w:eastAsia="Cambria" w:hAnsi="Times New Roman"/>
                <w:sz w:val="26"/>
                <w:szCs w:val="22"/>
              </w:rPr>
            </w:pPr>
            <w:r>
              <w:rPr>
                <w:rFonts w:ascii="Times New Roman" w:eastAsia="Cambria" w:hAnsi="Times New Roman"/>
                <w:sz w:val="26"/>
                <w:szCs w:val="22"/>
              </w:rPr>
              <w:t>Title</w:t>
            </w:r>
          </w:p>
        </w:tc>
        <w:tc>
          <w:tcPr>
            <w:tcW w:w="3026" w:type="dxa"/>
          </w:tcPr>
          <w:p w14:paraId="296DA255" w14:textId="0C29B776" w:rsidR="003C6116" w:rsidRDefault="003C6116" w:rsidP="005C285F">
            <w:pPr>
              <w:rPr>
                <w:rFonts w:ascii="Times New Roman" w:eastAsia="Cambria" w:hAnsi="Times New Roman"/>
                <w:sz w:val="26"/>
                <w:szCs w:val="22"/>
              </w:rPr>
            </w:pPr>
            <w:r>
              <w:rPr>
                <w:rFonts w:ascii="Times New Roman" w:eastAsia="Cambria" w:hAnsi="Times New Roman"/>
                <w:sz w:val="26"/>
                <w:szCs w:val="22"/>
              </w:rPr>
              <w:t>nv</w:t>
            </w:r>
            <w:r w:rsidRPr="002453D8">
              <w:rPr>
                <w:rFonts w:ascii="Times New Roman" w:eastAsia="Cambria" w:hAnsi="Times New Roman"/>
                <w:sz w:val="26"/>
                <w:szCs w:val="22"/>
              </w:rPr>
              <w:t>archar</w:t>
            </w:r>
            <w:r>
              <w:rPr>
                <w:rFonts w:ascii="Times New Roman" w:eastAsia="Cambria" w:hAnsi="Times New Roman"/>
                <w:sz w:val="26"/>
                <w:szCs w:val="22"/>
              </w:rPr>
              <w:t>2(100</w:t>
            </w:r>
            <w:r w:rsidRPr="002453D8">
              <w:rPr>
                <w:rFonts w:ascii="Times New Roman" w:eastAsia="Cambria" w:hAnsi="Times New Roman"/>
                <w:sz w:val="26"/>
                <w:szCs w:val="22"/>
              </w:rPr>
              <w:t>)</w:t>
            </w:r>
          </w:p>
        </w:tc>
        <w:tc>
          <w:tcPr>
            <w:tcW w:w="2926" w:type="dxa"/>
          </w:tcPr>
          <w:p w14:paraId="6DF9578A" w14:textId="46D89EAA" w:rsidR="003C6116" w:rsidRDefault="003C6116" w:rsidP="00470D7A">
            <w:pPr>
              <w:keepNext/>
              <w:rPr>
                <w:rFonts w:ascii="Times New Roman" w:eastAsia="Cambria" w:hAnsi="Times New Roman"/>
                <w:sz w:val="26"/>
                <w:szCs w:val="22"/>
              </w:rPr>
            </w:pPr>
            <w:r>
              <w:rPr>
                <w:rFonts w:ascii="Times New Roman" w:eastAsia="Cambria" w:hAnsi="Times New Roman"/>
                <w:sz w:val="26"/>
                <w:szCs w:val="22"/>
              </w:rPr>
              <w:t xml:space="preserve">Tiêu đề </w:t>
            </w:r>
            <w:r>
              <w:rPr>
                <w:rFonts w:ascii="Times New Roman" w:eastAsia="SimSun" w:hAnsi="Times New Roman"/>
                <w:bCs/>
                <w:kern w:val="2"/>
                <w:szCs w:val="28"/>
                <w:lang w:eastAsia="zh-CN"/>
              </w:rPr>
              <w:t>ảnh</w:t>
            </w:r>
          </w:p>
        </w:tc>
      </w:tr>
    </w:tbl>
    <w:p w14:paraId="01E89CF1" w14:textId="1FE17A07" w:rsidR="004D233F" w:rsidRPr="00470D7A" w:rsidRDefault="00470D7A" w:rsidP="00470D7A">
      <w:pPr>
        <w:pStyle w:val="Caption"/>
        <w:rPr>
          <w:rFonts w:eastAsia="Cambria"/>
          <w:b w:val="0"/>
          <w:i/>
          <w:iCs/>
          <w:sz w:val="24"/>
          <w:szCs w:val="24"/>
        </w:rPr>
      </w:pPr>
      <w:bookmarkStart w:id="159" w:name="_Toc121088142"/>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Pr="00470D7A">
        <w:rPr>
          <w:i/>
          <w:iCs/>
          <w:noProof/>
          <w:sz w:val="24"/>
          <w:szCs w:val="24"/>
        </w:rPr>
        <w:t>7</w:t>
      </w:r>
      <w:r w:rsidRPr="00470D7A">
        <w:rPr>
          <w:i/>
          <w:iCs/>
          <w:sz w:val="24"/>
          <w:szCs w:val="24"/>
        </w:rPr>
        <w:fldChar w:fldCharType="end"/>
      </w:r>
      <w:r w:rsidRPr="00470D7A">
        <w:rPr>
          <w:i/>
          <w:iCs/>
          <w:sz w:val="24"/>
          <w:szCs w:val="24"/>
        </w:rPr>
        <w:t xml:space="preserve"> Bảng cơ sở dữ liệu NoteWithImg</w:t>
      </w:r>
      <w:bookmarkEnd w:id="159"/>
    </w:p>
    <w:p w14:paraId="2AA04607" w14:textId="6357CBF2" w:rsidR="003C6116" w:rsidRDefault="003C6116" w:rsidP="005C285F">
      <w:pPr>
        <w:rPr>
          <w:rFonts w:ascii="Times New Roman" w:eastAsia="SimSun" w:hAnsi="Times New Roman"/>
          <w:bCs/>
          <w:kern w:val="2"/>
          <w:szCs w:val="28"/>
          <w:lang w:eastAsia="zh-CN"/>
        </w:rPr>
      </w:pPr>
      <w:r w:rsidRPr="002453D8">
        <w:rPr>
          <w:rFonts w:ascii="Times New Roman" w:eastAsia="SimSun" w:hAnsi="Times New Roman"/>
          <w:bCs/>
          <w:kern w:val="2"/>
          <w:szCs w:val="28"/>
          <w:lang w:eastAsia="zh-CN"/>
        </w:rPr>
        <w:t>Bảng</w:t>
      </w:r>
      <w:r>
        <w:rPr>
          <w:rFonts w:ascii="Times New Roman" w:eastAsia="SimSun" w:hAnsi="Times New Roman"/>
          <w:bCs/>
          <w:kern w:val="2"/>
          <w:szCs w:val="28"/>
          <w:lang w:eastAsia="zh-CN"/>
        </w:rPr>
        <w:t xml:space="preserve"> Img</w:t>
      </w:r>
      <w:r w:rsidRPr="002453D8">
        <w:rPr>
          <w:rFonts w:ascii="Times New Roman" w:eastAsia="SimSun" w:hAnsi="Times New Roman"/>
          <w:bCs/>
          <w:kern w:val="2"/>
          <w:szCs w:val="28"/>
          <w:lang w:eastAsia="zh-CN"/>
        </w:rPr>
        <w:t>: l</w:t>
      </w:r>
      <w:r w:rsidRPr="002453D8">
        <w:rPr>
          <w:rFonts w:ascii="Cambria" w:eastAsia="SimSun" w:hAnsi="Cambria" w:cs="Cambria"/>
          <w:bCs/>
          <w:kern w:val="2"/>
          <w:szCs w:val="28"/>
          <w:lang w:eastAsia="zh-CN"/>
        </w:rPr>
        <w:t>ư</w:t>
      </w:r>
      <w:r w:rsidRPr="002453D8">
        <w:rPr>
          <w:rFonts w:ascii="Times New Roman" w:eastAsia="SimSun" w:hAnsi="Times New Roman"/>
          <w:bCs/>
          <w:kern w:val="2"/>
          <w:szCs w:val="28"/>
          <w:lang w:eastAsia="zh-CN"/>
        </w:rPr>
        <w:t>u trữ</w:t>
      </w:r>
      <w:r>
        <w:rPr>
          <w:rFonts w:ascii="Times New Roman" w:eastAsia="SimSun" w:hAnsi="Times New Roman"/>
          <w:bCs/>
          <w:kern w:val="2"/>
          <w:szCs w:val="28"/>
          <w:lang w:eastAsia="zh-CN"/>
        </w:rPr>
        <w:t xml:space="preserve"> hình ảnh</w:t>
      </w: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2"/>
        <w:gridCol w:w="3026"/>
        <w:gridCol w:w="2926"/>
      </w:tblGrid>
      <w:tr w:rsidR="003C6116" w:rsidRPr="002453D8" w14:paraId="0191074A" w14:textId="77777777" w:rsidTr="00276762">
        <w:trPr>
          <w:trHeight w:val="306"/>
        </w:trPr>
        <w:tc>
          <w:tcPr>
            <w:tcW w:w="2952" w:type="dxa"/>
          </w:tcPr>
          <w:p w14:paraId="61AB330A"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Tên trường</w:t>
            </w:r>
          </w:p>
        </w:tc>
        <w:tc>
          <w:tcPr>
            <w:tcW w:w="3026" w:type="dxa"/>
          </w:tcPr>
          <w:p w14:paraId="7FD1DED2"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Kiểu dữ liệu</w:t>
            </w:r>
          </w:p>
        </w:tc>
        <w:tc>
          <w:tcPr>
            <w:tcW w:w="2926" w:type="dxa"/>
          </w:tcPr>
          <w:p w14:paraId="315E167A" w14:textId="77777777" w:rsidR="003C6116" w:rsidRPr="002453D8" w:rsidRDefault="003C6116" w:rsidP="005C285F">
            <w:pPr>
              <w:rPr>
                <w:rFonts w:ascii="Times New Roman" w:eastAsia="Cambria" w:hAnsi="Times New Roman"/>
                <w:b/>
                <w:sz w:val="26"/>
                <w:szCs w:val="22"/>
              </w:rPr>
            </w:pPr>
            <w:r w:rsidRPr="002453D8">
              <w:rPr>
                <w:rFonts w:ascii="Times New Roman" w:eastAsia="Cambria" w:hAnsi="Times New Roman"/>
                <w:b/>
                <w:sz w:val="26"/>
                <w:szCs w:val="22"/>
              </w:rPr>
              <w:t>Mô tả</w:t>
            </w:r>
          </w:p>
        </w:tc>
      </w:tr>
      <w:tr w:rsidR="003C6116" w:rsidRPr="002453D8" w14:paraId="2681FCDA" w14:textId="77777777" w:rsidTr="00276762">
        <w:trPr>
          <w:trHeight w:val="292"/>
        </w:trPr>
        <w:tc>
          <w:tcPr>
            <w:tcW w:w="2952" w:type="dxa"/>
          </w:tcPr>
          <w:p w14:paraId="33D14181" w14:textId="6A5A40F1"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NWI</w:t>
            </w:r>
            <w:r w:rsidRPr="002453D8">
              <w:rPr>
                <w:rFonts w:ascii="Times New Roman" w:eastAsia="Cambria" w:hAnsi="Times New Roman"/>
                <w:sz w:val="26"/>
                <w:szCs w:val="22"/>
              </w:rPr>
              <w:t>Id</w:t>
            </w:r>
          </w:p>
        </w:tc>
        <w:tc>
          <w:tcPr>
            <w:tcW w:w="3026" w:type="dxa"/>
          </w:tcPr>
          <w:p w14:paraId="7DCABE5D" w14:textId="77777777"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int</w:t>
            </w:r>
          </w:p>
        </w:tc>
        <w:tc>
          <w:tcPr>
            <w:tcW w:w="2926" w:type="dxa"/>
          </w:tcPr>
          <w:p w14:paraId="65F5EC95" w14:textId="77777777" w:rsidR="003C6116" w:rsidRPr="002453D8" w:rsidRDefault="003C6116" w:rsidP="005C285F">
            <w:pPr>
              <w:rPr>
                <w:rFonts w:ascii="Times New Roman" w:eastAsia="Cambria" w:hAnsi="Times New Roman"/>
                <w:sz w:val="26"/>
                <w:szCs w:val="22"/>
              </w:rPr>
            </w:pPr>
            <w:r w:rsidRPr="002453D8">
              <w:rPr>
                <w:rFonts w:ascii="Times New Roman" w:eastAsia="Cambria" w:hAnsi="Times New Roman"/>
                <w:sz w:val="26"/>
                <w:szCs w:val="22"/>
              </w:rPr>
              <w:t>Khóa chính</w:t>
            </w:r>
          </w:p>
        </w:tc>
      </w:tr>
      <w:tr w:rsidR="003C6116" w:rsidRPr="002453D8" w14:paraId="56DB1B27" w14:textId="77777777" w:rsidTr="00276762">
        <w:trPr>
          <w:trHeight w:val="306"/>
        </w:trPr>
        <w:tc>
          <w:tcPr>
            <w:tcW w:w="2952" w:type="dxa"/>
          </w:tcPr>
          <w:p w14:paraId="63CE002C" w14:textId="3F69ABCC"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D</w:t>
            </w:r>
            <w:r w:rsidRPr="00902B93">
              <w:rPr>
                <w:rFonts w:ascii="Times New Roman" w:eastAsia="Cambria" w:hAnsi="Times New Roman"/>
                <w:sz w:val="26"/>
                <w:szCs w:val="22"/>
              </w:rPr>
              <w:t>escription</w:t>
            </w:r>
          </w:p>
        </w:tc>
        <w:tc>
          <w:tcPr>
            <w:tcW w:w="3026" w:type="dxa"/>
          </w:tcPr>
          <w:p w14:paraId="70E99509" w14:textId="4D7CC48B"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4C07808A" w14:textId="302F373A" w:rsidR="003C6116" w:rsidRPr="002453D8" w:rsidRDefault="003C6116" w:rsidP="005C285F">
            <w:pPr>
              <w:rPr>
                <w:rFonts w:ascii="Times New Roman" w:eastAsia="Cambria" w:hAnsi="Times New Roman"/>
                <w:sz w:val="26"/>
                <w:szCs w:val="22"/>
              </w:rPr>
            </w:pPr>
            <w:r>
              <w:rPr>
                <w:rFonts w:ascii="Times New Roman" w:eastAsia="Cambria" w:hAnsi="Times New Roman"/>
                <w:sz w:val="26"/>
                <w:szCs w:val="22"/>
              </w:rPr>
              <w:t>Nội dung hình ảnh</w:t>
            </w:r>
          </w:p>
        </w:tc>
      </w:tr>
      <w:tr w:rsidR="003C6116" w:rsidRPr="002453D8" w14:paraId="1DD25E73" w14:textId="77777777" w:rsidTr="00276762">
        <w:trPr>
          <w:trHeight w:val="306"/>
        </w:trPr>
        <w:tc>
          <w:tcPr>
            <w:tcW w:w="2952" w:type="dxa"/>
          </w:tcPr>
          <w:p w14:paraId="2EAD8C06" w14:textId="541C39C2" w:rsidR="003C6116" w:rsidRDefault="003C6116" w:rsidP="005C285F">
            <w:pPr>
              <w:rPr>
                <w:rFonts w:ascii="Times New Roman" w:eastAsia="Cambria" w:hAnsi="Times New Roman"/>
                <w:sz w:val="26"/>
                <w:szCs w:val="22"/>
              </w:rPr>
            </w:pPr>
            <w:r>
              <w:rPr>
                <w:rFonts w:ascii="Times New Roman" w:eastAsia="Cambria" w:hAnsi="Times New Roman"/>
                <w:sz w:val="26"/>
                <w:szCs w:val="22"/>
              </w:rPr>
              <w:t>Img</w:t>
            </w:r>
          </w:p>
        </w:tc>
        <w:tc>
          <w:tcPr>
            <w:tcW w:w="3026" w:type="dxa"/>
          </w:tcPr>
          <w:p w14:paraId="52E18863" w14:textId="1776B1D3" w:rsidR="003C6116" w:rsidRDefault="003C6116" w:rsidP="005C285F">
            <w:pPr>
              <w:rPr>
                <w:rFonts w:ascii="Times New Roman" w:eastAsia="Cambria" w:hAnsi="Times New Roman"/>
                <w:sz w:val="26"/>
                <w:szCs w:val="22"/>
              </w:rPr>
            </w:pPr>
            <w:r>
              <w:rPr>
                <w:rFonts w:ascii="Times New Roman" w:eastAsia="Cambria" w:hAnsi="Times New Roman"/>
                <w:sz w:val="26"/>
                <w:szCs w:val="22"/>
              </w:rPr>
              <w:t>clob</w:t>
            </w:r>
          </w:p>
        </w:tc>
        <w:tc>
          <w:tcPr>
            <w:tcW w:w="2926" w:type="dxa"/>
          </w:tcPr>
          <w:p w14:paraId="313A1F5F" w14:textId="53A53B40" w:rsidR="003C6116" w:rsidRDefault="003C6116" w:rsidP="00470D7A">
            <w:pPr>
              <w:keepNext/>
              <w:rPr>
                <w:rFonts w:ascii="Times New Roman" w:eastAsia="Cambria" w:hAnsi="Times New Roman"/>
                <w:sz w:val="26"/>
                <w:szCs w:val="22"/>
              </w:rPr>
            </w:pPr>
            <w:r>
              <w:rPr>
                <w:rFonts w:ascii="Times New Roman" w:eastAsia="Cambria" w:hAnsi="Times New Roman"/>
                <w:sz w:val="26"/>
                <w:szCs w:val="22"/>
              </w:rPr>
              <w:t xml:space="preserve">Hình </w:t>
            </w:r>
            <w:r>
              <w:rPr>
                <w:rFonts w:ascii="Times New Roman" w:eastAsia="SimSun" w:hAnsi="Times New Roman"/>
                <w:bCs/>
                <w:kern w:val="2"/>
                <w:szCs w:val="28"/>
                <w:lang w:eastAsia="zh-CN"/>
              </w:rPr>
              <w:t>ảnh</w:t>
            </w:r>
          </w:p>
        </w:tc>
      </w:tr>
    </w:tbl>
    <w:p w14:paraId="3ACD20F1" w14:textId="30DF05E3" w:rsidR="004D233F" w:rsidRPr="00470D7A" w:rsidRDefault="00470D7A" w:rsidP="00470D7A">
      <w:pPr>
        <w:pStyle w:val="Caption"/>
        <w:rPr>
          <w:b w:val="0"/>
          <w:i/>
          <w:iCs/>
          <w:sz w:val="24"/>
          <w:szCs w:val="24"/>
        </w:rPr>
      </w:pPr>
      <w:bookmarkStart w:id="160" w:name="_Toc121088143"/>
      <w:r w:rsidRPr="00470D7A">
        <w:rPr>
          <w:i/>
          <w:iCs/>
          <w:sz w:val="24"/>
          <w:szCs w:val="24"/>
        </w:rPr>
        <w:t xml:space="preserve">Bảng </w:t>
      </w:r>
      <w:r w:rsidRPr="00470D7A">
        <w:rPr>
          <w:i/>
          <w:iCs/>
          <w:sz w:val="24"/>
          <w:szCs w:val="24"/>
        </w:rPr>
        <w:fldChar w:fldCharType="begin"/>
      </w:r>
      <w:r w:rsidRPr="00470D7A">
        <w:rPr>
          <w:i/>
          <w:iCs/>
          <w:sz w:val="24"/>
          <w:szCs w:val="24"/>
        </w:rPr>
        <w:instrText xml:space="preserve"> SEQ Bảng \* ARABIC </w:instrText>
      </w:r>
      <w:r w:rsidRPr="00470D7A">
        <w:rPr>
          <w:i/>
          <w:iCs/>
          <w:sz w:val="24"/>
          <w:szCs w:val="24"/>
        </w:rPr>
        <w:fldChar w:fldCharType="separate"/>
      </w:r>
      <w:r w:rsidRPr="00470D7A">
        <w:rPr>
          <w:i/>
          <w:iCs/>
          <w:noProof/>
          <w:sz w:val="24"/>
          <w:szCs w:val="24"/>
        </w:rPr>
        <w:t>8</w:t>
      </w:r>
      <w:r w:rsidRPr="00470D7A">
        <w:rPr>
          <w:i/>
          <w:iCs/>
          <w:sz w:val="24"/>
          <w:szCs w:val="24"/>
        </w:rPr>
        <w:fldChar w:fldCharType="end"/>
      </w:r>
      <w:r w:rsidRPr="00470D7A">
        <w:rPr>
          <w:i/>
          <w:iCs/>
          <w:sz w:val="24"/>
          <w:szCs w:val="24"/>
        </w:rPr>
        <w:t xml:space="preserve"> Bảng cơ sở dữ liệu Img</w:t>
      </w:r>
      <w:bookmarkEnd w:id="160"/>
    </w:p>
    <w:p w14:paraId="7C18856F" w14:textId="66C1489A" w:rsidR="003C6116" w:rsidRDefault="003C6116" w:rsidP="003C6116">
      <w:pPr>
        <w:pStyle w:val="ListParagraph"/>
        <w:keepNext/>
        <w:keepLines/>
        <w:widowControl w:val="0"/>
        <w:numPr>
          <w:ilvl w:val="2"/>
          <w:numId w:val="19"/>
        </w:numPr>
        <w:spacing w:before="240" w:after="60"/>
        <w:jc w:val="both"/>
        <w:outlineLvl w:val="2"/>
        <w:rPr>
          <w:rFonts w:ascii="Times New Roman" w:eastAsia="SimSun" w:hAnsi="Times New Roman"/>
          <w:b/>
          <w:bCs/>
          <w:kern w:val="2"/>
          <w:szCs w:val="28"/>
          <w:lang w:eastAsia="zh-CN"/>
        </w:rPr>
      </w:pPr>
      <w:bookmarkStart w:id="161" w:name="_Toc121088740"/>
      <w:r>
        <w:rPr>
          <w:rFonts w:ascii="Times New Roman" w:eastAsia="SimSun" w:hAnsi="Times New Roman"/>
          <w:b/>
          <w:bCs/>
          <w:kern w:val="2"/>
          <w:szCs w:val="28"/>
          <w:lang w:eastAsia="zh-CN"/>
        </w:rPr>
        <w:t>Biểu đồ lớp chi tiết</w:t>
      </w:r>
      <w:bookmarkEnd w:id="161"/>
    </w:p>
    <w:p w14:paraId="2D69DD62" w14:textId="77777777" w:rsidR="00EF4C8A" w:rsidRDefault="00670138" w:rsidP="00EF4C8A">
      <w:pPr>
        <w:keepNext/>
      </w:pPr>
      <w:r>
        <w:rPr>
          <w:noProof/>
        </w:rPr>
        <w:drawing>
          <wp:inline distT="0" distB="0" distL="0" distR="0" wp14:anchorId="284A1B39" wp14:editId="47A2BF21">
            <wp:extent cx="6020753" cy="38512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32269" cy="3858604"/>
                    </a:xfrm>
                    <a:prstGeom prst="rect">
                      <a:avLst/>
                    </a:prstGeom>
                  </pic:spPr>
                </pic:pic>
              </a:graphicData>
            </a:graphic>
          </wp:inline>
        </w:drawing>
      </w:r>
    </w:p>
    <w:p w14:paraId="099CAA3C" w14:textId="6F9CC2A5" w:rsidR="000E15FC" w:rsidRPr="00607E3C" w:rsidRDefault="00EF4C8A" w:rsidP="00EF4C8A">
      <w:pPr>
        <w:pStyle w:val="Caption"/>
        <w:rPr>
          <w:rFonts w:eastAsia="SimSun"/>
          <w:b w:val="0"/>
          <w:bCs w:val="0"/>
          <w:i/>
          <w:iCs/>
          <w:kern w:val="2"/>
          <w:sz w:val="24"/>
          <w:szCs w:val="24"/>
          <w:lang w:eastAsia="zh-CN"/>
        </w:rPr>
      </w:pPr>
      <w:bookmarkStart w:id="162" w:name="_Toc121086746"/>
      <w:r w:rsidRPr="00607E3C">
        <w:rPr>
          <w:i/>
          <w:iCs/>
          <w:sz w:val="24"/>
          <w:szCs w:val="24"/>
        </w:rPr>
        <w:t xml:space="preserve">Hình </w:t>
      </w:r>
      <w:r w:rsidRPr="00607E3C">
        <w:rPr>
          <w:i/>
          <w:iCs/>
          <w:sz w:val="24"/>
          <w:szCs w:val="24"/>
        </w:rPr>
        <w:fldChar w:fldCharType="begin"/>
      </w:r>
      <w:r w:rsidRPr="00607E3C">
        <w:rPr>
          <w:i/>
          <w:iCs/>
          <w:sz w:val="24"/>
          <w:szCs w:val="24"/>
        </w:rPr>
        <w:instrText xml:space="preserve"> SEQ Hình \* ARABIC </w:instrText>
      </w:r>
      <w:r w:rsidRPr="00607E3C">
        <w:rPr>
          <w:i/>
          <w:iCs/>
          <w:sz w:val="24"/>
          <w:szCs w:val="24"/>
        </w:rPr>
        <w:fldChar w:fldCharType="separate"/>
      </w:r>
      <w:r w:rsidR="00646D92" w:rsidRPr="00607E3C">
        <w:rPr>
          <w:i/>
          <w:iCs/>
          <w:noProof/>
          <w:sz w:val="24"/>
          <w:szCs w:val="24"/>
        </w:rPr>
        <w:t>11</w:t>
      </w:r>
      <w:r w:rsidRPr="00607E3C">
        <w:rPr>
          <w:i/>
          <w:iCs/>
          <w:sz w:val="24"/>
          <w:szCs w:val="24"/>
        </w:rPr>
        <w:fldChar w:fldCharType="end"/>
      </w:r>
      <w:r w:rsidRPr="00607E3C">
        <w:rPr>
          <w:i/>
          <w:iCs/>
          <w:noProof/>
          <w:sz w:val="24"/>
          <w:szCs w:val="24"/>
        </w:rPr>
        <w:t xml:space="preserve"> Biểu đồ lớp chi tiết</w:t>
      </w:r>
      <w:bookmarkEnd w:id="162"/>
    </w:p>
    <w:p w14:paraId="1F8767D2" w14:textId="70128AFD" w:rsidR="000E15FC" w:rsidRDefault="000E15FC" w:rsidP="007D0876">
      <w:pPr>
        <w:jc w:val="center"/>
        <w:rPr>
          <w:rFonts w:ascii="Times New Roman" w:hAnsi="Times New Roman"/>
          <w:b/>
          <w:i/>
          <w:sz w:val="24"/>
        </w:rPr>
      </w:pPr>
      <w:bookmarkStart w:id="163" w:name="_heading=h.2wwbldi" w:colFirst="0" w:colLast="0"/>
      <w:bookmarkEnd w:id="163"/>
    </w:p>
    <w:p w14:paraId="03063494" w14:textId="3FE2D662" w:rsidR="00276762" w:rsidRPr="00276762" w:rsidRDefault="00276762" w:rsidP="00683B64">
      <w:pPr>
        <w:keepNext/>
        <w:keepLines/>
        <w:widowControl w:val="0"/>
        <w:spacing w:before="240" w:after="60"/>
        <w:jc w:val="center"/>
        <w:outlineLvl w:val="0"/>
        <w:rPr>
          <w:rFonts w:ascii="Times New Roman" w:eastAsia="SimSun" w:hAnsi="Times New Roman"/>
          <w:b/>
          <w:kern w:val="44"/>
          <w:sz w:val="36"/>
          <w:szCs w:val="36"/>
          <w:lang w:eastAsia="zh-CN"/>
        </w:rPr>
      </w:pPr>
      <w:bookmarkStart w:id="164" w:name="_Toc76753056"/>
      <w:bookmarkStart w:id="165" w:name="_Toc121088741"/>
      <w:r w:rsidRPr="00276762">
        <w:rPr>
          <w:rFonts w:ascii="Times New Roman" w:eastAsia="SimSun" w:hAnsi="Times New Roman"/>
          <w:b/>
          <w:kern w:val="44"/>
          <w:sz w:val="36"/>
          <w:szCs w:val="36"/>
          <w:lang w:eastAsia="zh-CN"/>
        </w:rPr>
        <w:t>CHƯƠNG 4: XÂY DỰNG ỨNG DỤNG</w:t>
      </w:r>
      <w:bookmarkEnd w:id="164"/>
      <w:bookmarkEnd w:id="165"/>
    </w:p>
    <w:p w14:paraId="201BBD3A" w14:textId="654F7816" w:rsidR="00276762" w:rsidRPr="00276762" w:rsidRDefault="00276762" w:rsidP="00276762">
      <w:pPr>
        <w:keepNext/>
        <w:keepLines/>
        <w:widowControl w:val="0"/>
        <w:spacing w:before="240" w:after="60"/>
        <w:outlineLvl w:val="1"/>
        <w:rPr>
          <w:rFonts w:ascii="Times New Roman" w:eastAsia="SimSun" w:hAnsi="Times New Roman"/>
          <w:b/>
          <w:color w:val="008000"/>
          <w:kern w:val="2"/>
          <w:sz w:val="36"/>
          <w:szCs w:val="20"/>
          <w:lang w:eastAsia="zh-CN"/>
        </w:rPr>
      </w:pPr>
      <w:bookmarkStart w:id="166" w:name="_Toc76753058"/>
      <w:bookmarkStart w:id="167" w:name="_Toc121088742"/>
      <w:r w:rsidRPr="00276762">
        <w:rPr>
          <w:rFonts w:ascii="Times New Roman" w:eastAsia="SimSun" w:hAnsi="Times New Roman"/>
          <w:b/>
          <w:kern w:val="2"/>
          <w:szCs w:val="28"/>
          <w:lang w:eastAsia="zh-CN"/>
        </w:rPr>
        <w:t xml:space="preserve">4.1. Giao diện </w:t>
      </w:r>
      <w:bookmarkEnd w:id="166"/>
      <w:r w:rsidR="00F753FA">
        <w:rPr>
          <w:rFonts w:ascii="Times New Roman" w:eastAsia="SimSun" w:hAnsi="Times New Roman"/>
          <w:b/>
          <w:kern w:val="2"/>
          <w:szCs w:val="28"/>
          <w:lang w:eastAsia="zh-CN"/>
        </w:rPr>
        <w:t>Desktop</w:t>
      </w:r>
      <w:bookmarkEnd w:id="167"/>
    </w:p>
    <w:p w14:paraId="1B2A8FF2" w14:textId="77777777" w:rsidR="00F753FA" w:rsidRDefault="00276762"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sidR="00F753FA">
        <w:rPr>
          <w:rFonts w:ascii="Times New Roman" w:eastAsia="SimSun" w:hAnsi="Times New Roman"/>
          <w:b/>
          <w:bCs/>
          <w:kern w:val="2"/>
          <w:sz w:val="26"/>
          <w:szCs w:val="26"/>
          <w:lang w:eastAsia="zh-CN"/>
        </w:rPr>
        <w:t>n màn hình đăng ký tài khoản</w:t>
      </w:r>
    </w:p>
    <w:p w14:paraId="11232DD9" w14:textId="77777777" w:rsidR="00EF4C8A" w:rsidRDefault="00F753FA" w:rsidP="00EF4C8A">
      <w:pPr>
        <w:keepNext/>
        <w:widowControl w:val="0"/>
        <w:tabs>
          <w:tab w:val="left" w:pos="420"/>
        </w:tabs>
        <w:spacing w:line="360" w:lineRule="auto"/>
        <w:ind w:left="420"/>
      </w:pPr>
      <w:r>
        <w:rPr>
          <w:rFonts w:ascii="Times New Roman" w:eastAsia="SimSun" w:hAnsi="Times New Roman"/>
          <w:b/>
          <w:bCs/>
          <w:noProof/>
          <w:kern w:val="2"/>
          <w:sz w:val="26"/>
          <w:szCs w:val="26"/>
        </w:rPr>
        <w:drawing>
          <wp:inline distT="0" distB="0" distL="0" distR="0" wp14:anchorId="6C3DB8FC" wp14:editId="6A5D16E2">
            <wp:extent cx="5604697" cy="2990830"/>
            <wp:effectExtent l="0" t="0" r="0" b="635"/>
            <wp:docPr id="15" name="Picture 15" descr="C:\Users\Administrator.ADMIN\Documents\Hanh Hoa\DESKTOP\Res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DMIN\Documents\Hanh Hoa\DESKTOP\Resgister.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35" r="1687"/>
                    <a:stretch/>
                  </pic:blipFill>
                  <pic:spPr bwMode="auto">
                    <a:xfrm>
                      <a:off x="0" y="0"/>
                      <a:ext cx="5604734" cy="2990850"/>
                    </a:xfrm>
                    <a:prstGeom prst="rect">
                      <a:avLst/>
                    </a:prstGeom>
                    <a:noFill/>
                    <a:ln>
                      <a:noFill/>
                    </a:ln>
                    <a:extLst>
                      <a:ext uri="{53640926-AAD7-44D8-BBD7-CCE9431645EC}">
                        <a14:shadowObscured xmlns:a14="http://schemas.microsoft.com/office/drawing/2010/main"/>
                      </a:ext>
                    </a:extLst>
                  </pic:spPr>
                </pic:pic>
              </a:graphicData>
            </a:graphic>
          </wp:inline>
        </w:drawing>
      </w:r>
    </w:p>
    <w:p w14:paraId="50D20F39" w14:textId="6F323936" w:rsidR="00F753FA" w:rsidRPr="00470D7A" w:rsidRDefault="00EF4C8A" w:rsidP="00EF4C8A">
      <w:pPr>
        <w:pStyle w:val="Caption"/>
        <w:rPr>
          <w:rFonts w:eastAsia="SimSun"/>
          <w:b w:val="0"/>
          <w:bCs w:val="0"/>
          <w:i/>
          <w:iCs/>
          <w:kern w:val="2"/>
          <w:sz w:val="24"/>
          <w:szCs w:val="24"/>
          <w:lang w:eastAsia="zh-CN"/>
        </w:rPr>
      </w:pPr>
      <w:bookmarkStart w:id="168" w:name="_Toc121086747"/>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12</w:t>
      </w:r>
      <w:r w:rsidRPr="00470D7A">
        <w:rPr>
          <w:i/>
          <w:iCs/>
          <w:sz w:val="24"/>
          <w:szCs w:val="24"/>
        </w:rPr>
        <w:fldChar w:fldCharType="end"/>
      </w:r>
      <w:r w:rsidRPr="00470D7A">
        <w:rPr>
          <w:i/>
          <w:iCs/>
          <w:noProof/>
          <w:sz w:val="24"/>
          <w:szCs w:val="24"/>
        </w:rPr>
        <w:t xml:space="preserve"> Giao diện màn hình đăng ký tài khoản</w:t>
      </w:r>
      <w:bookmarkEnd w:id="168"/>
    </w:p>
    <w:p w14:paraId="49D434C6" w14:textId="1EF1E013" w:rsidR="00FF7E00" w:rsidRPr="00F753FA" w:rsidRDefault="00FF7E00" w:rsidP="00FF7E00">
      <w:pPr>
        <w:widowControl w:val="0"/>
        <w:tabs>
          <w:tab w:val="left" w:pos="420"/>
        </w:tabs>
        <w:spacing w:line="360" w:lineRule="auto"/>
        <w:rPr>
          <w:rFonts w:ascii="Times New Roman" w:eastAsia="SimSun" w:hAnsi="Times New Roman"/>
          <w:b/>
          <w:bCs/>
          <w:kern w:val="2"/>
          <w:sz w:val="26"/>
          <w:szCs w:val="26"/>
          <w:lang w:eastAsia="zh-CN"/>
        </w:rPr>
      </w:pPr>
    </w:p>
    <w:p w14:paraId="5C1E1340" w14:textId="38E6B489" w:rsidR="00F753FA" w:rsidRDefault="00F753FA"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đăng nhập hệ thống</w:t>
      </w:r>
    </w:p>
    <w:p w14:paraId="35E58B36" w14:textId="77777777" w:rsidR="00EF4C8A" w:rsidRDefault="00F753FA" w:rsidP="00EF4C8A">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2A54B7F2" wp14:editId="4941E591">
            <wp:extent cx="5755640" cy="3001645"/>
            <wp:effectExtent l="0" t="0" r="0" b="8255"/>
            <wp:docPr id="18" name="Picture 18" descr="C:\Users\Administrator.ADMIN\Documents\Hanh Hoa\DESKTOP\Sign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DMIN\Documents\Hanh Hoa\DESKTOP\Signi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5640" cy="3001645"/>
                    </a:xfrm>
                    <a:prstGeom prst="rect">
                      <a:avLst/>
                    </a:prstGeom>
                    <a:noFill/>
                    <a:ln>
                      <a:noFill/>
                    </a:ln>
                  </pic:spPr>
                </pic:pic>
              </a:graphicData>
            </a:graphic>
          </wp:inline>
        </w:drawing>
      </w:r>
    </w:p>
    <w:p w14:paraId="464FA7DE" w14:textId="1FA31242" w:rsidR="00275A87" w:rsidRPr="00470D7A" w:rsidRDefault="00EF4C8A" w:rsidP="007B0345">
      <w:pPr>
        <w:pStyle w:val="Caption"/>
        <w:rPr>
          <w:i/>
          <w:iCs/>
          <w:noProof/>
          <w:sz w:val="24"/>
          <w:szCs w:val="24"/>
        </w:rPr>
      </w:pPr>
      <w:bookmarkStart w:id="169" w:name="_Toc121086748"/>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13</w:t>
      </w:r>
      <w:r w:rsidRPr="00470D7A">
        <w:rPr>
          <w:i/>
          <w:iCs/>
          <w:sz w:val="24"/>
          <w:szCs w:val="24"/>
        </w:rPr>
        <w:fldChar w:fldCharType="end"/>
      </w:r>
      <w:r w:rsidRPr="00470D7A">
        <w:rPr>
          <w:i/>
          <w:iCs/>
          <w:noProof/>
          <w:sz w:val="24"/>
          <w:szCs w:val="24"/>
        </w:rPr>
        <w:t xml:space="preserve"> Giao diện màn hình đăng nhập hệ thống</w:t>
      </w:r>
      <w:bookmarkEnd w:id="169"/>
    </w:p>
    <w:p w14:paraId="6273F992" w14:textId="163A52A6" w:rsidR="007B0345" w:rsidRDefault="007B0345" w:rsidP="007B0345">
      <w:pPr>
        <w:rPr>
          <w:rFonts w:eastAsia="SimSun"/>
        </w:rPr>
      </w:pPr>
    </w:p>
    <w:p w14:paraId="56816067" w14:textId="77777777" w:rsidR="007B0345" w:rsidRPr="007B0345" w:rsidRDefault="007B0345" w:rsidP="007B0345">
      <w:pPr>
        <w:rPr>
          <w:rFonts w:eastAsia="SimSun"/>
        </w:rPr>
      </w:pPr>
    </w:p>
    <w:p w14:paraId="76F914CA" w14:textId="361786C0" w:rsidR="00F753FA" w:rsidRDefault="00F753FA"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trang chủ</w:t>
      </w:r>
    </w:p>
    <w:p w14:paraId="0A7A3189" w14:textId="77777777" w:rsidR="002C5232" w:rsidRDefault="00F753FA" w:rsidP="002C5232">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6F933816" wp14:editId="51F7A35D">
            <wp:extent cx="5765800" cy="3076575"/>
            <wp:effectExtent l="0" t="0" r="6350" b="9525"/>
            <wp:docPr id="20" name="Picture 20" descr="C:\Users\Administrator.ADMIN\Documents\Hanh Hoa\DESKTOP\314453002_3369719139971479_907083865685647771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DMIN\Documents\Hanh Hoa\DESKTOP\314453002_3369719139971479_9070838656856477718_n.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5800" cy="3076575"/>
                    </a:xfrm>
                    <a:prstGeom prst="rect">
                      <a:avLst/>
                    </a:prstGeom>
                    <a:noFill/>
                    <a:ln>
                      <a:noFill/>
                    </a:ln>
                  </pic:spPr>
                </pic:pic>
              </a:graphicData>
            </a:graphic>
          </wp:inline>
        </w:drawing>
      </w:r>
    </w:p>
    <w:p w14:paraId="23ED388E" w14:textId="08736AB9" w:rsidR="00EF4C8A" w:rsidRPr="00470D7A" w:rsidRDefault="002C5232" w:rsidP="002C5232">
      <w:pPr>
        <w:pStyle w:val="Caption"/>
        <w:rPr>
          <w:i/>
          <w:iCs/>
          <w:sz w:val="24"/>
          <w:szCs w:val="24"/>
        </w:rPr>
      </w:pPr>
      <w:bookmarkStart w:id="170" w:name="_Toc121086749"/>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14</w:t>
      </w:r>
      <w:r w:rsidRPr="00470D7A">
        <w:rPr>
          <w:i/>
          <w:iCs/>
          <w:sz w:val="24"/>
          <w:szCs w:val="24"/>
        </w:rPr>
        <w:fldChar w:fldCharType="end"/>
      </w:r>
      <w:r w:rsidRPr="00470D7A">
        <w:rPr>
          <w:i/>
          <w:iCs/>
          <w:sz w:val="24"/>
          <w:szCs w:val="24"/>
        </w:rPr>
        <w:t xml:space="preserve"> Giao diện màn hình màn hình trang chủ</w:t>
      </w:r>
      <w:bookmarkEnd w:id="170"/>
    </w:p>
    <w:p w14:paraId="4EDBBBC3" w14:textId="19CD6B53" w:rsidR="00A33FB8" w:rsidRDefault="00A33FB8" w:rsidP="00275A87">
      <w:pPr>
        <w:widowControl w:val="0"/>
        <w:spacing w:line="360" w:lineRule="auto"/>
        <w:rPr>
          <w:rFonts w:ascii="Times New Roman" w:eastAsia="SimSun" w:hAnsi="Times New Roman"/>
          <w:b/>
          <w:bCs/>
          <w:kern w:val="2"/>
          <w:sz w:val="26"/>
          <w:szCs w:val="26"/>
          <w:lang w:eastAsia="zh-CN"/>
        </w:rPr>
      </w:pPr>
    </w:p>
    <w:p w14:paraId="67EB2420" w14:textId="2892FFBE" w:rsidR="00F753FA" w:rsidRDefault="00F753FA"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thông tin tài khoản</w:t>
      </w:r>
    </w:p>
    <w:p w14:paraId="0877697F" w14:textId="77777777" w:rsidR="00EF4C8A" w:rsidRDefault="00F753FA" w:rsidP="00EF4C8A">
      <w:pPr>
        <w:keepNext/>
        <w:widowControl w:val="0"/>
        <w:tabs>
          <w:tab w:val="left" w:pos="420"/>
        </w:tabs>
        <w:spacing w:line="360" w:lineRule="auto"/>
        <w:ind w:left="420"/>
        <w:jc w:val="both"/>
      </w:pPr>
      <w:r>
        <w:rPr>
          <w:rFonts w:ascii="Times New Roman" w:eastAsia="SimSun" w:hAnsi="Times New Roman"/>
          <w:b/>
          <w:bCs/>
          <w:noProof/>
          <w:kern w:val="2"/>
          <w:sz w:val="26"/>
          <w:szCs w:val="26"/>
        </w:rPr>
        <w:drawing>
          <wp:inline distT="0" distB="0" distL="0" distR="0" wp14:anchorId="5F79C243" wp14:editId="03C11C04">
            <wp:extent cx="5765800" cy="3076575"/>
            <wp:effectExtent l="0" t="0" r="6350" b="9525"/>
            <wp:docPr id="21" name="Picture 21" descr="C:\Users\Administrator.ADMIN\Documents\Hanh Hoa\DESKTOP\316168923_815670819544528_459700748963572001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DMIN\Documents\Hanh Hoa\DESKTOP\316168923_815670819544528_4597007489635720010_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5800" cy="3076575"/>
                    </a:xfrm>
                    <a:prstGeom prst="rect">
                      <a:avLst/>
                    </a:prstGeom>
                    <a:noFill/>
                    <a:ln>
                      <a:noFill/>
                    </a:ln>
                  </pic:spPr>
                </pic:pic>
              </a:graphicData>
            </a:graphic>
          </wp:inline>
        </w:drawing>
      </w:r>
    </w:p>
    <w:p w14:paraId="04432A14" w14:textId="6A93AE11" w:rsidR="00F753FA" w:rsidRPr="00470D7A" w:rsidRDefault="00EF4C8A" w:rsidP="007B0345">
      <w:pPr>
        <w:pStyle w:val="Caption"/>
        <w:rPr>
          <w:i/>
          <w:iCs/>
          <w:noProof/>
          <w:sz w:val="24"/>
          <w:szCs w:val="24"/>
        </w:rPr>
      </w:pPr>
      <w:bookmarkStart w:id="171" w:name="_Toc121086750"/>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15</w:t>
      </w:r>
      <w:r w:rsidRPr="00470D7A">
        <w:rPr>
          <w:i/>
          <w:iCs/>
          <w:sz w:val="24"/>
          <w:szCs w:val="24"/>
        </w:rPr>
        <w:fldChar w:fldCharType="end"/>
      </w:r>
      <w:r w:rsidRPr="00470D7A">
        <w:rPr>
          <w:i/>
          <w:iCs/>
          <w:noProof/>
          <w:sz w:val="24"/>
          <w:szCs w:val="24"/>
        </w:rPr>
        <w:t xml:space="preserve"> Giao diện màn hình thông tin tài khoản</w:t>
      </w:r>
      <w:bookmarkEnd w:id="171"/>
    </w:p>
    <w:p w14:paraId="3B5AB0EA" w14:textId="2141CA5D" w:rsidR="007B0345" w:rsidRDefault="007B0345" w:rsidP="007B0345">
      <w:pPr>
        <w:rPr>
          <w:rFonts w:eastAsia="SimSun"/>
        </w:rPr>
      </w:pPr>
    </w:p>
    <w:p w14:paraId="73FD24F4" w14:textId="517F964E" w:rsidR="007B0345" w:rsidRDefault="007B0345" w:rsidP="007B0345">
      <w:pPr>
        <w:rPr>
          <w:rFonts w:eastAsia="SimSun"/>
        </w:rPr>
      </w:pPr>
    </w:p>
    <w:p w14:paraId="26B61D4E" w14:textId="338F138D" w:rsidR="007B0345" w:rsidRDefault="007B0345" w:rsidP="007B0345">
      <w:pPr>
        <w:rPr>
          <w:rFonts w:eastAsia="SimSun"/>
        </w:rPr>
      </w:pPr>
    </w:p>
    <w:p w14:paraId="12EDD660" w14:textId="4945E5A9" w:rsidR="007B0345" w:rsidRDefault="007B0345" w:rsidP="007B0345">
      <w:pPr>
        <w:rPr>
          <w:rFonts w:eastAsia="SimSun"/>
        </w:rPr>
      </w:pPr>
    </w:p>
    <w:p w14:paraId="1988547F" w14:textId="77777777" w:rsidR="007B0345" w:rsidRPr="007B0345" w:rsidRDefault="007B0345" w:rsidP="007B0345">
      <w:pPr>
        <w:rPr>
          <w:rFonts w:eastAsia="SimSun"/>
        </w:rPr>
      </w:pPr>
    </w:p>
    <w:p w14:paraId="184DA9F6" w14:textId="591860C5" w:rsidR="00F753FA" w:rsidRDefault="00F753FA"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quản lý tập ghi chú</w:t>
      </w:r>
    </w:p>
    <w:p w14:paraId="04383D35" w14:textId="77777777" w:rsidR="002C5232" w:rsidRDefault="00F753FA" w:rsidP="002C5232">
      <w:pPr>
        <w:keepNext/>
        <w:widowControl w:val="0"/>
        <w:tabs>
          <w:tab w:val="left" w:pos="420"/>
        </w:tabs>
        <w:spacing w:line="360" w:lineRule="auto"/>
      </w:pPr>
      <w:r>
        <w:rPr>
          <w:rFonts w:ascii="Times New Roman" w:eastAsia="SimSun" w:hAnsi="Times New Roman"/>
          <w:b/>
          <w:bCs/>
          <w:noProof/>
          <w:kern w:val="2"/>
          <w:sz w:val="26"/>
          <w:szCs w:val="26"/>
        </w:rPr>
        <w:drawing>
          <wp:inline distT="0" distB="0" distL="0" distR="0" wp14:anchorId="32C4A9E3" wp14:editId="5F51BBA6">
            <wp:extent cx="5755640" cy="3076575"/>
            <wp:effectExtent l="0" t="0" r="0" b="9525"/>
            <wp:docPr id="22" name="Picture 22" descr="C:\Users\Administrator.ADMIN\Documents\Hanh Hoa\DESKTOP\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DMIN\Documents\Hanh Hoa\DESKTOP\Noteboo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5640" cy="3076575"/>
                    </a:xfrm>
                    <a:prstGeom prst="rect">
                      <a:avLst/>
                    </a:prstGeom>
                    <a:noFill/>
                    <a:ln>
                      <a:noFill/>
                    </a:ln>
                  </pic:spPr>
                </pic:pic>
              </a:graphicData>
            </a:graphic>
          </wp:inline>
        </w:drawing>
      </w:r>
    </w:p>
    <w:p w14:paraId="17454806" w14:textId="46982D6E" w:rsidR="00F753FA" w:rsidRPr="00470D7A" w:rsidRDefault="002C5232" w:rsidP="002C5232">
      <w:pPr>
        <w:pStyle w:val="Caption"/>
        <w:rPr>
          <w:rFonts w:eastAsia="SimSun"/>
          <w:b w:val="0"/>
          <w:bCs w:val="0"/>
          <w:i/>
          <w:iCs/>
          <w:kern w:val="2"/>
          <w:sz w:val="24"/>
          <w:szCs w:val="24"/>
          <w:lang w:eastAsia="zh-CN"/>
        </w:rPr>
      </w:pPr>
      <w:bookmarkStart w:id="172" w:name="_Toc121086751"/>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16</w:t>
      </w:r>
      <w:r w:rsidRPr="00470D7A">
        <w:rPr>
          <w:i/>
          <w:iCs/>
          <w:sz w:val="24"/>
          <w:szCs w:val="24"/>
        </w:rPr>
        <w:fldChar w:fldCharType="end"/>
      </w:r>
      <w:r w:rsidRPr="00470D7A">
        <w:rPr>
          <w:i/>
          <w:iCs/>
          <w:sz w:val="24"/>
          <w:szCs w:val="24"/>
        </w:rPr>
        <w:t xml:space="preserve"> Giao diện màn hình quản lý tập ghi chú</w:t>
      </w:r>
      <w:bookmarkEnd w:id="172"/>
    </w:p>
    <w:p w14:paraId="2E2A3E09" w14:textId="77777777" w:rsidR="00A33FB8" w:rsidRPr="00FF7E00" w:rsidRDefault="00A33FB8" w:rsidP="00FF7E00">
      <w:pPr>
        <w:widowControl w:val="0"/>
        <w:ind w:left="420"/>
        <w:jc w:val="center"/>
        <w:rPr>
          <w:rFonts w:ascii="Times New Roman" w:eastAsia="SimSun" w:hAnsi="Times New Roman"/>
          <w:b/>
          <w:bCs/>
          <w:i/>
          <w:kern w:val="2"/>
          <w:sz w:val="26"/>
          <w:szCs w:val="26"/>
          <w:lang w:eastAsia="zh-CN"/>
        </w:rPr>
      </w:pPr>
    </w:p>
    <w:p w14:paraId="47607FDD" w14:textId="1270286E" w:rsidR="00F753FA" w:rsidRDefault="00F753FA" w:rsidP="00F753FA">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quản lý ghi chú</w:t>
      </w:r>
    </w:p>
    <w:p w14:paraId="3FEB6CA5" w14:textId="77777777" w:rsidR="002C5232" w:rsidRDefault="00F753FA" w:rsidP="002C5232">
      <w:pPr>
        <w:keepNext/>
        <w:widowControl w:val="0"/>
        <w:tabs>
          <w:tab w:val="left" w:pos="420"/>
        </w:tabs>
        <w:spacing w:line="360" w:lineRule="auto"/>
      </w:pPr>
      <w:r>
        <w:rPr>
          <w:rFonts w:ascii="Times New Roman" w:eastAsia="SimSun" w:hAnsi="Times New Roman"/>
          <w:b/>
          <w:bCs/>
          <w:noProof/>
          <w:kern w:val="2"/>
          <w:sz w:val="26"/>
          <w:szCs w:val="26"/>
        </w:rPr>
        <w:drawing>
          <wp:inline distT="0" distB="0" distL="0" distR="0" wp14:anchorId="4FD4C7F8" wp14:editId="1F15DCB6">
            <wp:extent cx="5826892" cy="3125590"/>
            <wp:effectExtent l="0" t="0" r="2540" b="0"/>
            <wp:docPr id="23" name="Picture 23" descr="C:\Users\Administrator.ADMIN\Documents\Hanh Hoa\DESKTOP\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ADMIN\Documents\Hanh Hoa\DESKTOP\Not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2002" cy="3128331"/>
                    </a:xfrm>
                    <a:prstGeom prst="rect">
                      <a:avLst/>
                    </a:prstGeom>
                    <a:noFill/>
                    <a:ln>
                      <a:noFill/>
                    </a:ln>
                  </pic:spPr>
                </pic:pic>
              </a:graphicData>
            </a:graphic>
          </wp:inline>
        </w:drawing>
      </w:r>
    </w:p>
    <w:p w14:paraId="73CBCD76" w14:textId="756F9347" w:rsidR="00F753FA" w:rsidRPr="00470D7A" w:rsidRDefault="002C5232" w:rsidP="002C5232">
      <w:pPr>
        <w:pStyle w:val="Caption"/>
        <w:rPr>
          <w:rFonts w:eastAsia="SimSun"/>
          <w:b w:val="0"/>
          <w:bCs w:val="0"/>
          <w:i/>
          <w:iCs/>
          <w:kern w:val="2"/>
          <w:sz w:val="24"/>
          <w:szCs w:val="24"/>
          <w:lang w:eastAsia="zh-CN"/>
        </w:rPr>
      </w:pPr>
      <w:bookmarkStart w:id="173" w:name="_Toc121086752"/>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17</w:t>
      </w:r>
      <w:r w:rsidRPr="00470D7A">
        <w:rPr>
          <w:i/>
          <w:iCs/>
          <w:sz w:val="24"/>
          <w:szCs w:val="24"/>
        </w:rPr>
        <w:fldChar w:fldCharType="end"/>
      </w:r>
      <w:r w:rsidRPr="00470D7A">
        <w:rPr>
          <w:i/>
          <w:iCs/>
          <w:noProof/>
          <w:sz w:val="24"/>
          <w:szCs w:val="24"/>
        </w:rPr>
        <w:t xml:space="preserve"> Giao diện màn hình quản lý ghi chú</w:t>
      </w:r>
      <w:bookmarkEnd w:id="173"/>
    </w:p>
    <w:p w14:paraId="12657F33" w14:textId="7592C37A" w:rsidR="00FF7E00" w:rsidRDefault="00FF7E00" w:rsidP="00D124CB">
      <w:pPr>
        <w:widowControl w:val="0"/>
        <w:spacing w:line="360" w:lineRule="auto"/>
        <w:ind w:left="420"/>
        <w:jc w:val="both"/>
        <w:rPr>
          <w:rFonts w:ascii="Times New Roman" w:eastAsia="SimSun" w:hAnsi="Times New Roman"/>
          <w:b/>
          <w:bCs/>
          <w:kern w:val="2"/>
          <w:sz w:val="26"/>
          <w:szCs w:val="26"/>
          <w:lang w:eastAsia="zh-CN"/>
        </w:rPr>
      </w:pPr>
    </w:p>
    <w:p w14:paraId="1A62127D" w14:textId="3F6BFFEE" w:rsidR="00275A87" w:rsidRDefault="00275A87" w:rsidP="00D124CB">
      <w:pPr>
        <w:widowControl w:val="0"/>
        <w:spacing w:line="360" w:lineRule="auto"/>
        <w:ind w:left="420"/>
        <w:jc w:val="both"/>
        <w:rPr>
          <w:rFonts w:ascii="Times New Roman" w:eastAsia="SimSun" w:hAnsi="Times New Roman"/>
          <w:b/>
          <w:bCs/>
          <w:kern w:val="2"/>
          <w:sz w:val="26"/>
          <w:szCs w:val="26"/>
          <w:lang w:eastAsia="zh-CN"/>
        </w:rPr>
      </w:pPr>
    </w:p>
    <w:p w14:paraId="2D4621FB" w14:textId="76926FD3" w:rsidR="00275A87" w:rsidRDefault="00275A87" w:rsidP="00D124CB">
      <w:pPr>
        <w:widowControl w:val="0"/>
        <w:spacing w:line="360" w:lineRule="auto"/>
        <w:ind w:left="420"/>
        <w:jc w:val="both"/>
        <w:rPr>
          <w:rFonts w:ascii="Times New Roman" w:eastAsia="SimSun" w:hAnsi="Times New Roman"/>
          <w:b/>
          <w:bCs/>
          <w:kern w:val="2"/>
          <w:sz w:val="26"/>
          <w:szCs w:val="26"/>
          <w:lang w:eastAsia="zh-CN"/>
        </w:rPr>
      </w:pPr>
    </w:p>
    <w:p w14:paraId="41F4642E" w14:textId="77777777" w:rsidR="00275A87" w:rsidRDefault="00275A87" w:rsidP="002C5232">
      <w:pPr>
        <w:widowControl w:val="0"/>
        <w:spacing w:line="360" w:lineRule="auto"/>
        <w:jc w:val="both"/>
        <w:rPr>
          <w:rFonts w:ascii="Times New Roman" w:eastAsia="SimSun" w:hAnsi="Times New Roman"/>
          <w:b/>
          <w:bCs/>
          <w:kern w:val="2"/>
          <w:sz w:val="26"/>
          <w:szCs w:val="26"/>
          <w:lang w:eastAsia="zh-CN"/>
        </w:rPr>
      </w:pPr>
    </w:p>
    <w:p w14:paraId="093F1F55" w14:textId="0A018131"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ghi chú yêu thích</w:t>
      </w:r>
    </w:p>
    <w:p w14:paraId="21A6BE8C" w14:textId="77777777" w:rsidR="002C5232" w:rsidRDefault="00D124CB" w:rsidP="002C5232">
      <w:pPr>
        <w:keepNext/>
        <w:widowControl w:val="0"/>
        <w:spacing w:line="360" w:lineRule="auto"/>
        <w:jc w:val="center"/>
      </w:pPr>
      <w:r>
        <w:rPr>
          <w:rFonts w:ascii="Times New Roman" w:eastAsia="SimSun" w:hAnsi="Times New Roman"/>
          <w:b/>
          <w:bCs/>
          <w:noProof/>
          <w:kern w:val="2"/>
          <w:sz w:val="26"/>
          <w:szCs w:val="26"/>
        </w:rPr>
        <w:drawing>
          <wp:inline distT="0" distB="0" distL="0" distR="0" wp14:anchorId="1769CBE3" wp14:editId="5534B70A">
            <wp:extent cx="5755640" cy="3065780"/>
            <wp:effectExtent l="0" t="0" r="0" b="1270"/>
            <wp:docPr id="8" name="Picture 8" descr="C:\Users\Administrator.ADMIN\Documents\Hanh Hoa\DESKTOP\Favorite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DMIN\Documents\Hanh Hoa\DESKTOP\FavoriteNot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5640" cy="3065780"/>
                    </a:xfrm>
                    <a:prstGeom prst="rect">
                      <a:avLst/>
                    </a:prstGeom>
                    <a:noFill/>
                    <a:ln>
                      <a:noFill/>
                    </a:ln>
                  </pic:spPr>
                </pic:pic>
              </a:graphicData>
            </a:graphic>
          </wp:inline>
        </w:drawing>
      </w:r>
    </w:p>
    <w:p w14:paraId="29CE72BF" w14:textId="70FC1AF5" w:rsidR="00D124CB" w:rsidRPr="00470D7A" w:rsidRDefault="002C5232" w:rsidP="002C5232">
      <w:pPr>
        <w:pStyle w:val="Caption"/>
        <w:rPr>
          <w:rFonts w:eastAsia="SimSun"/>
          <w:b w:val="0"/>
          <w:bCs w:val="0"/>
          <w:i/>
          <w:iCs/>
          <w:kern w:val="2"/>
          <w:sz w:val="24"/>
          <w:szCs w:val="24"/>
          <w:lang w:eastAsia="zh-CN"/>
        </w:rPr>
      </w:pPr>
      <w:bookmarkStart w:id="174" w:name="_Toc121086753"/>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18</w:t>
      </w:r>
      <w:r w:rsidRPr="00470D7A">
        <w:rPr>
          <w:i/>
          <w:iCs/>
          <w:sz w:val="24"/>
          <w:szCs w:val="24"/>
        </w:rPr>
        <w:fldChar w:fldCharType="end"/>
      </w:r>
      <w:r w:rsidRPr="00470D7A">
        <w:rPr>
          <w:i/>
          <w:iCs/>
          <w:noProof/>
          <w:sz w:val="24"/>
          <w:szCs w:val="24"/>
        </w:rPr>
        <w:t xml:space="preserve"> Giao diện màn hình ghi chú yêu thích</w:t>
      </w:r>
      <w:bookmarkEnd w:id="174"/>
    </w:p>
    <w:p w14:paraId="0AC50459" w14:textId="77777777" w:rsidR="00A33FB8" w:rsidRPr="00FF7E00" w:rsidRDefault="00A33FB8" w:rsidP="00FF7E00">
      <w:pPr>
        <w:widowControl w:val="0"/>
        <w:ind w:left="420"/>
        <w:jc w:val="center"/>
        <w:rPr>
          <w:rFonts w:ascii="Times New Roman" w:eastAsia="SimSun" w:hAnsi="Times New Roman"/>
          <w:b/>
          <w:bCs/>
          <w:i/>
          <w:kern w:val="2"/>
          <w:sz w:val="26"/>
          <w:szCs w:val="26"/>
          <w:lang w:eastAsia="zh-CN"/>
        </w:rPr>
      </w:pPr>
    </w:p>
    <w:p w14:paraId="28A0FBC5" w14:textId="3B4643D4"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 xml:space="preserve">n màn hình </w:t>
      </w:r>
      <w:r w:rsidR="00FF7E00">
        <w:rPr>
          <w:rFonts w:ascii="Times New Roman" w:eastAsia="SimSun" w:hAnsi="Times New Roman"/>
          <w:b/>
          <w:bCs/>
          <w:kern w:val="2"/>
          <w:sz w:val="26"/>
          <w:szCs w:val="26"/>
          <w:lang w:eastAsia="zh-CN"/>
        </w:rPr>
        <w:t>ghi chú yêu thích</w:t>
      </w:r>
    </w:p>
    <w:p w14:paraId="027E632E" w14:textId="77777777" w:rsidR="002C5232" w:rsidRDefault="00D124CB" w:rsidP="002C5232">
      <w:pPr>
        <w:keepNext/>
        <w:widowControl w:val="0"/>
        <w:spacing w:line="360" w:lineRule="auto"/>
        <w:jc w:val="both"/>
      </w:pPr>
      <w:r>
        <w:rPr>
          <w:rFonts w:ascii="Times New Roman" w:eastAsia="SimSun" w:hAnsi="Times New Roman"/>
          <w:b/>
          <w:bCs/>
          <w:noProof/>
          <w:kern w:val="2"/>
          <w:sz w:val="26"/>
          <w:szCs w:val="26"/>
        </w:rPr>
        <w:drawing>
          <wp:inline distT="0" distB="0" distL="0" distR="0" wp14:anchorId="499B8438" wp14:editId="1554D8B5">
            <wp:extent cx="5755640" cy="3076575"/>
            <wp:effectExtent l="0" t="0" r="0" b="9525"/>
            <wp:docPr id="19" name="Picture 19" descr="C:\Users\Administrator.ADMIN\Documents\Hanh Hoa\DESKTOP\Note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ADMIN\Documents\Hanh Hoa\DESKTOP\NoteDetai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5640" cy="3076575"/>
                    </a:xfrm>
                    <a:prstGeom prst="rect">
                      <a:avLst/>
                    </a:prstGeom>
                    <a:noFill/>
                    <a:ln>
                      <a:noFill/>
                    </a:ln>
                  </pic:spPr>
                </pic:pic>
              </a:graphicData>
            </a:graphic>
          </wp:inline>
        </w:drawing>
      </w:r>
    </w:p>
    <w:p w14:paraId="6274B56B" w14:textId="2C3A2305" w:rsidR="00D124CB" w:rsidRPr="00470D7A" w:rsidRDefault="002C5232" w:rsidP="002C5232">
      <w:pPr>
        <w:pStyle w:val="Caption"/>
        <w:rPr>
          <w:rFonts w:eastAsia="SimSun"/>
          <w:b w:val="0"/>
          <w:bCs w:val="0"/>
          <w:i/>
          <w:iCs/>
          <w:kern w:val="2"/>
          <w:sz w:val="24"/>
          <w:szCs w:val="24"/>
          <w:lang w:eastAsia="zh-CN"/>
        </w:rPr>
      </w:pPr>
      <w:bookmarkStart w:id="175" w:name="_Toc121086754"/>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19</w:t>
      </w:r>
      <w:r w:rsidRPr="00470D7A">
        <w:rPr>
          <w:i/>
          <w:iCs/>
          <w:sz w:val="24"/>
          <w:szCs w:val="24"/>
        </w:rPr>
        <w:fldChar w:fldCharType="end"/>
      </w:r>
      <w:r w:rsidRPr="00470D7A">
        <w:rPr>
          <w:i/>
          <w:iCs/>
          <w:noProof/>
          <w:sz w:val="24"/>
          <w:szCs w:val="24"/>
        </w:rPr>
        <w:t xml:space="preserve"> Giao diện màn hình ghi chú yêu thích</w:t>
      </w:r>
      <w:bookmarkEnd w:id="175"/>
    </w:p>
    <w:p w14:paraId="296E6208" w14:textId="073AFD5E" w:rsidR="00D124CB" w:rsidRDefault="00D124CB" w:rsidP="00D124CB">
      <w:pPr>
        <w:widowControl w:val="0"/>
        <w:spacing w:line="360" w:lineRule="auto"/>
        <w:jc w:val="both"/>
        <w:rPr>
          <w:rFonts w:ascii="Times New Roman" w:eastAsia="SimSun" w:hAnsi="Times New Roman"/>
          <w:b/>
          <w:bCs/>
          <w:kern w:val="2"/>
          <w:sz w:val="26"/>
          <w:szCs w:val="26"/>
          <w:lang w:eastAsia="zh-CN"/>
        </w:rPr>
      </w:pPr>
    </w:p>
    <w:p w14:paraId="7D16AF66" w14:textId="6A53DB5B" w:rsidR="00275A87" w:rsidRDefault="00275A87" w:rsidP="00D124CB">
      <w:pPr>
        <w:widowControl w:val="0"/>
        <w:spacing w:line="360" w:lineRule="auto"/>
        <w:jc w:val="both"/>
        <w:rPr>
          <w:rFonts w:ascii="Times New Roman" w:eastAsia="SimSun" w:hAnsi="Times New Roman"/>
          <w:b/>
          <w:bCs/>
          <w:kern w:val="2"/>
          <w:sz w:val="26"/>
          <w:szCs w:val="26"/>
          <w:lang w:eastAsia="zh-CN"/>
        </w:rPr>
      </w:pPr>
    </w:p>
    <w:p w14:paraId="2E132347" w14:textId="2F3D1FE1" w:rsidR="00275A87" w:rsidRDefault="00275A87" w:rsidP="00D124CB">
      <w:pPr>
        <w:widowControl w:val="0"/>
        <w:spacing w:line="360" w:lineRule="auto"/>
        <w:jc w:val="both"/>
        <w:rPr>
          <w:rFonts w:ascii="Times New Roman" w:eastAsia="SimSun" w:hAnsi="Times New Roman"/>
          <w:b/>
          <w:bCs/>
          <w:kern w:val="2"/>
          <w:sz w:val="26"/>
          <w:szCs w:val="26"/>
          <w:lang w:eastAsia="zh-CN"/>
        </w:rPr>
      </w:pPr>
    </w:p>
    <w:p w14:paraId="56FCC058" w14:textId="396BE65B" w:rsidR="00275A87" w:rsidRDefault="00275A87" w:rsidP="00D124CB">
      <w:pPr>
        <w:widowControl w:val="0"/>
        <w:spacing w:line="360" w:lineRule="auto"/>
        <w:jc w:val="both"/>
        <w:rPr>
          <w:rFonts w:ascii="Times New Roman" w:eastAsia="SimSun" w:hAnsi="Times New Roman"/>
          <w:b/>
          <w:bCs/>
          <w:kern w:val="2"/>
          <w:sz w:val="26"/>
          <w:szCs w:val="26"/>
          <w:lang w:eastAsia="zh-CN"/>
        </w:rPr>
      </w:pPr>
    </w:p>
    <w:p w14:paraId="7B710A98" w14:textId="77777777" w:rsidR="00275A87" w:rsidRDefault="00275A87" w:rsidP="00D124CB">
      <w:pPr>
        <w:widowControl w:val="0"/>
        <w:spacing w:line="360" w:lineRule="auto"/>
        <w:jc w:val="both"/>
        <w:rPr>
          <w:rFonts w:ascii="Times New Roman" w:eastAsia="SimSun" w:hAnsi="Times New Roman"/>
          <w:b/>
          <w:bCs/>
          <w:kern w:val="2"/>
          <w:sz w:val="26"/>
          <w:szCs w:val="26"/>
          <w:lang w:eastAsia="zh-CN"/>
        </w:rPr>
      </w:pPr>
    </w:p>
    <w:p w14:paraId="49A3FA37" w14:textId="551BFAAF"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lập Schedule</w:t>
      </w:r>
    </w:p>
    <w:p w14:paraId="01D90A8C" w14:textId="77777777" w:rsidR="002C5232" w:rsidRDefault="00D124CB" w:rsidP="002C5232">
      <w:pPr>
        <w:keepNext/>
        <w:widowControl w:val="0"/>
        <w:spacing w:line="360" w:lineRule="auto"/>
        <w:jc w:val="both"/>
      </w:pPr>
      <w:r>
        <w:rPr>
          <w:rFonts w:ascii="Times New Roman" w:eastAsia="SimSun" w:hAnsi="Times New Roman"/>
          <w:b/>
          <w:bCs/>
          <w:noProof/>
          <w:kern w:val="2"/>
          <w:sz w:val="26"/>
          <w:szCs w:val="26"/>
        </w:rPr>
        <w:drawing>
          <wp:inline distT="0" distB="0" distL="0" distR="0" wp14:anchorId="79FCB988" wp14:editId="782AC704">
            <wp:extent cx="5755640" cy="2990850"/>
            <wp:effectExtent l="0" t="0" r="0" b="0"/>
            <wp:docPr id="24" name="Picture 24" descr="C:\Users\Administrator.ADMIN\Documents\Hanh Hoa\DESKTOP\Sche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DMIN\Documents\Hanh Hoa\DESKTOP\Schedu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5640" cy="2990850"/>
                    </a:xfrm>
                    <a:prstGeom prst="rect">
                      <a:avLst/>
                    </a:prstGeom>
                    <a:noFill/>
                    <a:ln>
                      <a:noFill/>
                    </a:ln>
                  </pic:spPr>
                </pic:pic>
              </a:graphicData>
            </a:graphic>
          </wp:inline>
        </w:drawing>
      </w:r>
    </w:p>
    <w:p w14:paraId="2D6CE664" w14:textId="0C4AEA5E" w:rsidR="00D124CB" w:rsidRPr="00470D7A" w:rsidRDefault="002C5232" w:rsidP="002C5232">
      <w:pPr>
        <w:pStyle w:val="Caption"/>
        <w:rPr>
          <w:rFonts w:eastAsia="SimSun"/>
          <w:b w:val="0"/>
          <w:bCs w:val="0"/>
          <w:i/>
          <w:iCs/>
          <w:kern w:val="2"/>
          <w:sz w:val="24"/>
          <w:szCs w:val="24"/>
          <w:lang w:eastAsia="zh-CN"/>
        </w:rPr>
      </w:pPr>
      <w:bookmarkStart w:id="176" w:name="_Toc121086755"/>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20</w:t>
      </w:r>
      <w:r w:rsidRPr="00470D7A">
        <w:rPr>
          <w:i/>
          <w:iCs/>
          <w:sz w:val="24"/>
          <w:szCs w:val="24"/>
        </w:rPr>
        <w:fldChar w:fldCharType="end"/>
      </w:r>
      <w:r w:rsidRPr="00470D7A">
        <w:rPr>
          <w:i/>
          <w:iCs/>
          <w:noProof/>
          <w:sz w:val="24"/>
          <w:szCs w:val="24"/>
        </w:rPr>
        <w:t xml:space="preserve"> Giao diện màn hình lập Schedule</w:t>
      </w:r>
      <w:bookmarkEnd w:id="176"/>
    </w:p>
    <w:p w14:paraId="7DDADA18" w14:textId="07ED67B5" w:rsidR="00A33FB8" w:rsidRDefault="00A33FB8" w:rsidP="00FF7E00">
      <w:pPr>
        <w:widowControl w:val="0"/>
        <w:ind w:left="420"/>
        <w:jc w:val="center"/>
        <w:rPr>
          <w:rFonts w:ascii="Times New Roman" w:eastAsia="SimSun" w:hAnsi="Times New Roman"/>
          <w:b/>
          <w:bCs/>
          <w:i/>
          <w:kern w:val="2"/>
          <w:sz w:val="26"/>
          <w:szCs w:val="26"/>
          <w:lang w:eastAsia="zh-CN"/>
        </w:rPr>
      </w:pPr>
    </w:p>
    <w:p w14:paraId="39B0431A" w14:textId="18146540" w:rsidR="00A33FB8" w:rsidRDefault="00A33FB8" w:rsidP="00FF7E00">
      <w:pPr>
        <w:widowControl w:val="0"/>
        <w:ind w:left="420"/>
        <w:jc w:val="center"/>
        <w:rPr>
          <w:rFonts w:ascii="Times New Roman" w:eastAsia="SimSun" w:hAnsi="Times New Roman"/>
          <w:b/>
          <w:bCs/>
          <w:i/>
          <w:kern w:val="2"/>
          <w:sz w:val="26"/>
          <w:szCs w:val="26"/>
          <w:lang w:eastAsia="zh-CN"/>
        </w:rPr>
      </w:pPr>
    </w:p>
    <w:p w14:paraId="617D0863" w14:textId="1F3861AC" w:rsidR="00A33FB8" w:rsidRDefault="00A33FB8" w:rsidP="00FF7E00">
      <w:pPr>
        <w:widowControl w:val="0"/>
        <w:ind w:left="420"/>
        <w:jc w:val="center"/>
        <w:rPr>
          <w:rFonts w:ascii="Times New Roman" w:eastAsia="SimSun" w:hAnsi="Times New Roman"/>
          <w:b/>
          <w:bCs/>
          <w:i/>
          <w:kern w:val="2"/>
          <w:sz w:val="26"/>
          <w:szCs w:val="26"/>
          <w:lang w:eastAsia="zh-CN"/>
        </w:rPr>
      </w:pPr>
    </w:p>
    <w:p w14:paraId="5107B84F" w14:textId="0C94BAA7" w:rsidR="00A33FB8" w:rsidRDefault="00A33FB8" w:rsidP="00FF7E00">
      <w:pPr>
        <w:widowControl w:val="0"/>
        <w:ind w:left="420"/>
        <w:jc w:val="center"/>
        <w:rPr>
          <w:rFonts w:ascii="Times New Roman" w:eastAsia="SimSun" w:hAnsi="Times New Roman"/>
          <w:b/>
          <w:bCs/>
          <w:i/>
          <w:kern w:val="2"/>
          <w:sz w:val="26"/>
          <w:szCs w:val="26"/>
          <w:lang w:eastAsia="zh-CN"/>
        </w:rPr>
      </w:pPr>
    </w:p>
    <w:p w14:paraId="40C949AC" w14:textId="3AB06BBF" w:rsidR="00A33FB8" w:rsidRDefault="00A33FB8" w:rsidP="00FF7E00">
      <w:pPr>
        <w:widowControl w:val="0"/>
        <w:ind w:left="420"/>
        <w:jc w:val="center"/>
        <w:rPr>
          <w:rFonts w:ascii="Times New Roman" w:eastAsia="SimSun" w:hAnsi="Times New Roman"/>
          <w:b/>
          <w:bCs/>
          <w:i/>
          <w:kern w:val="2"/>
          <w:sz w:val="26"/>
          <w:szCs w:val="26"/>
          <w:lang w:eastAsia="zh-CN"/>
        </w:rPr>
      </w:pPr>
    </w:p>
    <w:p w14:paraId="1D22420D" w14:textId="464CA106" w:rsidR="00275A87" w:rsidRDefault="00275A87" w:rsidP="00FF7E00">
      <w:pPr>
        <w:widowControl w:val="0"/>
        <w:ind w:left="420"/>
        <w:jc w:val="center"/>
        <w:rPr>
          <w:rFonts w:ascii="Times New Roman" w:eastAsia="SimSun" w:hAnsi="Times New Roman"/>
          <w:b/>
          <w:bCs/>
          <w:i/>
          <w:kern w:val="2"/>
          <w:sz w:val="26"/>
          <w:szCs w:val="26"/>
          <w:lang w:eastAsia="zh-CN"/>
        </w:rPr>
      </w:pPr>
    </w:p>
    <w:p w14:paraId="04CA34C8" w14:textId="5C5788B6" w:rsidR="00275A87" w:rsidRDefault="00275A87" w:rsidP="00FF7E00">
      <w:pPr>
        <w:widowControl w:val="0"/>
        <w:ind w:left="420"/>
        <w:jc w:val="center"/>
        <w:rPr>
          <w:rFonts w:ascii="Times New Roman" w:eastAsia="SimSun" w:hAnsi="Times New Roman"/>
          <w:b/>
          <w:bCs/>
          <w:i/>
          <w:kern w:val="2"/>
          <w:sz w:val="26"/>
          <w:szCs w:val="26"/>
          <w:lang w:eastAsia="zh-CN"/>
        </w:rPr>
      </w:pPr>
    </w:p>
    <w:p w14:paraId="2524A6D4" w14:textId="0A20DE66" w:rsidR="00275A87" w:rsidRDefault="00275A87" w:rsidP="00FF7E00">
      <w:pPr>
        <w:widowControl w:val="0"/>
        <w:ind w:left="420"/>
        <w:jc w:val="center"/>
        <w:rPr>
          <w:rFonts w:ascii="Times New Roman" w:eastAsia="SimSun" w:hAnsi="Times New Roman"/>
          <w:b/>
          <w:bCs/>
          <w:i/>
          <w:kern w:val="2"/>
          <w:sz w:val="26"/>
          <w:szCs w:val="26"/>
          <w:lang w:eastAsia="zh-CN"/>
        </w:rPr>
      </w:pPr>
    </w:p>
    <w:p w14:paraId="2A009831" w14:textId="73DB5EEC" w:rsidR="00275A87" w:rsidRDefault="00275A87" w:rsidP="00FF7E00">
      <w:pPr>
        <w:widowControl w:val="0"/>
        <w:ind w:left="420"/>
        <w:jc w:val="center"/>
        <w:rPr>
          <w:rFonts w:ascii="Times New Roman" w:eastAsia="SimSun" w:hAnsi="Times New Roman"/>
          <w:b/>
          <w:bCs/>
          <w:i/>
          <w:kern w:val="2"/>
          <w:sz w:val="26"/>
          <w:szCs w:val="26"/>
          <w:lang w:eastAsia="zh-CN"/>
        </w:rPr>
      </w:pPr>
    </w:p>
    <w:p w14:paraId="41D57CBE" w14:textId="361F6C5A" w:rsidR="00275A87" w:rsidRDefault="00275A87" w:rsidP="00FF7E00">
      <w:pPr>
        <w:widowControl w:val="0"/>
        <w:ind w:left="420"/>
        <w:jc w:val="center"/>
        <w:rPr>
          <w:rFonts w:ascii="Times New Roman" w:eastAsia="SimSun" w:hAnsi="Times New Roman"/>
          <w:b/>
          <w:bCs/>
          <w:i/>
          <w:kern w:val="2"/>
          <w:sz w:val="26"/>
          <w:szCs w:val="26"/>
          <w:lang w:eastAsia="zh-CN"/>
        </w:rPr>
      </w:pPr>
    </w:p>
    <w:p w14:paraId="6E8C7EAD" w14:textId="1EE4A5B7" w:rsidR="00275A87" w:rsidRDefault="00275A87" w:rsidP="00FF7E00">
      <w:pPr>
        <w:widowControl w:val="0"/>
        <w:ind w:left="420"/>
        <w:jc w:val="center"/>
        <w:rPr>
          <w:rFonts w:ascii="Times New Roman" w:eastAsia="SimSun" w:hAnsi="Times New Roman"/>
          <w:b/>
          <w:bCs/>
          <w:i/>
          <w:kern w:val="2"/>
          <w:sz w:val="26"/>
          <w:szCs w:val="26"/>
          <w:lang w:eastAsia="zh-CN"/>
        </w:rPr>
      </w:pPr>
    </w:p>
    <w:p w14:paraId="44B6227D" w14:textId="1A55FA6B" w:rsidR="00275A87" w:rsidRDefault="00275A87" w:rsidP="00FF7E00">
      <w:pPr>
        <w:widowControl w:val="0"/>
        <w:ind w:left="420"/>
        <w:jc w:val="center"/>
        <w:rPr>
          <w:rFonts w:ascii="Times New Roman" w:eastAsia="SimSun" w:hAnsi="Times New Roman"/>
          <w:b/>
          <w:bCs/>
          <w:i/>
          <w:kern w:val="2"/>
          <w:sz w:val="26"/>
          <w:szCs w:val="26"/>
          <w:lang w:eastAsia="zh-CN"/>
        </w:rPr>
      </w:pPr>
    </w:p>
    <w:p w14:paraId="6F7488A6" w14:textId="64AB47D5" w:rsidR="00275A87" w:rsidRDefault="00275A87" w:rsidP="00FF7E00">
      <w:pPr>
        <w:widowControl w:val="0"/>
        <w:ind w:left="420"/>
        <w:jc w:val="center"/>
        <w:rPr>
          <w:rFonts w:ascii="Times New Roman" w:eastAsia="SimSun" w:hAnsi="Times New Roman"/>
          <w:b/>
          <w:bCs/>
          <w:i/>
          <w:kern w:val="2"/>
          <w:sz w:val="26"/>
          <w:szCs w:val="26"/>
          <w:lang w:eastAsia="zh-CN"/>
        </w:rPr>
      </w:pPr>
    </w:p>
    <w:p w14:paraId="19EF9637" w14:textId="17627BAC" w:rsidR="00275A87" w:rsidRDefault="00275A87" w:rsidP="00FF7E00">
      <w:pPr>
        <w:widowControl w:val="0"/>
        <w:ind w:left="420"/>
        <w:jc w:val="center"/>
        <w:rPr>
          <w:rFonts w:ascii="Times New Roman" w:eastAsia="SimSun" w:hAnsi="Times New Roman"/>
          <w:b/>
          <w:bCs/>
          <w:i/>
          <w:kern w:val="2"/>
          <w:sz w:val="26"/>
          <w:szCs w:val="26"/>
          <w:lang w:eastAsia="zh-CN"/>
        </w:rPr>
      </w:pPr>
    </w:p>
    <w:p w14:paraId="382F3819" w14:textId="0687DCEB" w:rsidR="00275A87" w:rsidRDefault="00275A87" w:rsidP="00FF7E00">
      <w:pPr>
        <w:widowControl w:val="0"/>
        <w:ind w:left="420"/>
        <w:jc w:val="center"/>
        <w:rPr>
          <w:rFonts w:ascii="Times New Roman" w:eastAsia="SimSun" w:hAnsi="Times New Roman"/>
          <w:b/>
          <w:bCs/>
          <w:i/>
          <w:kern w:val="2"/>
          <w:sz w:val="26"/>
          <w:szCs w:val="26"/>
          <w:lang w:eastAsia="zh-CN"/>
        </w:rPr>
      </w:pPr>
    </w:p>
    <w:p w14:paraId="2532E1F0" w14:textId="2C12815D" w:rsidR="00275A87" w:rsidRDefault="00275A87" w:rsidP="00FF7E00">
      <w:pPr>
        <w:widowControl w:val="0"/>
        <w:ind w:left="420"/>
        <w:jc w:val="center"/>
        <w:rPr>
          <w:rFonts w:ascii="Times New Roman" w:eastAsia="SimSun" w:hAnsi="Times New Roman"/>
          <w:b/>
          <w:bCs/>
          <w:i/>
          <w:kern w:val="2"/>
          <w:sz w:val="26"/>
          <w:szCs w:val="26"/>
          <w:lang w:eastAsia="zh-CN"/>
        </w:rPr>
      </w:pPr>
    </w:p>
    <w:p w14:paraId="5CF9AA12" w14:textId="70FE53D8" w:rsidR="00275A87" w:rsidRDefault="00275A87" w:rsidP="00FF7E00">
      <w:pPr>
        <w:widowControl w:val="0"/>
        <w:ind w:left="420"/>
        <w:jc w:val="center"/>
        <w:rPr>
          <w:rFonts w:ascii="Times New Roman" w:eastAsia="SimSun" w:hAnsi="Times New Roman"/>
          <w:b/>
          <w:bCs/>
          <w:i/>
          <w:kern w:val="2"/>
          <w:sz w:val="26"/>
          <w:szCs w:val="26"/>
          <w:lang w:eastAsia="zh-CN"/>
        </w:rPr>
      </w:pPr>
    </w:p>
    <w:p w14:paraId="67E38778" w14:textId="1ED0E621" w:rsidR="00275A87" w:rsidRDefault="00275A87" w:rsidP="00FF7E00">
      <w:pPr>
        <w:widowControl w:val="0"/>
        <w:ind w:left="420"/>
        <w:jc w:val="center"/>
        <w:rPr>
          <w:rFonts w:ascii="Times New Roman" w:eastAsia="SimSun" w:hAnsi="Times New Roman"/>
          <w:b/>
          <w:bCs/>
          <w:i/>
          <w:kern w:val="2"/>
          <w:sz w:val="26"/>
          <w:szCs w:val="26"/>
          <w:lang w:eastAsia="zh-CN"/>
        </w:rPr>
      </w:pPr>
    </w:p>
    <w:p w14:paraId="4F194A2B" w14:textId="183F26B8" w:rsidR="00275A87" w:rsidRDefault="00275A87" w:rsidP="00FF7E00">
      <w:pPr>
        <w:widowControl w:val="0"/>
        <w:ind w:left="420"/>
        <w:jc w:val="center"/>
        <w:rPr>
          <w:rFonts w:ascii="Times New Roman" w:eastAsia="SimSun" w:hAnsi="Times New Roman"/>
          <w:b/>
          <w:bCs/>
          <w:i/>
          <w:kern w:val="2"/>
          <w:sz w:val="26"/>
          <w:szCs w:val="26"/>
          <w:lang w:eastAsia="zh-CN"/>
        </w:rPr>
      </w:pPr>
    </w:p>
    <w:p w14:paraId="49BD252E" w14:textId="7848225C" w:rsidR="00275A87" w:rsidRDefault="00275A87" w:rsidP="00FF7E00">
      <w:pPr>
        <w:widowControl w:val="0"/>
        <w:ind w:left="420"/>
        <w:jc w:val="center"/>
        <w:rPr>
          <w:rFonts w:ascii="Times New Roman" w:eastAsia="SimSun" w:hAnsi="Times New Roman"/>
          <w:b/>
          <w:bCs/>
          <w:i/>
          <w:kern w:val="2"/>
          <w:sz w:val="26"/>
          <w:szCs w:val="26"/>
          <w:lang w:eastAsia="zh-CN"/>
        </w:rPr>
      </w:pPr>
    </w:p>
    <w:p w14:paraId="025B1CA9" w14:textId="7C672EF8" w:rsidR="00275A87" w:rsidRDefault="00275A87" w:rsidP="00FF7E00">
      <w:pPr>
        <w:widowControl w:val="0"/>
        <w:ind w:left="420"/>
        <w:jc w:val="center"/>
        <w:rPr>
          <w:rFonts w:ascii="Times New Roman" w:eastAsia="SimSun" w:hAnsi="Times New Roman"/>
          <w:b/>
          <w:bCs/>
          <w:i/>
          <w:kern w:val="2"/>
          <w:sz w:val="26"/>
          <w:szCs w:val="26"/>
          <w:lang w:eastAsia="zh-CN"/>
        </w:rPr>
      </w:pPr>
    </w:p>
    <w:p w14:paraId="1D81ED6A" w14:textId="1C7DB5BB" w:rsidR="00275A87" w:rsidRDefault="00275A87" w:rsidP="00FF7E00">
      <w:pPr>
        <w:widowControl w:val="0"/>
        <w:ind w:left="420"/>
        <w:jc w:val="center"/>
        <w:rPr>
          <w:rFonts w:ascii="Times New Roman" w:eastAsia="SimSun" w:hAnsi="Times New Roman"/>
          <w:b/>
          <w:bCs/>
          <w:i/>
          <w:kern w:val="2"/>
          <w:sz w:val="26"/>
          <w:szCs w:val="26"/>
          <w:lang w:eastAsia="zh-CN"/>
        </w:rPr>
      </w:pPr>
    </w:p>
    <w:p w14:paraId="1DB17F95" w14:textId="3D7836E5" w:rsidR="00275A87" w:rsidRDefault="00275A87" w:rsidP="00FF7E00">
      <w:pPr>
        <w:widowControl w:val="0"/>
        <w:ind w:left="420"/>
        <w:jc w:val="center"/>
        <w:rPr>
          <w:rFonts w:ascii="Times New Roman" w:eastAsia="SimSun" w:hAnsi="Times New Roman"/>
          <w:b/>
          <w:bCs/>
          <w:i/>
          <w:kern w:val="2"/>
          <w:sz w:val="26"/>
          <w:szCs w:val="26"/>
          <w:lang w:eastAsia="zh-CN"/>
        </w:rPr>
      </w:pPr>
    </w:p>
    <w:p w14:paraId="47DEB8C5" w14:textId="466345A4" w:rsidR="00275A87" w:rsidRDefault="00275A87" w:rsidP="00FF7E00">
      <w:pPr>
        <w:widowControl w:val="0"/>
        <w:ind w:left="420"/>
        <w:jc w:val="center"/>
        <w:rPr>
          <w:rFonts w:ascii="Times New Roman" w:eastAsia="SimSun" w:hAnsi="Times New Roman"/>
          <w:b/>
          <w:bCs/>
          <w:i/>
          <w:kern w:val="2"/>
          <w:sz w:val="26"/>
          <w:szCs w:val="26"/>
          <w:lang w:eastAsia="zh-CN"/>
        </w:rPr>
      </w:pPr>
    </w:p>
    <w:p w14:paraId="36C21728" w14:textId="77777777" w:rsidR="00275A87" w:rsidRPr="00A33FB8" w:rsidRDefault="00275A87" w:rsidP="002C5232">
      <w:pPr>
        <w:widowControl w:val="0"/>
        <w:rPr>
          <w:rFonts w:ascii="Times New Roman" w:eastAsia="SimSun" w:hAnsi="Times New Roman"/>
          <w:b/>
          <w:bCs/>
          <w:i/>
          <w:kern w:val="2"/>
          <w:sz w:val="26"/>
          <w:szCs w:val="26"/>
          <w:lang w:eastAsia="zh-CN"/>
        </w:rPr>
      </w:pPr>
    </w:p>
    <w:p w14:paraId="078D333E" w14:textId="4E095C5F" w:rsidR="00D124CB" w:rsidRDefault="00D124CB" w:rsidP="00D124CB">
      <w:pPr>
        <w:keepNext/>
        <w:keepLines/>
        <w:widowControl w:val="0"/>
        <w:spacing w:before="240" w:after="60"/>
        <w:outlineLvl w:val="1"/>
        <w:rPr>
          <w:rFonts w:ascii="Times New Roman" w:eastAsia="SimSun" w:hAnsi="Times New Roman"/>
          <w:b/>
          <w:kern w:val="2"/>
          <w:szCs w:val="28"/>
          <w:lang w:eastAsia="zh-CN"/>
        </w:rPr>
      </w:pPr>
      <w:bookmarkStart w:id="177" w:name="_Toc121088743"/>
      <w:r w:rsidRPr="00276762">
        <w:rPr>
          <w:rFonts w:ascii="Times New Roman" w:eastAsia="SimSun" w:hAnsi="Times New Roman"/>
          <w:b/>
          <w:kern w:val="2"/>
          <w:szCs w:val="28"/>
          <w:lang w:eastAsia="zh-CN"/>
        </w:rPr>
        <w:t xml:space="preserve">4.1. Giao diện </w:t>
      </w:r>
      <w:r>
        <w:rPr>
          <w:rFonts w:ascii="Times New Roman" w:eastAsia="SimSun" w:hAnsi="Times New Roman"/>
          <w:b/>
          <w:kern w:val="2"/>
          <w:szCs w:val="28"/>
          <w:lang w:eastAsia="zh-CN"/>
        </w:rPr>
        <w:t>Mobile</w:t>
      </w:r>
      <w:bookmarkEnd w:id="177"/>
    </w:p>
    <w:p w14:paraId="577AB239" w14:textId="77777777" w:rsidR="00F601FF" w:rsidRDefault="00D124CB" w:rsidP="00F601FF">
      <w:pPr>
        <w:widowControl w:val="0"/>
        <w:numPr>
          <w:ilvl w:val="0"/>
          <w:numId w:val="28"/>
        </w:numPr>
        <w:tabs>
          <w:tab w:val="left" w:pos="420"/>
        </w:tabs>
        <w:spacing w:line="360" w:lineRule="auto"/>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sidR="00F601FF">
        <w:rPr>
          <w:rFonts w:ascii="Times New Roman" w:eastAsia="SimSun" w:hAnsi="Times New Roman"/>
          <w:b/>
          <w:bCs/>
          <w:kern w:val="2"/>
          <w:sz w:val="26"/>
          <w:szCs w:val="26"/>
          <w:lang w:eastAsia="zh-CN"/>
        </w:rPr>
        <w:t>n màn hình trang giới thiệu</w:t>
      </w:r>
    </w:p>
    <w:p w14:paraId="4450BD55" w14:textId="77777777" w:rsidR="002C5232" w:rsidRDefault="00F601FF" w:rsidP="002C5232">
      <w:pPr>
        <w:keepNext/>
        <w:widowControl w:val="0"/>
        <w:tabs>
          <w:tab w:val="left" w:pos="420"/>
        </w:tabs>
        <w:spacing w:line="360" w:lineRule="auto"/>
        <w:jc w:val="center"/>
      </w:pPr>
      <w:r>
        <w:rPr>
          <w:rFonts w:ascii="Times New Roman" w:eastAsia="SimSun" w:hAnsi="Times New Roman"/>
          <w:b/>
          <w:noProof/>
          <w:kern w:val="2"/>
          <w:szCs w:val="28"/>
        </w:rPr>
        <w:drawing>
          <wp:inline distT="0" distB="0" distL="0" distR="0" wp14:anchorId="2A4CC785" wp14:editId="27E17AF0">
            <wp:extent cx="1838325" cy="3704483"/>
            <wp:effectExtent l="0" t="0" r="0" b="0"/>
            <wp:docPr id="33" name="Picture 33" descr="C:\Users\Administrator.ADMIN\Documents\Hanh Hoa\ANDROID_IOS\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ADMIN\Documents\Hanh Hoa\ANDROID_IOS\intro.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3820" b="5621"/>
                    <a:stretch/>
                  </pic:blipFill>
                  <pic:spPr bwMode="auto">
                    <a:xfrm>
                      <a:off x="0" y="0"/>
                      <a:ext cx="1859623" cy="3747401"/>
                    </a:xfrm>
                    <a:prstGeom prst="rect">
                      <a:avLst/>
                    </a:prstGeom>
                    <a:noFill/>
                    <a:ln>
                      <a:noFill/>
                    </a:ln>
                    <a:extLst>
                      <a:ext uri="{53640926-AAD7-44D8-BBD7-CCE9431645EC}">
                        <a14:shadowObscured xmlns:a14="http://schemas.microsoft.com/office/drawing/2010/main"/>
                      </a:ext>
                    </a:extLst>
                  </pic:spPr>
                </pic:pic>
              </a:graphicData>
            </a:graphic>
          </wp:inline>
        </w:drawing>
      </w:r>
    </w:p>
    <w:p w14:paraId="3F00A43E" w14:textId="18B4B042" w:rsidR="00F601FF" w:rsidRPr="00470D7A" w:rsidRDefault="002C5232" w:rsidP="002C5232">
      <w:pPr>
        <w:pStyle w:val="Caption"/>
        <w:rPr>
          <w:rFonts w:eastAsia="SimSun"/>
          <w:b w:val="0"/>
          <w:bCs w:val="0"/>
          <w:i/>
          <w:iCs/>
          <w:kern w:val="2"/>
          <w:sz w:val="24"/>
          <w:szCs w:val="24"/>
          <w:lang w:eastAsia="zh-CN"/>
        </w:rPr>
      </w:pPr>
      <w:bookmarkStart w:id="178" w:name="_Toc121086756"/>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21</w:t>
      </w:r>
      <w:r w:rsidRPr="00470D7A">
        <w:rPr>
          <w:i/>
          <w:iCs/>
          <w:sz w:val="24"/>
          <w:szCs w:val="24"/>
        </w:rPr>
        <w:fldChar w:fldCharType="end"/>
      </w:r>
      <w:r w:rsidRPr="00470D7A">
        <w:rPr>
          <w:i/>
          <w:iCs/>
          <w:noProof/>
          <w:sz w:val="24"/>
          <w:szCs w:val="24"/>
        </w:rPr>
        <w:t xml:space="preserve"> Giao diện màn hình trang giới thiệu</w:t>
      </w:r>
      <w:bookmarkEnd w:id="178"/>
    </w:p>
    <w:p w14:paraId="352933CE" w14:textId="3A40F2F9"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đăng ký tài khoản</w:t>
      </w:r>
    </w:p>
    <w:p w14:paraId="0CE374F7" w14:textId="77777777" w:rsidR="002C5232" w:rsidRDefault="00D124CB" w:rsidP="00683B64">
      <w:pPr>
        <w:keepNext/>
        <w:widowControl w:val="0"/>
        <w:spacing w:line="360" w:lineRule="auto"/>
        <w:jc w:val="center"/>
      </w:pPr>
      <w:r>
        <w:rPr>
          <w:rFonts w:ascii="Times New Roman" w:eastAsia="SimSun" w:hAnsi="Times New Roman"/>
          <w:b/>
          <w:bCs/>
          <w:noProof/>
          <w:kern w:val="2"/>
          <w:sz w:val="26"/>
          <w:szCs w:val="26"/>
        </w:rPr>
        <w:drawing>
          <wp:inline distT="0" distB="0" distL="0" distR="0" wp14:anchorId="114B86F3" wp14:editId="2C0CB03A">
            <wp:extent cx="1894193" cy="3667125"/>
            <wp:effectExtent l="0" t="0" r="0" b="0"/>
            <wp:docPr id="32" name="Picture 32" descr="C:\Users\Administrator.ADMIN\Documents\Hanh Hoa\ANDROID_IO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istrator.ADMIN\Documents\Hanh Hoa\ANDROID_IOS\Register.jpg"/>
                    <pic:cNvPicPr>
                      <a:picLocks noChangeAspect="1" noChangeArrowheads="1"/>
                    </pic:cNvPicPr>
                  </pic:nvPicPr>
                  <pic:blipFill rotWithShape="1">
                    <a:blip r:embed="rId36">
                      <a:extLst>
                        <a:ext uri="{28A0092B-C50C-407E-A947-70E740481C1C}">
                          <a14:useLocalDpi xmlns:a14="http://schemas.microsoft.com/office/drawing/2010/main" val="0"/>
                        </a:ext>
                      </a:extLst>
                    </a:blip>
                    <a:srcRect t="4032" b="8926"/>
                    <a:stretch/>
                  </pic:blipFill>
                  <pic:spPr bwMode="auto">
                    <a:xfrm>
                      <a:off x="0" y="0"/>
                      <a:ext cx="1936721" cy="3749458"/>
                    </a:xfrm>
                    <a:prstGeom prst="rect">
                      <a:avLst/>
                    </a:prstGeom>
                    <a:noFill/>
                    <a:ln>
                      <a:noFill/>
                    </a:ln>
                    <a:extLst>
                      <a:ext uri="{53640926-AAD7-44D8-BBD7-CCE9431645EC}">
                        <a14:shadowObscured xmlns:a14="http://schemas.microsoft.com/office/drawing/2010/main"/>
                      </a:ext>
                    </a:extLst>
                  </pic:spPr>
                </pic:pic>
              </a:graphicData>
            </a:graphic>
          </wp:inline>
        </w:drawing>
      </w:r>
    </w:p>
    <w:p w14:paraId="4F25D2C1" w14:textId="66F61D32" w:rsidR="00F601FF" w:rsidRPr="00470D7A" w:rsidRDefault="002C5232" w:rsidP="002C5232">
      <w:pPr>
        <w:pStyle w:val="Caption"/>
        <w:rPr>
          <w:rFonts w:eastAsia="SimSun"/>
          <w:b w:val="0"/>
          <w:bCs w:val="0"/>
          <w:i/>
          <w:iCs/>
          <w:kern w:val="2"/>
          <w:sz w:val="24"/>
          <w:szCs w:val="24"/>
          <w:lang w:eastAsia="zh-CN"/>
        </w:rPr>
      </w:pPr>
      <w:bookmarkStart w:id="179" w:name="_Toc121086757"/>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00646D92" w:rsidRPr="00470D7A">
        <w:rPr>
          <w:i/>
          <w:iCs/>
          <w:noProof/>
          <w:sz w:val="24"/>
          <w:szCs w:val="24"/>
        </w:rPr>
        <w:t>22</w:t>
      </w:r>
      <w:r w:rsidRPr="00470D7A">
        <w:rPr>
          <w:i/>
          <w:iCs/>
          <w:sz w:val="24"/>
          <w:szCs w:val="24"/>
        </w:rPr>
        <w:fldChar w:fldCharType="end"/>
      </w:r>
      <w:r w:rsidRPr="00470D7A">
        <w:rPr>
          <w:i/>
          <w:iCs/>
          <w:sz w:val="24"/>
          <w:szCs w:val="24"/>
        </w:rPr>
        <w:t xml:space="preserve"> Giao diện màn hình đăng ký tài khoản</w:t>
      </w:r>
      <w:bookmarkEnd w:id="179"/>
    </w:p>
    <w:p w14:paraId="1A834BEB" w14:textId="77777777" w:rsidR="00F601FF" w:rsidRDefault="00D124CB" w:rsidP="00F601FF">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đăng nhập hệ thố</w:t>
      </w:r>
      <w:r w:rsidR="00F601FF">
        <w:rPr>
          <w:rFonts w:ascii="Times New Roman" w:eastAsia="SimSun" w:hAnsi="Times New Roman"/>
          <w:b/>
          <w:bCs/>
          <w:kern w:val="2"/>
          <w:sz w:val="26"/>
          <w:szCs w:val="26"/>
          <w:lang w:eastAsia="zh-CN"/>
        </w:rPr>
        <w:t>ng</w:t>
      </w:r>
    </w:p>
    <w:p w14:paraId="1197EF55" w14:textId="77777777" w:rsidR="00646D92" w:rsidRDefault="00F601FF" w:rsidP="00646D92">
      <w:pPr>
        <w:keepNext/>
        <w:widowControl w:val="0"/>
        <w:tabs>
          <w:tab w:val="left" w:pos="420"/>
        </w:tabs>
        <w:spacing w:line="360" w:lineRule="auto"/>
        <w:ind w:left="420"/>
        <w:jc w:val="center"/>
      </w:pPr>
      <w:r>
        <w:rPr>
          <w:rFonts w:ascii="Times New Roman" w:eastAsia="SimSun" w:hAnsi="Times New Roman"/>
          <w:b/>
          <w:bCs/>
          <w:noProof/>
          <w:kern w:val="2"/>
          <w:sz w:val="26"/>
          <w:szCs w:val="26"/>
        </w:rPr>
        <w:drawing>
          <wp:inline distT="0" distB="0" distL="0" distR="0" wp14:anchorId="35AAEED9" wp14:editId="75F26FB0">
            <wp:extent cx="1838325" cy="3562754"/>
            <wp:effectExtent l="0" t="0" r="0" b="0"/>
            <wp:docPr id="34" name="Picture 34" descr="C:\Users\Administrator.ADMIN\Documents\Hanh Hoa\ANDROID_IO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istrator.ADMIN\Documents\Hanh Hoa\ANDROID_IOS\Login.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4494" b="8410"/>
                    <a:stretch/>
                  </pic:blipFill>
                  <pic:spPr bwMode="auto">
                    <a:xfrm>
                      <a:off x="0" y="0"/>
                      <a:ext cx="1871863" cy="3627751"/>
                    </a:xfrm>
                    <a:prstGeom prst="rect">
                      <a:avLst/>
                    </a:prstGeom>
                    <a:noFill/>
                    <a:ln>
                      <a:noFill/>
                    </a:ln>
                    <a:extLst>
                      <a:ext uri="{53640926-AAD7-44D8-BBD7-CCE9431645EC}">
                        <a14:shadowObscured xmlns:a14="http://schemas.microsoft.com/office/drawing/2010/main"/>
                      </a:ext>
                    </a:extLst>
                  </pic:spPr>
                </pic:pic>
              </a:graphicData>
            </a:graphic>
          </wp:inline>
        </w:drawing>
      </w:r>
    </w:p>
    <w:p w14:paraId="4BA4E68C" w14:textId="1A05E096" w:rsidR="00FF7E00" w:rsidRPr="00470D7A" w:rsidRDefault="00646D92" w:rsidP="00646D92">
      <w:pPr>
        <w:pStyle w:val="Caption"/>
        <w:rPr>
          <w:rFonts w:eastAsia="SimSun"/>
          <w:b w:val="0"/>
          <w:bCs w:val="0"/>
          <w:i/>
          <w:iCs/>
          <w:kern w:val="2"/>
          <w:sz w:val="24"/>
          <w:szCs w:val="24"/>
          <w:lang w:eastAsia="zh-CN"/>
        </w:rPr>
      </w:pPr>
      <w:bookmarkStart w:id="180" w:name="_Toc121086758"/>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23</w:t>
      </w:r>
      <w:r w:rsidRPr="00470D7A">
        <w:rPr>
          <w:i/>
          <w:iCs/>
          <w:sz w:val="24"/>
          <w:szCs w:val="24"/>
        </w:rPr>
        <w:fldChar w:fldCharType="end"/>
      </w:r>
      <w:r w:rsidRPr="00470D7A">
        <w:rPr>
          <w:i/>
          <w:iCs/>
          <w:sz w:val="24"/>
          <w:szCs w:val="24"/>
        </w:rPr>
        <w:t xml:space="preserve"> Giao diện màn hình đăng nhập hệ thống</w:t>
      </w:r>
      <w:bookmarkEnd w:id="180"/>
    </w:p>
    <w:p w14:paraId="2C83BF95" w14:textId="6722B6DA"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trang chủ</w:t>
      </w:r>
    </w:p>
    <w:p w14:paraId="0F2100AC" w14:textId="77777777" w:rsidR="00646D92" w:rsidRDefault="00F601FF" w:rsidP="00646D92">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7BD7F208" wp14:editId="5039AADC">
            <wp:extent cx="1971304" cy="3977573"/>
            <wp:effectExtent l="0" t="0" r="0" b="4445"/>
            <wp:docPr id="36" name="Picture 36" descr="C:\Users\Administrator.ADMIN\Documents\Hanh Hoa\ANDROID_IOS\316377492_8784114564961964_191883315987909064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DMIN\Documents\Hanh Hoa\ANDROID_IOS\316377492_8784114564961964_1918833159879090648_n.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551" b="4686"/>
                    <a:stretch/>
                  </pic:blipFill>
                  <pic:spPr bwMode="auto">
                    <a:xfrm>
                      <a:off x="0" y="0"/>
                      <a:ext cx="2000660" cy="4036806"/>
                    </a:xfrm>
                    <a:prstGeom prst="rect">
                      <a:avLst/>
                    </a:prstGeom>
                    <a:noFill/>
                    <a:ln>
                      <a:noFill/>
                    </a:ln>
                    <a:extLst>
                      <a:ext uri="{53640926-AAD7-44D8-BBD7-CCE9431645EC}">
                        <a14:shadowObscured xmlns:a14="http://schemas.microsoft.com/office/drawing/2010/main"/>
                      </a:ext>
                    </a:extLst>
                  </pic:spPr>
                </pic:pic>
              </a:graphicData>
            </a:graphic>
          </wp:inline>
        </w:drawing>
      </w:r>
    </w:p>
    <w:p w14:paraId="39CDC427" w14:textId="6E702001" w:rsidR="00F601FF" w:rsidRDefault="00646D92" w:rsidP="00646D92">
      <w:pPr>
        <w:pStyle w:val="Caption"/>
        <w:rPr>
          <w:rFonts w:eastAsia="SimSun"/>
          <w:b w:val="0"/>
          <w:bCs w:val="0"/>
          <w:kern w:val="2"/>
          <w:szCs w:val="26"/>
          <w:lang w:eastAsia="zh-CN"/>
        </w:rPr>
      </w:pPr>
      <w:bookmarkStart w:id="181" w:name="_Toc121086759"/>
      <w:r w:rsidRPr="00683B64">
        <w:rPr>
          <w:i/>
          <w:iCs/>
          <w:sz w:val="24"/>
          <w:szCs w:val="24"/>
        </w:rPr>
        <w:t xml:space="preserve">Hình </w:t>
      </w:r>
      <w:r w:rsidRPr="00683B64">
        <w:rPr>
          <w:i/>
          <w:iCs/>
          <w:sz w:val="24"/>
          <w:szCs w:val="24"/>
        </w:rPr>
        <w:fldChar w:fldCharType="begin"/>
      </w:r>
      <w:r w:rsidRPr="00683B64">
        <w:rPr>
          <w:i/>
          <w:iCs/>
          <w:sz w:val="24"/>
          <w:szCs w:val="24"/>
        </w:rPr>
        <w:instrText xml:space="preserve"> SEQ Hình \* ARABIC </w:instrText>
      </w:r>
      <w:r w:rsidRPr="00683B64">
        <w:rPr>
          <w:i/>
          <w:iCs/>
          <w:sz w:val="24"/>
          <w:szCs w:val="24"/>
        </w:rPr>
        <w:fldChar w:fldCharType="separate"/>
      </w:r>
      <w:r w:rsidRPr="00683B64">
        <w:rPr>
          <w:i/>
          <w:iCs/>
          <w:noProof/>
          <w:sz w:val="24"/>
          <w:szCs w:val="24"/>
        </w:rPr>
        <w:t>24</w:t>
      </w:r>
      <w:r w:rsidRPr="00683B64">
        <w:rPr>
          <w:i/>
          <w:iCs/>
          <w:sz w:val="24"/>
          <w:szCs w:val="24"/>
        </w:rPr>
        <w:fldChar w:fldCharType="end"/>
      </w:r>
      <w:r w:rsidRPr="00683B64">
        <w:rPr>
          <w:i/>
          <w:iCs/>
          <w:sz w:val="24"/>
          <w:szCs w:val="24"/>
        </w:rPr>
        <w:t xml:space="preserve"> Giao diện màn hìn</w:t>
      </w:r>
      <w:r w:rsidRPr="009B1501">
        <w:t xml:space="preserve">h </w:t>
      </w:r>
      <w:r w:rsidRPr="00470D7A">
        <w:rPr>
          <w:i/>
          <w:iCs/>
          <w:sz w:val="24"/>
          <w:szCs w:val="24"/>
        </w:rPr>
        <w:t>trang chủ</w:t>
      </w:r>
      <w:bookmarkEnd w:id="181"/>
    </w:p>
    <w:p w14:paraId="55597911" w14:textId="2D7B481D"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sidR="00F601FF">
        <w:rPr>
          <w:rFonts w:ascii="Times New Roman" w:eastAsia="SimSun" w:hAnsi="Times New Roman"/>
          <w:b/>
          <w:bCs/>
          <w:kern w:val="2"/>
          <w:sz w:val="26"/>
          <w:szCs w:val="26"/>
          <w:lang w:eastAsia="zh-CN"/>
        </w:rPr>
        <w:t>n màn hình trang thông tin ứng dụng</w:t>
      </w:r>
    </w:p>
    <w:p w14:paraId="47F7F9BF" w14:textId="77777777" w:rsidR="00646D92" w:rsidRDefault="00F601FF" w:rsidP="00646D92">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57BC2578" wp14:editId="1BE975F5">
            <wp:extent cx="1818086" cy="3657600"/>
            <wp:effectExtent l="0" t="0" r="0" b="0"/>
            <wp:docPr id="38" name="Picture 38" descr="C:\Users\Administrator.ADMIN\Documents\Hanh Hoa\ANDROID_IOS\313466344_489953216571424_609805143481813388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istrator.ADMIN\Documents\Hanh Hoa\ANDROID_IOS\313466344_489953216571424_6098051434818133889_n.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4819" b="4685"/>
                    <a:stretch/>
                  </pic:blipFill>
                  <pic:spPr bwMode="auto">
                    <a:xfrm>
                      <a:off x="0" y="0"/>
                      <a:ext cx="1850386" cy="3722582"/>
                    </a:xfrm>
                    <a:prstGeom prst="rect">
                      <a:avLst/>
                    </a:prstGeom>
                    <a:noFill/>
                    <a:ln>
                      <a:noFill/>
                    </a:ln>
                    <a:extLst>
                      <a:ext uri="{53640926-AAD7-44D8-BBD7-CCE9431645EC}">
                        <a14:shadowObscured xmlns:a14="http://schemas.microsoft.com/office/drawing/2010/main"/>
                      </a:ext>
                    </a:extLst>
                  </pic:spPr>
                </pic:pic>
              </a:graphicData>
            </a:graphic>
          </wp:inline>
        </w:drawing>
      </w:r>
    </w:p>
    <w:p w14:paraId="287CDF3C" w14:textId="6CAE972B" w:rsidR="00F601FF" w:rsidRPr="00470D7A" w:rsidRDefault="00646D92" w:rsidP="00646D92">
      <w:pPr>
        <w:pStyle w:val="Caption"/>
        <w:rPr>
          <w:rFonts w:eastAsia="SimSun"/>
          <w:b w:val="0"/>
          <w:bCs w:val="0"/>
          <w:i/>
          <w:iCs/>
          <w:kern w:val="2"/>
          <w:sz w:val="24"/>
          <w:szCs w:val="24"/>
          <w:lang w:eastAsia="zh-CN"/>
        </w:rPr>
      </w:pPr>
      <w:bookmarkStart w:id="182" w:name="_Toc121086760"/>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25</w:t>
      </w:r>
      <w:r w:rsidRPr="00470D7A">
        <w:rPr>
          <w:i/>
          <w:iCs/>
          <w:sz w:val="24"/>
          <w:szCs w:val="24"/>
        </w:rPr>
        <w:fldChar w:fldCharType="end"/>
      </w:r>
      <w:r w:rsidRPr="00470D7A">
        <w:rPr>
          <w:i/>
          <w:iCs/>
          <w:noProof/>
          <w:sz w:val="24"/>
          <w:szCs w:val="24"/>
        </w:rPr>
        <w:t xml:space="preserve"> Giao diện màn hình thông tin ứng dụng</w:t>
      </w:r>
      <w:bookmarkEnd w:id="182"/>
    </w:p>
    <w:p w14:paraId="64865505" w14:textId="16DBC89E"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quản lý tập ghi chú</w:t>
      </w:r>
    </w:p>
    <w:p w14:paraId="758D7761" w14:textId="77777777" w:rsidR="00646D92" w:rsidRDefault="00F601FF" w:rsidP="00646D92">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36C89508" wp14:editId="1BC8B6BA">
            <wp:extent cx="1959429" cy="3951467"/>
            <wp:effectExtent l="0" t="0" r="3175" b="0"/>
            <wp:docPr id="39" name="Picture 39" descr="C:\Users\Administrator.ADMIN\Documents\Hanh Hoa\ANDROID_IOS\Noteb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istrator.ADMIN\Documents\Hanh Hoa\ANDROID_IOS\Notebook.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4467" b="4963"/>
                    <a:stretch/>
                  </pic:blipFill>
                  <pic:spPr bwMode="auto">
                    <a:xfrm>
                      <a:off x="0" y="0"/>
                      <a:ext cx="1972478" cy="3977782"/>
                    </a:xfrm>
                    <a:prstGeom prst="rect">
                      <a:avLst/>
                    </a:prstGeom>
                    <a:noFill/>
                    <a:ln>
                      <a:noFill/>
                    </a:ln>
                    <a:extLst>
                      <a:ext uri="{53640926-AAD7-44D8-BBD7-CCE9431645EC}">
                        <a14:shadowObscured xmlns:a14="http://schemas.microsoft.com/office/drawing/2010/main"/>
                      </a:ext>
                    </a:extLst>
                  </pic:spPr>
                </pic:pic>
              </a:graphicData>
            </a:graphic>
          </wp:inline>
        </w:drawing>
      </w:r>
    </w:p>
    <w:p w14:paraId="08AC13D1" w14:textId="0C5C46E0" w:rsidR="00F601FF" w:rsidRPr="00470D7A" w:rsidRDefault="00646D92" w:rsidP="00646D92">
      <w:pPr>
        <w:pStyle w:val="Caption"/>
        <w:rPr>
          <w:rFonts w:eastAsia="SimSun"/>
          <w:b w:val="0"/>
          <w:bCs w:val="0"/>
          <w:i/>
          <w:iCs/>
          <w:kern w:val="2"/>
          <w:sz w:val="24"/>
          <w:szCs w:val="24"/>
          <w:lang w:eastAsia="zh-CN"/>
        </w:rPr>
      </w:pPr>
      <w:bookmarkStart w:id="183" w:name="_Toc121086761"/>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26</w:t>
      </w:r>
      <w:r w:rsidRPr="00470D7A">
        <w:rPr>
          <w:i/>
          <w:iCs/>
          <w:sz w:val="24"/>
          <w:szCs w:val="24"/>
        </w:rPr>
        <w:fldChar w:fldCharType="end"/>
      </w:r>
      <w:r w:rsidRPr="00470D7A">
        <w:rPr>
          <w:i/>
          <w:iCs/>
          <w:noProof/>
          <w:sz w:val="24"/>
          <w:szCs w:val="24"/>
        </w:rPr>
        <w:t xml:space="preserve"> Giao diện màn hình quản lý tập ghi chú</w:t>
      </w:r>
      <w:bookmarkEnd w:id="183"/>
    </w:p>
    <w:p w14:paraId="4325F7A1" w14:textId="59766424" w:rsidR="00F601FF" w:rsidRDefault="00D124CB" w:rsidP="00E5639E">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F601FF">
        <w:rPr>
          <w:rFonts w:ascii="Times New Roman" w:eastAsia="SimSun" w:hAnsi="Times New Roman"/>
          <w:b/>
          <w:bCs/>
          <w:kern w:val="2"/>
          <w:sz w:val="26"/>
          <w:szCs w:val="26"/>
          <w:lang w:eastAsia="zh-CN"/>
        </w:rPr>
        <w:t>Giao diệ</w:t>
      </w:r>
      <w:r w:rsidR="00F601FF">
        <w:rPr>
          <w:rFonts w:ascii="Times New Roman" w:eastAsia="SimSun" w:hAnsi="Times New Roman"/>
          <w:b/>
          <w:bCs/>
          <w:kern w:val="2"/>
          <w:sz w:val="26"/>
          <w:szCs w:val="26"/>
          <w:lang w:eastAsia="zh-CN"/>
        </w:rPr>
        <w:t xml:space="preserve">n màn hình </w:t>
      </w:r>
      <w:r w:rsidRPr="00F601FF">
        <w:rPr>
          <w:rFonts w:ascii="Times New Roman" w:eastAsia="SimSun" w:hAnsi="Times New Roman"/>
          <w:b/>
          <w:bCs/>
          <w:kern w:val="2"/>
          <w:sz w:val="26"/>
          <w:szCs w:val="26"/>
          <w:lang w:eastAsia="zh-CN"/>
        </w:rPr>
        <w:t>ghi chú</w:t>
      </w:r>
      <w:r w:rsidR="00F601FF">
        <w:rPr>
          <w:rFonts w:ascii="Times New Roman" w:eastAsia="SimSun" w:hAnsi="Times New Roman"/>
          <w:b/>
          <w:bCs/>
          <w:kern w:val="2"/>
          <w:sz w:val="26"/>
          <w:szCs w:val="26"/>
          <w:lang w:eastAsia="zh-CN"/>
        </w:rPr>
        <w:t xml:space="preserve"> yêu thích</w:t>
      </w:r>
    </w:p>
    <w:p w14:paraId="0DB5D541" w14:textId="77777777" w:rsidR="00646D92" w:rsidRDefault="00F601FF" w:rsidP="00646D92">
      <w:pPr>
        <w:keepNext/>
        <w:widowControl w:val="0"/>
        <w:spacing w:line="360" w:lineRule="auto"/>
        <w:ind w:left="420"/>
        <w:jc w:val="center"/>
      </w:pPr>
      <w:r>
        <w:rPr>
          <w:rFonts w:ascii="Times New Roman" w:eastAsia="SimSun" w:hAnsi="Times New Roman"/>
          <w:b/>
          <w:bCs/>
          <w:noProof/>
          <w:kern w:val="2"/>
          <w:sz w:val="26"/>
          <w:szCs w:val="26"/>
        </w:rPr>
        <w:drawing>
          <wp:inline distT="0" distB="0" distL="0" distR="0" wp14:anchorId="1036B20E" wp14:editId="53714ADA">
            <wp:extent cx="1894906" cy="3810000"/>
            <wp:effectExtent l="0" t="0" r="0" b="0"/>
            <wp:docPr id="40" name="Picture 40" descr="C:\Users\Administrator.ADMIN\Documents\Hanh Hoa\ANDROID_IOS\Favor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ADMIN\Documents\Hanh Hoa\ANDROID_IOS\Favorit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729" b="4969"/>
                    <a:stretch/>
                  </pic:blipFill>
                  <pic:spPr bwMode="auto">
                    <a:xfrm>
                      <a:off x="0" y="0"/>
                      <a:ext cx="1929622" cy="3879802"/>
                    </a:xfrm>
                    <a:prstGeom prst="rect">
                      <a:avLst/>
                    </a:prstGeom>
                    <a:noFill/>
                    <a:ln>
                      <a:noFill/>
                    </a:ln>
                    <a:extLst>
                      <a:ext uri="{53640926-AAD7-44D8-BBD7-CCE9431645EC}">
                        <a14:shadowObscured xmlns:a14="http://schemas.microsoft.com/office/drawing/2010/main"/>
                      </a:ext>
                    </a:extLst>
                  </pic:spPr>
                </pic:pic>
              </a:graphicData>
            </a:graphic>
          </wp:inline>
        </w:drawing>
      </w:r>
    </w:p>
    <w:p w14:paraId="7C191C3B" w14:textId="51457742" w:rsidR="00F601FF" w:rsidRPr="00470D7A" w:rsidRDefault="00646D92" w:rsidP="00646D92">
      <w:pPr>
        <w:pStyle w:val="Caption"/>
        <w:rPr>
          <w:rFonts w:eastAsia="SimSun"/>
          <w:b w:val="0"/>
          <w:bCs w:val="0"/>
          <w:i/>
          <w:iCs/>
          <w:kern w:val="2"/>
          <w:sz w:val="24"/>
          <w:szCs w:val="24"/>
          <w:lang w:eastAsia="zh-CN"/>
        </w:rPr>
      </w:pPr>
      <w:bookmarkStart w:id="184" w:name="_Toc121086762"/>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27</w:t>
      </w:r>
      <w:r w:rsidRPr="00470D7A">
        <w:rPr>
          <w:i/>
          <w:iCs/>
          <w:sz w:val="24"/>
          <w:szCs w:val="24"/>
        </w:rPr>
        <w:fldChar w:fldCharType="end"/>
      </w:r>
      <w:r w:rsidRPr="00470D7A">
        <w:rPr>
          <w:i/>
          <w:iCs/>
          <w:sz w:val="24"/>
          <w:szCs w:val="24"/>
        </w:rPr>
        <w:t xml:space="preserve"> Giao diện màn hình ghi chú yêu thích</w:t>
      </w:r>
      <w:bookmarkEnd w:id="184"/>
    </w:p>
    <w:p w14:paraId="7A7EDFC2" w14:textId="4B427869" w:rsidR="00D124CB" w:rsidRDefault="00D124CB" w:rsidP="00E5639E">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F601FF">
        <w:rPr>
          <w:rFonts w:ascii="Times New Roman" w:eastAsia="SimSun" w:hAnsi="Times New Roman"/>
          <w:b/>
          <w:bCs/>
          <w:kern w:val="2"/>
          <w:sz w:val="26"/>
          <w:szCs w:val="26"/>
          <w:lang w:eastAsia="zh-CN"/>
        </w:rPr>
        <w:t>Giao diện màn hình</w:t>
      </w:r>
      <w:r w:rsidR="00F601FF">
        <w:rPr>
          <w:rFonts w:ascii="Times New Roman" w:eastAsia="SimSun" w:hAnsi="Times New Roman"/>
          <w:b/>
          <w:bCs/>
          <w:kern w:val="2"/>
          <w:sz w:val="26"/>
          <w:szCs w:val="26"/>
          <w:lang w:eastAsia="zh-CN"/>
        </w:rPr>
        <w:t xml:space="preserve"> quản lý</w:t>
      </w:r>
      <w:r w:rsidRPr="00F601FF">
        <w:rPr>
          <w:rFonts w:ascii="Times New Roman" w:eastAsia="SimSun" w:hAnsi="Times New Roman"/>
          <w:b/>
          <w:bCs/>
          <w:kern w:val="2"/>
          <w:sz w:val="26"/>
          <w:szCs w:val="26"/>
          <w:lang w:eastAsia="zh-CN"/>
        </w:rPr>
        <w:t xml:space="preserve"> g</w:t>
      </w:r>
      <w:r w:rsidR="00F601FF">
        <w:rPr>
          <w:rFonts w:ascii="Times New Roman" w:eastAsia="SimSun" w:hAnsi="Times New Roman"/>
          <w:b/>
          <w:bCs/>
          <w:kern w:val="2"/>
          <w:sz w:val="26"/>
          <w:szCs w:val="26"/>
          <w:lang w:eastAsia="zh-CN"/>
        </w:rPr>
        <w:t xml:space="preserve">hi chú </w:t>
      </w:r>
    </w:p>
    <w:p w14:paraId="1E84A2A6" w14:textId="77777777" w:rsidR="00646D92" w:rsidRDefault="00F601FF" w:rsidP="00646D92">
      <w:pPr>
        <w:keepNext/>
        <w:widowControl w:val="0"/>
        <w:tabs>
          <w:tab w:val="left" w:pos="420"/>
        </w:tabs>
        <w:spacing w:line="360" w:lineRule="auto"/>
        <w:ind w:left="420"/>
        <w:jc w:val="center"/>
      </w:pPr>
      <w:r>
        <w:rPr>
          <w:rFonts w:ascii="Times New Roman" w:eastAsia="SimSun" w:hAnsi="Times New Roman"/>
          <w:b/>
          <w:bCs/>
          <w:noProof/>
          <w:kern w:val="2"/>
          <w:sz w:val="26"/>
          <w:szCs w:val="26"/>
        </w:rPr>
        <w:drawing>
          <wp:inline distT="0" distB="0" distL="0" distR="0" wp14:anchorId="2A19463C" wp14:editId="73988F0D">
            <wp:extent cx="1850785" cy="3752603"/>
            <wp:effectExtent l="0" t="0" r="0" b="635"/>
            <wp:docPr id="41" name="Picture 41" descr="C:\Users\Administrator.ADMIN\Documents\Hanh Hoa\ANDROID_IOS\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istrator.ADMIN\Documents\Hanh Hoa\ANDROID_IOS\not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4715" b="4223"/>
                    <a:stretch/>
                  </pic:blipFill>
                  <pic:spPr bwMode="auto">
                    <a:xfrm>
                      <a:off x="0" y="0"/>
                      <a:ext cx="1890394" cy="3832914"/>
                    </a:xfrm>
                    <a:prstGeom prst="rect">
                      <a:avLst/>
                    </a:prstGeom>
                    <a:noFill/>
                    <a:ln>
                      <a:noFill/>
                    </a:ln>
                    <a:extLst>
                      <a:ext uri="{53640926-AAD7-44D8-BBD7-CCE9431645EC}">
                        <a14:shadowObscured xmlns:a14="http://schemas.microsoft.com/office/drawing/2010/main"/>
                      </a:ext>
                    </a:extLst>
                  </pic:spPr>
                </pic:pic>
              </a:graphicData>
            </a:graphic>
          </wp:inline>
        </w:drawing>
      </w:r>
    </w:p>
    <w:p w14:paraId="142DB78A" w14:textId="31406158" w:rsidR="00F601FF" w:rsidRPr="00470D7A" w:rsidRDefault="00646D92" w:rsidP="00646D92">
      <w:pPr>
        <w:pStyle w:val="Caption"/>
        <w:rPr>
          <w:rFonts w:eastAsia="SimSun"/>
          <w:b w:val="0"/>
          <w:bCs w:val="0"/>
          <w:i/>
          <w:iCs/>
          <w:kern w:val="2"/>
          <w:sz w:val="24"/>
          <w:szCs w:val="24"/>
          <w:lang w:eastAsia="zh-CN"/>
        </w:rPr>
      </w:pPr>
      <w:bookmarkStart w:id="185" w:name="_Toc121086763"/>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28</w:t>
      </w:r>
      <w:r w:rsidRPr="00470D7A">
        <w:rPr>
          <w:i/>
          <w:iCs/>
          <w:sz w:val="24"/>
          <w:szCs w:val="24"/>
        </w:rPr>
        <w:fldChar w:fldCharType="end"/>
      </w:r>
      <w:r w:rsidRPr="00470D7A">
        <w:rPr>
          <w:i/>
          <w:iCs/>
          <w:sz w:val="24"/>
          <w:szCs w:val="24"/>
        </w:rPr>
        <w:t xml:space="preserve"> Giao diện màn hình quản lý ghi chú</w:t>
      </w:r>
      <w:bookmarkEnd w:id="185"/>
    </w:p>
    <w:p w14:paraId="7FF6A61B" w14:textId="43396315" w:rsidR="00FF7E00" w:rsidRPr="00BF24F6" w:rsidRDefault="00FF7E00" w:rsidP="00FF7E00">
      <w:pPr>
        <w:widowControl w:val="0"/>
        <w:ind w:left="420"/>
        <w:jc w:val="center"/>
        <w:rPr>
          <w:rFonts w:ascii="Times New Roman" w:eastAsia="SimSun" w:hAnsi="Times New Roman"/>
          <w:b/>
          <w:bCs/>
          <w:i/>
          <w:kern w:val="2"/>
          <w:sz w:val="24"/>
          <w:lang w:eastAsia="zh-CN"/>
        </w:rPr>
      </w:pPr>
    </w:p>
    <w:p w14:paraId="70DFEB71" w14:textId="1E2EB8A9" w:rsidR="00D124CB" w:rsidRDefault="00D124CB" w:rsidP="00D124CB">
      <w:pPr>
        <w:widowControl w:val="0"/>
        <w:numPr>
          <w:ilvl w:val="0"/>
          <w:numId w:val="28"/>
        </w:numPr>
        <w:tabs>
          <w:tab w:val="left" w:pos="420"/>
        </w:tabs>
        <w:spacing w:line="360" w:lineRule="auto"/>
        <w:jc w:val="both"/>
        <w:rPr>
          <w:rFonts w:ascii="Times New Roman" w:eastAsia="SimSun" w:hAnsi="Times New Roman"/>
          <w:b/>
          <w:bCs/>
          <w:kern w:val="2"/>
          <w:sz w:val="26"/>
          <w:szCs w:val="26"/>
          <w:lang w:eastAsia="zh-CN"/>
        </w:rPr>
      </w:pPr>
      <w:r w:rsidRPr="00276762">
        <w:rPr>
          <w:rFonts w:ascii="Times New Roman" w:eastAsia="SimSun" w:hAnsi="Times New Roman"/>
          <w:b/>
          <w:bCs/>
          <w:kern w:val="2"/>
          <w:sz w:val="26"/>
          <w:szCs w:val="26"/>
          <w:lang w:eastAsia="zh-CN"/>
        </w:rPr>
        <w:t>Giao diệ</w:t>
      </w:r>
      <w:r>
        <w:rPr>
          <w:rFonts w:ascii="Times New Roman" w:eastAsia="SimSun" w:hAnsi="Times New Roman"/>
          <w:b/>
          <w:bCs/>
          <w:kern w:val="2"/>
          <w:sz w:val="26"/>
          <w:szCs w:val="26"/>
          <w:lang w:eastAsia="zh-CN"/>
        </w:rPr>
        <w:t>n màn hình lập Schedule</w:t>
      </w:r>
    </w:p>
    <w:p w14:paraId="52A08809" w14:textId="77777777" w:rsidR="00646D92" w:rsidRDefault="00F601FF" w:rsidP="00646D92">
      <w:pPr>
        <w:keepNext/>
        <w:widowControl w:val="0"/>
        <w:spacing w:line="360" w:lineRule="auto"/>
        <w:jc w:val="center"/>
      </w:pPr>
      <w:r>
        <w:rPr>
          <w:rFonts w:ascii="Times New Roman" w:eastAsia="SimSun" w:hAnsi="Times New Roman"/>
          <w:b/>
          <w:bCs/>
          <w:noProof/>
          <w:kern w:val="2"/>
          <w:sz w:val="26"/>
          <w:szCs w:val="26"/>
        </w:rPr>
        <w:drawing>
          <wp:inline distT="0" distB="0" distL="0" distR="0" wp14:anchorId="2A4FB202" wp14:editId="4FF3E582">
            <wp:extent cx="1947553" cy="3916534"/>
            <wp:effectExtent l="0" t="0" r="0" b="8255"/>
            <wp:docPr id="42" name="Picture 42" descr="C:\Users\Administrator.ADMIN\Documents\Hanh Hoa\ANDROID_IOS\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dministrator.ADMIN\Documents\Hanh Hoa\ANDROID_IOS\Schedule.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4715" b="4968"/>
                    <a:stretch/>
                  </pic:blipFill>
                  <pic:spPr bwMode="auto">
                    <a:xfrm>
                      <a:off x="0" y="0"/>
                      <a:ext cx="1984787" cy="3991411"/>
                    </a:xfrm>
                    <a:prstGeom prst="rect">
                      <a:avLst/>
                    </a:prstGeom>
                    <a:noFill/>
                    <a:ln>
                      <a:noFill/>
                    </a:ln>
                    <a:extLst>
                      <a:ext uri="{53640926-AAD7-44D8-BBD7-CCE9431645EC}">
                        <a14:shadowObscured xmlns:a14="http://schemas.microsoft.com/office/drawing/2010/main"/>
                      </a:ext>
                    </a:extLst>
                  </pic:spPr>
                </pic:pic>
              </a:graphicData>
            </a:graphic>
          </wp:inline>
        </w:drawing>
      </w:r>
    </w:p>
    <w:p w14:paraId="016EE35F" w14:textId="3D2336C9" w:rsidR="00F601FF" w:rsidRPr="00470D7A" w:rsidRDefault="00646D92" w:rsidP="00646D92">
      <w:pPr>
        <w:pStyle w:val="Caption"/>
        <w:rPr>
          <w:rFonts w:eastAsia="SimSun"/>
          <w:b w:val="0"/>
          <w:bCs w:val="0"/>
          <w:i/>
          <w:iCs/>
          <w:kern w:val="2"/>
          <w:sz w:val="24"/>
          <w:szCs w:val="24"/>
          <w:lang w:eastAsia="zh-CN"/>
        </w:rPr>
      </w:pPr>
      <w:bookmarkStart w:id="186" w:name="_Toc121086764"/>
      <w:r w:rsidRPr="00470D7A">
        <w:rPr>
          <w:i/>
          <w:iCs/>
          <w:sz w:val="24"/>
          <w:szCs w:val="24"/>
        </w:rPr>
        <w:t xml:space="preserve">Hình </w:t>
      </w:r>
      <w:r w:rsidRPr="00470D7A">
        <w:rPr>
          <w:i/>
          <w:iCs/>
          <w:sz w:val="24"/>
          <w:szCs w:val="24"/>
        </w:rPr>
        <w:fldChar w:fldCharType="begin"/>
      </w:r>
      <w:r w:rsidRPr="00470D7A">
        <w:rPr>
          <w:i/>
          <w:iCs/>
          <w:sz w:val="24"/>
          <w:szCs w:val="24"/>
        </w:rPr>
        <w:instrText xml:space="preserve"> SEQ Hình \* ARABIC </w:instrText>
      </w:r>
      <w:r w:rsidRPr="00470D7A">
        <w:rPr>
          <w:i/>
          <w:iCs/>
          <w:sz w:val="24"/>
          <w:szCs w:val="24"/>
        </w:rPr>
        <w:fldChar w:fldCharType="separate"/>
      </w:r>
      <w:r w:rsidRPr="00470D7A">
        <w:rPr>
          <w:i/>
          <w:iCs/>
          <w:noProof/>
          <w:sz w:val="24"/>
          <w:szCs w:val="24"/>
        </w:rPr>
        <w:t>29</w:t>
      </w:r>
      <w:r w:rsidRPr="00470D7A">
        <w:rPr>
          <w:i/>
          <w:iCs/>
          <w:sz w:val="24"/>
          <w:szCs w:val="24"/>
        </w:rPr>
        <w:fldChar w:fldCharType="end"/>
      </w:r>
      <w:r w:rsidRPr="00470D7A">
        <w:rPr>
          <w:i/>
          <w:iCs/>
          <w:sz w:val="24"/>
          <w:szCs w:val="24"/>
        </w:rPr>
        <w:t xml:space="preserve"> Giao diện màn hình lập Schedule</w:t>
      </w:r>
      <w:bookmarkEnd w:id="186"/>
    </w:p>
    <w:p w14:paraId="34589DBF" w14:textId="52B224C5" w:rsidR="00FF7E00" w:rsidRDefault="00FF7E00" w:rsidP="00F601FF">
      <w:pPr>
        <w:widowControl w:val="0"/>
        <w:spacing w:line="360" w:lineRule="auto"/>
        <w:jc w:val="center"/>
        <w:rPr>
          <w:rFonts w:ascii="Times New Roman" w:eastAsia="SimSun" w:hAnsi="Times New Roman"/>
          <w:b/>
          <w:bCs/>
          <w:kern w:val="2"/>
          <w:sz w:val="26"/>
          <w:szCs w:val="26"/>
          <w:lang w:eastAsia="zh-CN"/>
        </w:rPr>
      </w:pPr>
    </w:p>
    <w:p w14:paraId="3FD92BDE" w14:textId="77777777" w:rsidR="00A33FB8" w:rsidRPr="00A33FB8" w:rsidRDefault="00A33FB8" w:rsidP="00A33FB8">
      <w:pPr>
        <w:rPr>
          <w:rFonts w:ascii="Times New Roman" w:hAnsi="Times New Roman"/>
        </w:rPr>
      </w:pPr>
    </w:p>
    <w:p w14:paraId="0974BC38" w14:textId="77777777" w:rsidR="00A33FB8" w:rsidRPr="00A33FB8" w:rsidRDefault="00A33FB8" w:rsidP="00A33FB8">
      <w:pPr>
        <w:pStyle w:val="Heading1"/>
        <w:jc w:val="both"/>
        <w:rPr>
          <w:rFonts w:ascii="Times New Roman" w:hAnsi="Times New Roman"/>
          <w:i w:val="0"/>
          <w:sz w:val="26"/>
          <w:szCs w:val="26"/>
        </w:rPr>
      </w:pPr>
    </w:p>
    <w:p w14:paraId="5E655847" w14:textId="77777777" w:rsidR="00A33FB8" w:rsidRPr="00A33FB8" w:rsidRDefault="00A33FB8" w:rsidP="00A33FB8">
      <w:pPr>
        <w:rPr>
          <w:rFonts w:ascii="Times New Roman" w:hAnsi="Times New Roman"/>
        </w:rPr>
      </w:pPr>
    </w:p>
    <w:p w14:paraId="70F894E0" w14:textId="77777777" w:rsidR="00A33FB8" w:rsidRPr="00A33FB8" w:rsidRDefault="00A33FB8" w:rsidP="00A33FB8">
      <w:pPr>
        <w:rPr>
          <w:rFonts w:ascii="Times New Roman" w:hAnsi="Times New Roman"/>
        </w:rPr>
      </w:pPr>
    </w:p>
    <w:p w14:paraId="0B744399" w14:textId="77777777" w:rsidR="00A33FB8" w:rsidRPr="00A33FB8" w:rsidRDefault="00A33FB8" w:rsidP="00A33FB8">
      <w:pPr>
        <w:rPr>
          <w:rFonts w:ascii="Times New Roman" w:hAnsi="Times New Roman"/>
        </w:rPr>
      </w:pPr>
    </w:p>
    <w:p w14:paraId="0651FF8E" w14:textId="77777777" w:rsidR="00A33FB8" w:rsidRPr="00A33FB8" w:rsidRDefault="00A33FB8" w:rsidP="00A33FB8">
      <w:pPr>
        <w:rPr>
          <w:rFonts w:ascii="Times New Roman" w:hAnsi="Times New Roman"/>
        </w:rPr>
      </w:pPr>
    </w:p>
    <w:p w14:paraId="12C59C31" w14:textId="77777777" w:rsidR="00A33FB8" w:rsidRPr="00A33FB8" w:rsidRDefault="00A33FB8" w:rsidP="00A33FB8">
      <w:pPr>
        <w:rPr>
          <w:rFonts w:ascii="Times New Roman" w:hAnsi="Times New Roman"/>
        </w:rPr>
      </w:pPr>
    </w:p>
    <w:p w14:paraId="4205C0B8" w14:textId="77777777" w:rsidR="00A33FB8" w:rsidRPr="00A33FB8" w:rsidRDefault="00A33FB8" w:rsidP="00A33FB8">
      <w:pPr>
        <w:rPr>
          <w:rFonts w:ascii="Times New Roman" w:hAnsi="Times New Roman"/>
        </w:rPr>
      </w:pPr>
    </w:p>
    <w:p w14:paraId="71BF202B" w14:textId="77777777" w:rsidR="00A33FB8" w:rsidRPr="00A33FB8" w:rsidRDefault="00A33FB8" w:rsidP="00A33FB8">
      <w:pPr>
        <w:rPr>
          <w:rFonts w:ascii="Times New Roman" w:hAnsi="Times New Roman"/>
        </w:rPr>
      </w:pPr>
    </w:p>
    <w:p w14:paraId="4C41FCD8" w14:textId="77777777" w:rsidR="00A33FB8" w:rsidRPr="00A33FB8" w:rsidRDefault="00A33FB8" w:rsidP="00A33FB8">
      <w:pPr>
        <w:rPr>
          <w:rFonts w:ascii="Times New Roman" w:hAnsi="Times New Roman"/>
        </w:rPr>
      </w:pPr>
    </w:p>
    <w:p w14:paraId="1A8DC19D" w14:textId="77777777" w:rsidR="00A33FB8" w:rsidRPr="00A33FB8" w:rsidRDefault="00A33FB8" w:rsidP="00A33FB8">
      <w:pPr>
        <w:rPr>
          <w:rFonts w:ascii="Times New Roman" w:hAnsi="Times New Roman"/>
        </w:rPr>
      </w:pPr>
    </w:p>
    <w:p w14:paraId="4B496107" w14:textId="77777777" w:rsidR="00A33FB8" w:rsidRPr="00A33FB8" w:rsidRDefault="00A33FB8" w:rsidP="00A33FB8">
      <w:pPr>
        <w:rPr>
          <w:rFonts w:ascii="Times New Roman" w:hAnsi="Times New Roman"/>
        </w:rPr>
      </w:pPr>
    </w:p>
    <w:p w14:paraId="591C1DD6" w14:textId="77777777" w:rsidR="00A33FB8" w:rsidRPr="00A33FB8" w:rsidRDefault="00A33FB8" w:rsidP="00A33FB8">
      <w:pPr>
        <w:rPr>
          <w:rFonts w:ascii="Times New Roman" w:hAnsi="Times New Roman"/>
        </w:rPr>
      </w:pPr>
    </w:p>
    <w:p w14:paraId="26B181D8" w14:textId="77777777" w:rsidR="00A33FB8" w:rsidRPr="00A33FB8" w:rsidRDefault="00A33FB8" w:rsidP="00A33FB8">
      <w:pPr>
        <w:rPr>
          <w:rFonts w:ascii="Times New Roman" w:hAnsi="Times New Roman"/>
        </w:rPr>
      </w:pPr>
    </w:p>
    <w:p w14:paraId="02CF12EA" w14:textId="77777777" w:rsidR="00A33FB8" w:rsidRPr="00A33FB8" w:rsidRDefault="00A33FB8" w:rsidP="00A33FB8">
      <w:pPr>
        <w:rPr>
          <w:rFonts w:ascii="Times New Roman" w:hAnsi="Times New Roman"/>
        </w:rPr>
      </w:pPr>
    </w:p>
    <w:p w14:paraId="5D154D82" w14:textId="77777777" w:rsidR="00A33FB8" w:rsidRPr="00A33FB8" w:rsidRDefault="00A33FB8" w:rsidP="00A33FB8">
      <w:pPr>
        <w:rPr>
          <w:rFonts w:ascii="Times New Roman" w:hAnsi="Times New Roman"/>
        </w:rPr>
      </w:pPr>
    </w:p>
    <w:p w14:paraId="25AF09AF" w14:textId="77777777" w:rsidR="00A33FB8" w:rsidRPr="00A33FB8" w:rsidRDefault="00A33FB8" w:rsidP="00A33FB8">
      <w:pPr>
        <w:rPr>
          <w:rFonts w:ascii="Times New Roman" w:hAnsi="Times New Roman"/>
        </w:rPr>
      </w:pPr>
    </w:p>
    <w:p w14:paraId="47135292" w14:textId="77777777" w:rsidR="00A33FB8" w:rsidRPr="00A33FB8" w:rsidRDefault="00A33FB8" w:rsidP="00A33FB8">
      <w:pPr>
        <w:rPr>
          <w:rFonts w:ascii="Times New Roman" w:hAnsi="Times New Roman"/>
        </w:rPr>
      </w:pPr>
    </w:p>
    <w:p w14:paraId="78921DF6" w14:textId="1EF04803" w:rsidR="00B15BBB" w:rsidRPr="00B15BBB" w:rsidRDefault="00B15BBB" w:rsidP="007D0876">
      <w:pPr>
        <w:pStyle w:val="Heading1"/>
        <w:tabs>
          <w:tab w:val="left" w:pos="3497"/>
        </w:tabs>
        <w:jc w:val="center"/>
        <w:rPr>
          <w:rFonts w:ascii="Times New Roman" w:eastAsia="SimSun" w:hAnsi="Times New Roman"/>
          <w:b/>
          <w:i w:val="0"/>
          <w:iCs w:val="0"/>
          <w:color w:val="008000"/>
          <w:kern w:val="2"/>
          <w:sz w:val="36"/>
          <w:szCs w:val="20"/>
          <w:lang w:eastAsia="zh-CN"/>
        </w:rPr>
      </w:pPr>
      <w:bookmarkStart w:id="187" w:name="_Toc76753059"/>
      <w:bookmarkStart w:id="188" w:name="_Toc121088744"/>
      <w:r w:rsidRPr="00A33FB8">
        <w:rPr>
          <w:rFonts w:ascii="Times New Roman" w:hAnsi="Times New Roman"/>
          <w:b/>
          <w:i w:val="0"/>
          <w:sz w:val="36"/>
          <w:szCs w:val="36"/>
        </w:rPr>
        <w:t>KẾT LUẬN VÀ HƯỚNG PHÁT TRIỂN</w:t>
      </w:r>
      <w:bookmarkEnd w:id="187"/>
      <w:bookmarkEnd w:id="188"/>
    </w:p>
    <w:p w14:paraId="189457D0" w14:textId="6DEE20C5" w:rsidR="00B15BBB" w:rsidRPr="00504827" w:rsidRDefault="00B15BBB" w:rsidP="00504827">
      <w:pPr>
        <w:jc w:val="center"/>
        <w:rPr>
          <w:rFonts w:ascii="Times New Roman" w:hAnsi="Times New Roman"/>
          <w:b/>
          <w:bCs/>
          <w:szCs w:val="28"/>
        </w:rPr>
      </w:pPr>
      <w:bookmarkStart w:id="189" w:name="_Toc76753060"/>
      <w:r w:rsidRPr="00504827">
        <w:rPr>
          <w:rFonts w:ascii="Times New Roman" w:hAnsi="Times New Roman"/>
          <w:b/>
          <w:bCs/>
          <w:szCs w:val="28"/>
        </w:rPr>
        <w:t>Kết luận</w:t>
      </w:r>
      <w:bookmarkEnd w:id="189"/>
    </w:p>
    <w:p w14:paraId="0DF97A57" w14:textId="77777777" w:rsidR="00B15BBB" w:rsidRPr="007D0876" w:rsidRDefault="00B15BBB" w:rsidP="007D0876">
      <w:pPr>
        <w:rPr>
          <w:rFonts w:ascii="Times New Roman" w:hAnsi="Times New Roman"/>
          <w:b/>
          <w:szCs w:val="28"/>
        </w:rPr>
      </w:pPr>
      <w:bookmarkStart w:id="190" w:name="_Toc76753061"/>
      <w:r w:rsidRPr="007D0876">
        <w:rPr>
          <w:rFonts w:ascii="Times New Roman" w:hAnsi="Times New Roman"/>
          <w:b/>
          <w:szCs w:val="28"/>
        </w:rPr>
        <w:t>Ưu điểm</w:t>
      </w:r>
      <w:bookmarkEnd w:id="190"/>
    </w:p>
    <w:p w14:paraId="36D722CA" w14:textId="1A553E67" w:rsidR="00B15BBB" w:rsidRPr="00A33FB8" w:rsidRDefault="00B15BBB" w:rsidP="00B15BBB">
      <w:pPr>
        <w:widowControl w:val="0"/>
        <w:numPr>
          <w:ilvl w:val="0"/>
          <w:numId w:val="31"/>
        </w:numPr>
        <w:tabs>
          <w:tab w:val="left" w:pos="840"/>
        </w:tabs>
        <w:spacing w:line="360" w:lineRule="auto"/>
        <w:ind w:left="840"/>
        <w:jc w:val="both"/>
        <w:rPr>
          <w:rFonts w:ascii="Times New Roman" w:hAnsi="Times New Roman"/>
          <w:sz w:val="26"/>
          <w:szCs w:val="26"/>
        </w:rPr>
      </w:pPr>
      <w:r w:rsidRPr="00A33FB8">
        <w:rPr>
          <w:rFonts w:ascii="Times New Roman" w:hAnsi="Times New Roman"/>
          <w:sz w:val="26"/>
          <w:szCs w:val="26"/>
        </w:rPr>
        <w:t>Chương trình có nhiều chức năng hỗ trợ đầy đủ cho các</w:t>
      </w:r>
      <w:r w:rsidR="007D0876">
        <w:rPr>
          <w:rFonts w:ascii="Times New Roman" w:hAnsi="Times New Roman"/>
          <w:sz w:val="26"/>
          <w:szCs w:val="26"/>
        </w:rPr>
        <w:t xml:space="preserve"> tác vụ ghi chú cơ bản</w:t>
      </w:r>
      <w:r w:rsidRPr="00A33FB8">
        <w:rPr>
          <w:rFonts w:ascii="Times New Roman" w:hAnsi="Times New Roman"/>
          <w:sz w:val="26"/>
          <w:szCs w:val="26"/>
        </w:rPr>
        <w:t>.</w:t>
      </w:r>
    </w:p>
    <w:p w14:paraId="765E6849" w14:textId="1F8465C5" w:rsidR="00B15BBB" w:rsidRPr="00A33FB8" w:rsidRDefault="00B15BBB" w:rsidP="00B15BBB">
      <w:pPr>
        <w:widowControl w:val="0"/>
        <w:numPr>
          <w:ilvl w:val="0"/>
          <w:numId w:val="32"/>
        </w:numPr>
        <w:tabs>
          <w:tab w:val="left" w:pos="840"/>
        </w:tabs>
        <w:spacing w:line="360" w:lineRule="auto"/>
        <w:ind w:left="840"/>
        <w:jc w:val="both"/>
        <w:rPr>
          <w:rFonts w:ascii="Times New Roman" w:hAnsi="Times New Roman"/>
          <w:sz w:val="26"/>
          <w:szCs w:val="26"/>
        </w:rPr>
      </w:pPr>
      <w:r w:rsidRPr="00A33FB8">
        <w:rPr>
          <w:rFonts w:ascii="Times New Roman" w:hAnsi="Times New Roman"/>
          <w:sz w:val="26"/>
          <w:szCs w:val="26"/>
        </w:rPr>
        <w:t xml:space="preserve">Chương trình hỗ trợ xử lý </w:t>
      </w:r>
      <w:r w:rsidR="007D0876">
        <w:rPr>
          <w:rFonts w:ascii="Times New Roman" w:hAnsi="Times New Roman"/>
          <w:sz w:val="26"/>
          <w:szCs w:val="26"/>
        </w:rPr>
        <w:t>đa nền trên ghi chú</w:t>
      </w:r>
      <w:r w:rsidRPr="00A33FB8">
        <w:rPr>
          <w:rFonts w:ascii="Times New Roman" w:hAnsi="Times New Roman"/>
          <w:sz w:val="26"/>
          <w:szCs w:val="26"/>
        </w:rPr>
        <w:t>.</w:t>
      </w:r>
    </w:p>
    <w:p w14:paraId="1ED3AE9C" w14:textId="445347F2" w:rsidR="00B15BBB" w:rsidRPr="00A33FB8" w:rsidRDefault="00B15BBB" w:rsidP="00B15BBB">
      <w:pPr>
        <w:widowControl w:val="0"/>
        <w:numPr>
          <w:ilvl w:val="0"/>
          <w:numId w:val="32"/>
        </w:numPr>
        <w:tabs>
          <w:tab w:val="left" w:pos="840"/>
        </w:tabs>
        <w:spacing w:line="360" w:lineRule="auto"/>
        <w:ind w:left="840"/>
        <w:jc w:val="both"/>
        <w:rPr>
          <w:rFonts w:ascii="Times New Roman" w:hAnsi="Times New Roman"/>
          <w:sz w:val="26"/>
          <w:szCs w:val="26"/>
        </w:rPr>
      </w:pPr>
      <w:r w:rsidRPr="00A33FB8">
        <w:rPr>
          <w:rFonts w:ascii="Times New Roman" w:hAnsi="Times New Roman"/>
          <w:sz w:val="26"/>
          <w:szCs w:val="26"/>
        </w:rPr>
        <w:t>Chương trình nhỏ gọn, tươ</w:t>
      </w:r>
      <w:r w:rsidR="00A10089">
        <w:rPr>
          <w:rFonts w:ascii="Times New Roman" w:hAnsi="Times New Roman"/>
          <w:sz w:val="26"/>
          <w:szCs w:val="26"/>
        </w:rPr>
        <w:t>ng thích cao với nhiều phiên bản</w:t>
      </w:r>
      <w:r w:rsidRPr="00A33FB8">
        <w:rPr>
          <w:rFonts w:ascii="Times New Roman" w:hAnsi="Times New Roman"/>
          <w:sz w:val="26"/>
          <w:szCs w:val="26"/>
        </w:rPr>
        <w:t>.</w:t>
      </w:r>
    </w:p>
    <w:p w14:paraId="215653E4" w14:textId="77777777" w:rsidR="00B15BBB" w:rsidRPr="007D0876" w:rsidRDefault="00B15BBB" w:rsidP="007D0876">
      <w:pPr>
        <w:rPr>
          <w:rFonts w:ascii="Times New Roman" w:hAnsi="Times New Roman"/>
          <w:b/>
          <w:szCs w:val="28"/>
        </w:rPr>
      </w:pPr>
      <w:bookmarkStart w:id="191" w:name="_Toc76753062"/>
      <w:r w:rsidRPr="007D0876">
        <w:rPr>
          <w:rFonts w:ascii="Times New Roman" w:hAnsi="Times New Roman"/>
          <w:b/>
          <w:szCs w:val="28"/>
        </w:rPr>
        <w:t>Nhược điểm</w:t>
      </w:r>
      <w:bookmarkEnd w:id="191"/>
    </w:p>
    <w:p w14:paraId="07DD13D8" w14:textId="20D4EC24" w:rsidR="00B15BBB" w:rsidRPr="00A33FB8" w:rsidRDefault="00E5639E" w:rsidP="00B15BBB">
      <w:pPr>
        <w:widowControl w:val="0"/>
        <w:numPr>
          <w:ilvl w:val="0"/>
          <w:numId w:val="33"/>
        </w:numPr>
        <w:tabs>
          <w:tab w:val="left" w:pos="840"/>
        </w:tabs>
        <w:spacing w:line="360" w:lineRule="auto"/>
        <w:ind w:left="840"/>
        <w:jc w:val="both"/>
        <w:rPr>
          <w:rFonts w:ascii="Times New Roman" w:hAnsi="Times New Roman"/>
          <w:sz w:val="26"/>
          <w:szCs w:val="26"/>
        </w:rPr>
      </w:pPr>
      <w:r>
        <w:rPr>
          <w:rFonts w:ascii="Times New Roman" w:hAnsi="Times New Roman"/>
          <w:sz w:val="26"/>
          <w:szCs w:val="26"/>
        </w:rPr>
        <w:t>Ứng dụng giao diện chưa bắt mắt</w:t>
      </w:r>
    </w:p>
    <w:p w14:paraId="474EF9EB" w14:textId="3301929B" w:rsidR="00B15BBB" w:rsidRPr="006C6125" w:rsidRDefault="00B15BBB" w:rsidP="006C6125">
      <w:pPr>
        <w:jc w:val="center"/>
        <w:rPr>
          <w:rFonts w:ascii="Times New Roman" w:hAnsi="Times New Roman"/>
          <w:b/>
          <w:bCs/>
          <w:szCs w:val="28"/>
        </w:rPr>
      </w:pPr>
      <w:bookmarkStart w:id="192" w:name="_Toc76753063"/>
      <w:r w:rsidRPr="006C6125">
        <w:rPr>
          <w:rFonts w:ascii="Times New Roman" w:hAnsi="Times New Roman"/>
          <w:b/>
          <w:bCs/>
          <w:szCs w:val="28"/>
        </w:rPr>
        <w:t>Hướng phát triển</w:t>
      </w:r>
      <w:bookmarkEnd w:id="192"/>
    </w:p>
    <w:p w14:paraId="4B537644" w14:textId="3DF2CDFD" w:rsidR="00A33FB8" w:rsidRPr="00E5639E" w:rsidRDefault="00B15BBB" w:rsidP="00E5639E">
      <w:pPr>
        <w:widowControl w:val="0"/>
        <w:numPr>
          <w:ilvl w:val="0"/>
          <w:numId w:val="34"/>
        </w:numPr>
        <w:tabs>
          <w:tab w:val="left" w:pos="420"/>
        </w:tabs>
        <w:spacing w:line="360" w:lineRule="auto"/>
        <w:jc w:val="both"/>
        <w:rPr>
          <w:rFonts w:ascii="Times New Roman" w:hAnsi="Times New Roman"/>
        </w:rPr>
      </w:pPr>
      <w:r w:rsidRPr="00E5639E">
        <w:rPr>
          <w:rFonts w:ascii="Times New Roman" w:hAnsi="Times New Roman"/>
          <w:sz w:val="26"/>
          <w:szCs w:val="26"/>
        </w:rPr>
        <w:t xml:space="preserve">Mở rộng thêm nhiều chức năng hữu ích: </w:t>
      </w:r>
      <w:r w:rsidR="00E5639E">
        <w:rPr>
          <w:rFonts w:ascii="Times New Roman" w:hAnsi="Times New Roman"/>
          <w:sz w:val="26"/>
          <w:szCs w:val="26"/>
        </w:rPr>
        <w:t>gắn tab cho mỗi ghi chú để dễ dàng tìm kiếm hơn, hoàn thiện thêm giao diện.</w:t>
      </w:r>
    </w:p>
    <w:p w14:paraId="1F8B3AF7" w14:textId="3B61DA11" w:rsidR="00B15BBB" w:rsidRDefault="00B15BBB" w:rsidP="00A33FB8">
      <w:pPr>
        <w:rPr>
          <w:rFonts w:ascii="Times New Roman" w:hAnsi="Times New Roman"/>
        </w:rPr>
      </w:pPr>
    </w:p>
    <w:p w14:paraId="33F78AD4" w14:textId="3A95B9E3" w:rsidR="00B15BBB" w:rsidRDefault="00B15BBB" w:rsidP="00A33FB8">
      <w:pPr>
        <w:rPr>
          <w:rFonts w:ascii="Times New Roman" w:hAnsi="Times New Roman"/>
        </w:rPr>
      </w:pPr>
    </w:p>
    <w:p w14:paraId="1D090F43" w14:textId="7F9B2FFD" w:rsidR="00B15BBB" w:rsidRDefault="00B15BBB" w:rsidP="00A33FB8">
      <w:pPr>
        <w:rPr>
          <w:rFonts w:ascii="Times New Roman" w:hAnsi="Times New Roman"/>
        </w:rPr>
      </w:pPr>
    </w:p>
    <w:p w14:paraId="7F8CF504" w14:textId="5DA0A13F" w:rsidR="00B15BBB" w:rsidRDefault="00B15BBB" w:rsidP="00A33FB8">
      <w:pPr>
        <w:rPr>
          <w:rFonts w:ascii="Times New Roman" w:hAnsi="Times New Roman"/>
        </w:rPr>
      </w:pPr>
    </w:p>
    <w:p w14:paraId="7656E565" w14:textId="7EAB4907" w:rsidR="00B15BBB" w:rsidRDefault="00B15BBB" w:rsidP="00A33FB8">
      <w:pPr>
        <w:rPr>
          <w:rFonts w:ascii="Times New Roman" w:hAnsi="Times New Roman"/>
        </w:rPr>
      </w:pPr>
    </w:p>
    <w:p w14:paraId="0C1D7CC5" w14:textId="62484258" w:rsidR="00B15BBB" w:rsidRDefault="00B15BBB" w:rsidP="00A33FB8">
      <w:pPr>
        <w:rPr>
          <w:rFonts w:ascii="Times New Roman" w:hAnsi="Times New Roman"/>
        </w:rPr>
      </w:pPr>
    </w:p>
    <w:p w14:paraId="09260D54" w14:textId="13D9FD73" w:rsidR="00B15BBB" w:rsidRDefault="00B15BBB" w:rsidP="00A33FB8">
      <w:pPr>
        <w:rPr>
          <w:rFonts w:ascii="Times New Roman" w:hAnsi="Times New Roman"/>
        </w:rPr>
      </w:pPr>
    </w:p>
    <w:p w14:paraId="2CDCE584" w14:textId="315DD065" w:rsidR="00B15BBB" w:rsidRDefault="00B15BBB" w:rsidP="00A33FB8">
      <w:pPr>
        <w:rPr>
          <w:rFonts w:ascii="Times New Roman" w:hAnsi="Times New Roman"/>
        </w:rPr>
      </w:pPr>
    </w:p>
    <w:p w14:paraId="77108B8E" w14:textId="50C6B0C2" w:rsidR="00B15BBB" w:rsidRDefault="00B15BBB" w:rsidP="00A33FB8">
      <w:pPr>
        <w:rPr>
          <w:rFonts w:ascii="Times New Roman" w:hAnsi="Times New Roman"/>
        </w:rPr>
      </w:pPr>
    </w:p>
    <w:p w14:paraId="7177EB26" w14:textId="2085077E" w:rsidR="00B15BBB" w:rsidRDefault="00B15BBB" w:rsidP="00A33FB8">
      <w:pPr>
        <w:rPr>
          <w:rFonts w:ascii="Times New Roman" w:hAnsi="Times New Roman"/>
        </w:rPr>
      </w:pPr>
    </w:p>
    <w:p w14:paraId="2A7D3BD3" w14:textId="216CD955" w:rsidR="00B15BBB" w:rsidRDefault="00B15BBB" w:rsidP="00A33FB8">
      <w:pPr>
        <w:rPr>
          <w:rFonts w:ascii="Times New Roman" w:hAnsi="Times New Roman"/>
        </w:rPr>
      </w:pPr>
    </w:p>
    <w:p w14:paraId="67DA56E3" w14:textId="3E442778" w:rsidR="00B15BBB" w:rsidRDefault="00B15BBB" w:rsidP="00A33FB8">
      <w:pPr>
        <w:rPr>
          <w:rFonts w:ascii="Times New Roman" w:hAnsi="Times New Roman"/>
        </w:rPr>
      </w:pPr>
    </w:p>
    <w:p w14:paraId="57AAFABD" w14:textId="5561FDD3" w:rsidR="00B15BBB" w:rsidRDefault="00B15BBB" w:rsidP="00A33FB8">
      <w:pPr>
        <w:rPr>
          <w:rFonts w:ascii="Times New Roman" w:hAnsi="Times New Roman"/>
        </w:rPr>
      </w:pPr>
    </w:p>
    <w:p w14:paraId="2B536756" w14:textId="39B0265C" w:rsidR="00B15BBB" w:rsidRDefault="00B15BBB" w:rsidP="00A33FB8">
      <w:pPr>
        <w:rPr>
          <w:rFonts w:ascii="Times New Roman" w:hAnsi="Times New Roman"/>
        </w:rPr>
      </w:pPr>
    </w:p>
    <w:p w14:paraId="35BC6247" w14:textId="171302E1" w:rsidR="00B15BBB" w:rsidRDefault="00B15BBB" w:rsidP="00A33FB8">
      <w:pPr>
        <w:rPr>
          <w:rFonts w:ascii="Times New Roman" w:hAnsi="Times New Roman"/>
        </w:rPr>
      </w:pPr>
    </w:p>
    <w:p w14:paraId="4F623759" w14:textId="05F2215C" w:rsidR="00B15BBB" w:rsidRDefault="00B15BBB" w:rsidP="00A33FB8">
      <w:pPr>
        <w:rPr>
          <w:rFonts w:ascii="Times New Roman" w:hAnsi="Times New Roman"/>
        </w:rPr>
      </w:pPr>
    </w:p>
    <w:p w14:paraId="34F67999" w14:textId="6EA3BEBE" w:rsidR="00B15BBB" w:rsidRDefault="00B15BBB" w:rsidP="00A33FB8">
      <w:pPr>
        <w:rPr>
          <w:rFonts w:ascii="Times New Roman" w:hAnsi="Times New Roman"/>
        </w:rPr>
      </w:pPr>
    </w:p>
    <w:p w14:paraId="1AD968E6" w14:textId="219A0C5C" w:rsidR="00B15BBB" w:rsidRDefault="00B15BBB" w:rsidP="00A33FB8">
      <w:pPr>
        <w:rPr>
          <w:rFonts w:ascii="Times New Roman" w:hAnsi="Times New Roman"/>
        </w:rPr>
      </w:pPr>
    </w:p>
    <w:p w14:paraId="2DD8DFDE" w14:textId="74111532" w:rsidR="00B15BBB" w:rsidRDefault="00B15BBB" w:rsidP="00A33FB8">
      <w:pPr>
        <w:rPr>
          <w:rFonts w:ascii="Times New Roman" w:hAnsi="Times New Roman"/>
        </w:rPr>
      </w:pPr>
    </w:p>
    <w:p w14:paraId="4E671F4A" w14:textId="1C35D89A" w:rsidR="00B15BBB" w:rsidRDefault="00B15BBB" w:rsidP="00A33FB8">
      <w:pPr>
        <w:rPr>
          <w:rFonts w:ascii="Times New Roman" w:hAnsi="Times New Roman"/>
        </w:rPr>
      </w:pPr>
    </w:p>
    <w:p w14:paraId="58C344AA" w14:textId="562E1ADA" w:rsidR="001364FD" w:rsidRDefault="001364FD" w:rsidP="00A33FB8">
      <w:pPr>
        <w:rPr>
          <w:rFonts w:ascii="Times New Roman" w:hAnsi="Times New Roman"/>
        </w:rPr>
      </w:pPr>
    </w:p>
    <w:p w14:paraId="41C90904" w14:textId="77777777" w:rsidR="001364FD" w:rsidRDefault="001364FD" w:rsidP="00A33FB8">
      <w:pPr>
        <w:rPr>
          <w:rFonts w:ascii="Times New Roman" w:hAnsi="Times New Roman"/>
        </w:rPr>
      </w:pPr>
    </w:p>
    <w:p w14:paraId="6E4213A7" w14:textId="77F8EA1F" w:rsidR="00A10089" w:rsidRDefault="00A10089" w:rsidP="00A33FB8">
      <w:pPr>
        <w:rPr>
          <w:rFonts w:ascii="Times New Roman" w:hAnsi="Times New Roman"/>
        </w:rPr>
      </w:pPr>
    </w:p>
    <w:p w14:paraId="233A9C3A" w14:textId="1A882561" w:rsidR="00A10089" w:rsidRDefault="00A10089" w:rsidP="00A33FB8">
      <w:pPr>
        <w:rPr>
          <w:rFonts w:ascii="Times New Roman" w:hAnsi="Times New Roman"/>
        </w:rPr>
      </w:pPr>
    </w:p>
    <w:p w14:paraId="740EB893" w14:textId="26D53CC0" w:rsidR="00A10089" w:rsidRDefault="00A10089" w:rsidP="00A33FB8">
      <w:pPr>
        <w:rPr>
          <w:rFonts w:ascii="Times New Roman" w:hAnsi="Times New Roman"/>
        </w:rPr>
      </w:pPr>
    </w:p>
    <w:p w14:paraId="5D88636C" w14:textId="545AFF9F" w:rsidR="00E5639E" w:rsidRDefault="00E5639E" w:rsidP="00A33FB8">
      <w:pPr>
        <w:rPr>
          <w:rFonts w:ascii="Times New Roman" w:hAnsi="Times New Roman"/>
        </w:rPr>
      </w:pPr>
    </w:p>
    <w:p w14:paraId="420D6B5A" w14:textId="77777777" w:rsidR="00E5639E" w:rsidRPr="00A33FB8" w:rsidRDefault="00E5639E" w:rsidP="00A33FB8">
      <w:pPr>
        <w:rPr>
          <w:rFonts w:ascii="Times New Roman" w:hAnsi="Times New Roman"/>
        </w:rPr>
      </w:pPr>
    </w:p>
    <w:p w14:paraId="3B4C3E8D" w14:textId="58904A55" w:rsidR="00A33FB8" w:rsidRPr="00A33FB8" w:rsidRDefault="00A33FB8" w:rsidP="00A33FB8">
      <w:pPr>
        <w:rPr>
          <w:rFonts w:ascii="Times New Roman" w:hAnsi="Times New Roman"/>
        </w:rPr>
      </w:pPr>
    </w:p>
    <w:p w14:paraId="77087419" w14:textId="2B84A6F7" w:rsidR="00A33FB8" w:rsidRPr="00A33FB8" w:rsidRDefault="00A33FB8" w:rsidP="00A33FB8">
      <w:pPr>
        <w:pStyle w:val="Heading1"/>
        <w:jc w:val="center"/>
        <w:rPr>
          <w:rFonts w:ascii="Times New Roman" w:hAnsi="Times New Roman"/>
          <w:b/>
          <w:i w:val="0"/>
          <w:sz w:val="36"/>
          <w:szCs w:val="36"/>
        </w:rPr>
      </w:pPr>
      <w:bookmarkStart w:id="193" w:name="_Toc76753064"/>
      <w:bookmarkStart w:id="194" w:name="_Toc121088745"/>
      <w:r w:rsidRPr="00A33FB8">
        <w:rPr>
          <w:rFonts w:ascii="Times New Roman" w:hAnsi="Times New Roman"/>
          <w:b/>
          <w:i w:val="0"/>
          <w:sz w:val="36"/>
          <w:szCs w:val="36"/>
        </w:rPr>
        <w:t>Tài Liệu Tham Khảo</w:t>
      </w:r>
      <w:bookmarkEnd w:id="193"/>
      <w:bookmarkEnd w:id="194"/>
    </w:p>
    <w:p w14:paraId="1A5ACADC" w14:textId="77777777" w:rsidR="00A33FB8" w:rsidRPr="00A33FB8" w:rsidRDefault="00A33FB8" w:rsidP="00A33FB8">
      <w:pPr>
        <w:rPr>
          <w:rFonts w:ascii="Times New Roman" w:hAnsi="Times New Roman"/>
        </w:rPr>
      </w:pPr>
    </w:p>
    <w:p w14:paraId="2825236E" w14:textId="7E1E9971" w:rsidR="00A33FB8" w:rsidRPr="00A33FB8" w:rsidRDefault="00A33FB8" w:rsidP="00A33FB8">
      <w:pPr>
        <w:spacing w:line="360" w:lineRule="auto"/>
        <w:rPr>
          <w:rFonts w:ascii="Times New Roman" w:hAnsi="Times New Roman"/>
          <w:sz w:val="26"/>
          <w:szCs w:val="26"/>
        </w:rPr>
      </w:pPr>
      <w:r w:rsidRPr="00A33FB8">
        <w:rPr>
          <w:rFonts w:ascii="Times New Roman" w:hAnsi="Times New Roman"/>
          <w:sz w:val="26"/>
          <w:szCs w:val="26"/>
        </w:rPr>
        <w:t>[1]</w:t>
      </w:r>
      <w:r w:rsidR="00A10089">
        <w:rPr>
          <w:rFonts w:ascii="Times New Roman" w:hAnsi="Times New Roman"/>
          <w:sz w:val="26"/>
          <w:szCs w:val="26"/>
        </w:rPr>
        <w:t xml:space="preserve"> Book</w:t>
      </w:r>
      <w:r w:rsidRPr="00A33FB8">
        <w:rPr>
          <w:rFonts w:ascii="Times New Roman" w:hAnsi="Times New Roman"/>
          <w:sz w:val="26"/>
          <w:szCs w:val="26"/>
        </w:rPr>
        <w:t xml:space="preserve"> </w:t>
      </w:r>
      <w:r w:rsidR="00A10089" w:rsidRPr="00A10089">
        <w:rPr>
          <w:rFonts w:ascii="Times New Roman" w:hAnsi="Times New Roman"/>
          <w:sz w:val="26"/>
          <w:szCs w:val="26"/>
        </w:rPr>
        <w:t xml:space="preserve">.NET Maui in Action </w:t>
      </w:r>
      <w:r w:rsidR="00A10089">
        <w:rPr>
          <w:rFonts w:ascii="Times New Roman" w:hAnsi="Times New Roman"/>
          <w:sz w:val="26"/>
          <w:szCs w:val="26"/>
        </w:rPr>
        <w:t>by Matt Goldman 2021</w:t>
      </w:r>
    </w:p>
    <w:p w14:paraId="2EBB6759" w14:textId="77777777" w:rsidR="00E5639E" w:rsidRPr="00E5639E" w:rsidRDefault="00E5639E" w:rsidP="00E5639E">
      <w:pPr>
        <w:spacing w:line="360" w:lineRule="auto"/>
        <w:rPr>
          <w:rFonts w:ascii="Times New Roman" w:eastAsia="Cambria" w:hAnsi="Times New Roman"/>
          <w:b/>
          <w:sz w:val="26"/>
          <w:szCs w:val="22"/>
          <w:highlight w:val="white"/>
        </w:rPr>
      </w:pPr>
      <w:r w:rsidRPr="00E5639E">
        <w:rPr>
          <w:rFonts w:ascii="Times New Roman" w:eastAsia="Cambria" w:hAnsi="Times New Roman"/>
          <w:b/>
          <w:sz w:val="26"/>
          <w:szCs w:val="22"/>
          <w:highlight w:val="white"/>
        </w:rPr>
        <w:t>Website:</w:t>
      </w:r>
    </w:p>
    <w:p w14:paraId="66789ACB" w14:textId="328C0767" w:rsidR="00E5639E" w:rsidRPr="00E5639E" w:rsidRDefault="00E5639E" w:rsidP="00E5639E">
      <w:pPr>
        <w:spacing w:line="360" w:lineRule="auto"/>
        <w:rPr>
          <w:rFonts w:ascii="Times New Roman" w:eastAsia="Cambria" w:hAnsi="Times New Roman"/>
          <w:sz w:val="26"/>
          <w:szCs w:val="22"/>
          <w:highlight w:val="white"/>
        </w:rPr>
      </w:pPr>
      <w:r>
        <w:rPr>
          <w:rFonts w:ascii="Times New Roman" w:eastAsia="Cambria" w:hAnsi="Times New Roman"/>
          <w:sz w:val="26"/>
          <w:szCs w:val="22"/>
          <w:highlight w:val="white"/>
        </w:rPr>
        <w:t>[2</w:t>
      </w:r>
      <w:r w:rsidRPr="00E5639E">
        <w:rPr>
          <w:rFonts w:ascii="Times New Roman" w:eastAsia="Cambria" w:hAnsi="Times New Roman"/>
          <w:sz w:val="26"/>
          <w:szCs w:val="22"/>
          <w:highlight w:val="white"/>
        </w:rPr>
        <w:t>].</w:t>
      </w:r>
      <w:r w:rsidRPr="00E5639E">
        <w:rPr>
          <w:rFonts w:ascii="Times New Roman" w:eastAsia="Cambria" w:hAnsi="Times New Roman"/>
          <w:sz w:val="26"/>
          <w:szCs w:val="22"/>
        </w:rPr>
        <w:t>https://learn.microsoft.com/en-us/dotnet/maui/what-is-maui?view=net-maui-6.0</w:t>
      </w:r>
    </w:p>
    <w:p w14:paraId="3BD7594E" w14:textId="7A7AA9B3" w:rsidR="00E5639E" w:rsidRPr="00E5639E" w:rsidRDefault="00E5639E" w:rsidP="00E5639E">
      <w:pPr>
        <w:spacing w:line="360" w:lineRule="auto"/>
        <w:rPr>
          <w:rFonts w:ascii="Times New Roman" w:eastAsia="Cambria" w:hAnsi="Times New Roman"/>
          <w:sz w:val="26"/>
          <w:szCs w:val="22"/>
          <w:highlight w:val="white"/>
        </w:rPr>
      </w:pPr>
      <w:r>
        <w:rPr>
          <w:rFonts w:ascii="Times New Roman" w:eastAsia="Cambria" w:hAnsi="Times New Roman"/>
          <w:sz w:val="26"/>
          <w:szCs w:val="22"/>
          <w:highlight w:val="white"/>
        </w:rPr>
        <w:t>[3</w:t>
      </w:r>
      <w:r w:rsidRPr="00E5639E">
        <w:rPr>
          <w:rFonts w:ascii="Times New Roman" w:eastAsia="Cambria" w:hAnsi="Times New Roman"/>
          <w:sz w:val="26"/>
          <w:szCs w:val="22"/>
          <w:highlight w:val="white"/>
        </w:rPr>
        <w:t>].</w:t>
      </w:r>
      <w:r w:rsidR="00205008" w:rsidRPr="00205008">
        <w:rPr>
          <w:rFonts w:ascii="Times New Roman" w:eastAsia="Cambria" w:hAnsi="Times New Roman"/>
          <w:sz w:val="26"/>
          <w:szCs w:val="22"/>
        </w:rPr>
        <w:t>https://learn.microsoft.com/en-us/dotnet/csharp/tour-of-csharp/tutorials/</w:t>
      </w:r>
    </w:p>
    <w:p w14:paraId="2E144A35" w14:textId="77777777" w:rsidR="00A33FB8" w:rsidRPr="00A33FB8" w:rsidRDefault="00A33FB8" w:rsidP="00A33FB8">
      <w:pPr>
        <w:rPr>
          <w:rFonts w:ascii="Times New Roman" w:hAnsi="Times New Roman"/>
        </w:rPr>
      </w:pPr>
    </w:p>
    <w:p w14:paraId="3ADD4876" w14:textId="06B8D179" w:rsidR="00517A82" w:rsidRPr="00A33FB8" w:rsidRDefault="00517A82" w:rsidP="00517A82">
      <w:pPr>
        <w:keepNext/>
        <w:keepLines/>
        <w:widowControl w:val="0"/>
        <w:spacing w:before="240" w:after="60"/>
        <w:jc w:val="both"/>
        <w:outlineLvl w:val="2"/>
        <w:rPr>
          <w:rFonts w:ascii="Times New Roman" w:eastAsia="SimSun" w:hAnsi="Times New Roman"/>
          <w:bCs/>
          <w:kern w:val="2"/>
          <w:szCs w:val="28"/>
          <w:lang w:eastAsia="zh-CN"/>
        </w:rPr>
      </w:pPr>
    </w:p>
    <w:p w14:paraId="7B48C61A" w14:textId="31E4C7A9" w:rsidR="00A33FB8" w:rsidRPr="00A33FB8" w:rsidRDefault="00A33FB8" w:rsidP="00517A82">
      <w:pPr>
        <w:keepNext/>
        <w:keepLines/>
        <w:widowControl w:val="0"/>
        <w:spacing w:before="240" w:after="60"/>
        <w:jc w:val="both"/>
        <w:outlineLvl w:val="2"/>
        <w:rPr>
          <w:rFonts w:ascii="Times New Roman" w:eastAsia="SimSun" w:hAnsi="Times New Roman"/>
          <w:bCs/>
          <w:kern w:val="2"/>
          <w:szCs w:val="28"/>
          <w:lang w:eastAsia="zh-CN"/>
        </w:rPr>
      </w:pPr>
    </w:p>
    <w:p w14:paraId="094E707C" w14:textId="4E2CE296" w:rsidR="00A33FB8" w:rsidRDefault="00A33FB8" w:rsidP="00517A82">
      <w:pPr>
        <w:keepNext/>
        <w:keepLines/>
        <w:widowControl w:val="0"/>
        <w:spacing w:before="240" w:after="60"/>
        <w:jc w:val="both"/>
        <w:outlineLvl w:val="2"/>
        <w:rPr>
          <w:rFonts w:ascii="Times New Roman" w:eastAsia="SimSun" w:hAnsi="Times New Roman"/>
          <w:bCs/>
          <w:kern w:val="2"/>
          <w:szCs w:val="28"/>
          <w:lang w:eastAsia="zh-CN"/>
        </w:rPr>
      </w:pPr>
    </w:p>
    <w:p w14:paraId="2AFD6F9C" w14:textId="57AF6DD1" w:rsidR="00A33FB8" w:rsidRDefault="00A33FB8" w:rsidP="00517A82">
      <w:pPr>
        <w:keepNext/>
        <w:keepLines/>
        <w:widowControl w:val="0"/>
        <w:spacing w:before="240" w:after="60"/>
        <w:jc w:val="both"/>
        <w:outlineLvl w:val="2"/>
        <w:rPr>
          <w:rFonts w:ascii="Times New Roman" w:eastAsia="SimSun" w:hAnsi="Times New Roman"/>
          <w:bCs/>
          <w:kern w:val="2"/>
          <w:szCs w:val="28"/>
          <w:lang w:eastAsia="zh-CN"/>
        </w:rPr>
      </w:pPr>
    </w:p>
    <w:p w14:paraId="0014C2F9" w14:textId="77777777" w:rsidR="00A33FB8" w:rsidRDefault="00A33FB8" w:rsidP="00517A82">
      <w:pPr>
        <w:keepNext/>
        <w:keepLines/>
        <w:widowControl w:val="0"/>
        <w:spacing w:before="240" w:after="60"/>
        <w:jc w:val="both"/>
        <w:outlineLvl w:val="2"/>
        <w:rPr>
          <w:rFonts w:ascii="Times New Roman" w:eastAsia="SimSun" w:hAnsi="Times New Roman"/>
          <w:bCs/>
          <w:kern w:val="2"/>
          <w:szCs w:val="28"/>
          <w:lang w:eastAsia="zh-CN"/>
        </w:rPr>
      </w:pPr>
    </w:p>
    <w:p w14:paraId="20D9AC2B" w14:textId="77777777" w:rsidR="00D124CB" w:rsidRDefault="00D124CB" w:rsidP="00517A82">
      <w:pPr>
        <w:keepNext/>
        <w:keepLines/>
        <w:widowControl w:val="0"/>
        <w:spacing w:before="240" w:after="60"/>
        <w:jc w:val="both"/>
        <w:outlineLvl w:val="2"/>
        <w:rPr>
          <w:rFonts w:ascii="Times New Roman" w:eastAsia="SimSun" w:hAnsi="Times New Roman"/>
          <w:bCs/>
          <w:kern w:val="2"/>
          <w:szCs w:val="28"/>
          <w:lang w:eastAsia="zh-CN"/>
        </w:rPr>
      </w:pPr>
    </w:p>
    <w:p w14:paraId="1E9C4CA6" w14:textId="6D354296" w:rsidR="00F753FA" w:rsidRDefault="00F753FA" w:rsidP="00517A82">
      <w:pPr>
        <w:keepNext/>
        <w:keepLines/>
        <w:widowControl w:val="0"/>
        <w:spacing w:before="240" w:after="60"/>
        <w:jc w:val="both"/>
        <w:outlineLvl w:val="2"/>
        <w:rPr>
          <w:rFonts w:ascii="Times New Roman" w:eastAsia="SimSun" w:hAnsi="Times New Roman"/>
          <w:bCs/>
          <w:kern w:val="2"/>
          <w:szCs w:val="28"/>
          <w:lang w:eastAsia="zh-CN"/>
        </w:rPr>
      </w:pPr>
    </w:p>
    <w:p w14:paraId="2F485CDE" w14:textId="061F8B8A" w:rsidR="00F753FA" w:rsidRDefault="00F753FA" w:rsidP="00517A82">
      <w:pPr>
        <w:keepNext/>
        <w:keepLines/>
        <w:widowControl w:val="0"/>
        <w:spacing w:before="240" w:after="60"/>
        <w:jc w:val="both"/>
        <w:outlineLvl w:val="2"/>
        <w:rPr>
          <w:rFonts w:ascii="Times New Roman" w:eastAsia="SimSun" w:hAnsi="Times New Roman"/>
          <w:bCs/>
          <w:kern w:val="2"/>
          <w:szCs w:val="28"/>
          <w:lang w:eastAsia="zh-CN"/>
        </w:rPr>
      </w:pPr>
    </w:p>
    <w:p w14:paraId="482FFAE2" w14:textId="789D1F4A" w:rsidR="00F753FA" w:rsidRDefault="00F753FA" w:rsidP="00517A82">
      <w:pPr>
        <w:keepNext/>
        <w:keepLines/>
        <w:widowControl w:val="0"/>
        <w:spacing w:before="240" w:after="60"/>
        <w:jc w:val="both"/>
        <w:outlineLvl w:val="2"/>
        <w:rPr>
          <w:rFonts w:ascii="Times New Roman" w:eastAsia="SimSun" w:hAnsi="Times New Roman"/>
          <w:bCs/>
          <w:kern w:val="2"/>
          <w:szCs w:val="28"/>
          <w:lang w:eastAsia="zh-CN"/>
        </w:rPr>
      </w:pPr>
    </w:p>
    <w:p w14:paraId="3EC65836" w14:textId="77777777" w:rsidR="00F753FA" w:rsidRPr="00517A82" w:rsidRDefault="00F753FA" w:rsidP="00517A82">
      <w:pPr>
        <w:keepNext/>
        <w:keepLines/>
        <w:widowControl w:val="0"/>
        <w:spacing w:before="240" w:after="60"/>
        <w:jc w:val="both"/>
        <w:outlineLvl w:val="2"/>
        <w:rPr>
          <w:rFonts w:ascii="Times New Roman" w:eastAsia="SimSun" w:hAnsi="Times New Roman"/>
          <w:bCs/>
          <w:kern w:val="2"/>
          <w:szCs w:val="28"/>
          <w:lang w:eastAsia="zh-CN"/>
        </w:rPr>
      </w:pPr>
    </w:p>
    <w:p w14:paraId="00F4F912" w14:textId="3B8095E3" w:rsidR="00254979" w:rsidRPr="003657B4" w:rsidRDefault="00254979" w:rsidP="002453D8">
      <w:pPr>
        <w:ind w:firstLine="720"/>
        <w:rPr>
          <w:rFonts w:ascii="Times New Roman" w:hAnsi="Times New Roman"/>
          <w:sz w:val="26"/>
          <w:szCs w:val="26"/>
        </w:rPr>
      </w:pPr>
    </w:p>
    <w:sectPr w:rsidR="00254979" w:rsidRPr="003657B4" w:rsidSect="006D48BA">
      <w:footerReference w:type="default" r:id="rId44"/>
      <w:pgSz w:w="11907" w:h="16840" w:code="9"/>
      <w:pgMar w:top="1418" w:right="1134" w:bottom="1418"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750A" w14:textId="77777777" w:rsidR="000252AB" w:rsidRDefault="000252AB" w:rsidP="00366C8D">
      <w:r>
        <w:separator/>
      </w:r>
    </w:p>
  </w:endnote>
  <w:endnote w:type="continuationSeparator" w:id="0">
    <w:p w14:paraId="23FAD0DE" w14:textId="77777777" w:rsidR="000252AB" w:rsidRDefault="000252AB" w:rsidP="00366C8D">
      <w:r>
        <w:continuationSeparator/>
      </w:r>
    </w:p>
  </w:endnote>
  <w:endnote w:type="continuationNotice" w:id="1">
    <w:p w14:paraId="68EF86D9" w14:textId="77777777" w:rsidR="000252AB" w:rsidRDefault="00025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VNnew Century Schoolbook">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VNswitzerlandInserat">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bangkok">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915850"/>
      <w:docPartObj>
        <w:docPartGallery w:val="Page Numbers (Bottom of Page)"/>
        <w:docPartUnique/>
      </w:docPartObj>
    </w:sdtPr>
    <w:sdtEndPr>
      <w:rPr>
        <w:rFonts w:ascii="Times New Roman" w:hAnsi="Times New Roman"/>
        <w:noProof/>
      </w:rPr>
    </w:sdtEndPr>
    <w:sdtContent>
      <w:p w14:paraId="0260BEC2" w14:textId="0EF92D68" w:rsidR="00D60D0F" w:rsidRPr="00726106" w:rsidRDefault="00D60D0F">
        <w:pPr>
          <w:pStyle w:val="Footer"/>
          <w:jc w:val="right"/>
          <w:rPr>
            <w:rFonts w:ascii="Times New Roman" w:hAnsi="Times New Roman"/>
          </w:rPr>
        </w:pPr>
        <w:r w:rsidRPr="00726106">
          <w:rPr>
            <w:rFonts w:ascii="Times New Roman" w:hAnsi="Times New Roman"/>
          </w:rPr>
          <w:fldChar w:fldCharType="begin"/>
        </w:r>
        <w:r w:rsidRPr="00726106">
          <w:rPr>
            <w:rFonts w:ascii="Times New Roman" w:hAnsi="Times New Roman"/>
          </w:rPr>
          <w:instrText xml:space="preserve"> PAGE   \* MERGEFORMAT </w:instrText>
        </w:r>
        <w:r w:rsidRPr="00726106">
          <w:rPr>
            <w:rFonts w:ascii="Times New Roman" w:hAnsi="Times New Roman"/>
          </w:rPr>
          <w:fldChar w:fldCharType="separate"/>
        </w:r>
        <w:r w:rsidRPr="00726106">
          <w:rPr>
            <w:rFonts w:ascii="Times New Roman" w:hAnsi="Times New Roman"/>
            <w:noProof/>
          </w:rPr>
          <w:t>2</w:t>
        </w:r>
        <w:r w:rsidRPr="00726106">
          <w:rPr>
            <w:rFonts w:ascii="Times New Roman" w:hAnsi="Times New Roman"/>
            <w:noProof/>
          </w:rPr>
          <w:fldChar w:fldCharType="end"/>
        </w:r>
      </w:p>
    </w:sdtContent>
  </w:sdt>
  <w:p w14:paraId="0B7BA50C" w14:textId="308B107F" w:rsidR="00E5639E" w:rsidRPr="00EC3F5A" w:rsidRDefault="00E5639E" w:rsidP="00EC3F5A">
    <w:pPr>
      <w:pStyle w:val="Footer"/>
      <w:jc w:val="center"/>
      <w:rPr>
        <w:rFonts w:ascii="Times New Roman" w:hAnsi="Times New Roman"/>
        <w:sz w:val="24"/>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790142"/>
      <w:docPartObj>
        <w:docPartGallery w:val="Page Numbers (Bottom of Page)"/>
        <w:docPartUnique/>
      </w:docPartObj>
    </w:sdtPr>
    <w:sdtEndPr>
      <w:rPr>
        <w:rFonts w:ascii="Times New Roman" w:hAnsi="Times New Roman"/>
        <w:noProof/>
      </w:rPr>
    </w:sdtEndPr>
    <w:sdtContent>
      <w:p w14:paraId="79442B28" w14:textId="05B55CD3" w:rsidR="00A30AE4" w:rsidRPr="00CE2C32" w:rsidRDefault="00A30AE4">
        <w:pPr>
          <w:pStyle w:val="Footer"/>
          <w:jc w:val="right"/>
          <w:rPr>
            <w:rFonts w:ascii="Times New Roman" w:hAnsi="Times New Roman"/>
          </w:rPr>
        </w:pPr>
        <w:r w:rsidRPr="00CE2C32">
          <w:rPr>
            <w:rFonts w:ascii="Times New Roman" w:hAnsi="Times New Roman"/>
          </w:rPr>
          <w:fldChar w:fldCharType="begin"/>
        </w:r>
        <w:r w:rsidRPr="00CE2C32">
          <w:rPr>
            <w:rFonts w:ascii="Times New Roman" w:hAnsi="Times New Roman"/>
          </w:rPr>
          <w:instrText xml:space="preserve"> PAGE   \* MERGEFORMAT </w:instrText>
        </w:r>
        <w:r w:rsidRPr="00CE2C32">
          <w:rPr>
            <w:rFonts w:ascii="Times New Roman" w:hAnsi="Times New Roman"/>
          </w:rPr>
          <w:fldChar w:fldCharType="separate"/>
        </w:r>
        <w:r w:rsidRPr="00CE2C32">
          <w:rPr>
            <w:rFonts w:ascii="Times New Roman" w:hAnsi="Times New Roman"/>
            <w:noProof/>
          </w:rPr>
          <w:t>2</w:t>
        </w:r>
        <w:r w:rsidRPr="00CE2C32">
          <w:rPr>
            <w:rFonts w:ascii="Times New Roman" w:hAnsi="Times New Roman"/>
            <w:noProof/>
          </w:rPr>
          <w:fldChar w:fldCharType="end"/>
        </w:r>
      </w:p>
    </w:sdtContent>
  </w:sdt>
  <w:p w14:paraId="5F8688BA" w14:textId="77777777" w:rsidR="00E5639E" w:rsidRPr="006D48BA" w:rsidRDefault="00E5639E" w:rsidP="006D4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D40DC" w14:textId="77777777" w:rsidR="000252AB" w:rsidRDefault="000252AB" w:rsidP="00366C8D">
      <w:r>
        <w:separator/>
      </w:r>
    </w:p>
  </w:footnote>
  <w:footnote w:type="continuationSeparator" w:id="0">
    <w:p w14:paraId="345AA76B" w14:textId="77777777" w:rsidR="000252AB" w:rsidRDefault="000252AB" w:rsidP="00366C8D">
      <w:r>
        <w:continuationSeparator/>
      </w:r>
    </w:p>
  </w:footnote>
  <w:footnote w:type="continuationNotice" w:id="1">
    <w:p w14:paraId="60D26377" w14:textId="77777777" w:rsidR="000252AB" w:rsidRDefault="000252A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singleLevel"/>
    <w:tmpl w:val="0000000B"/>
    <w:lvl w:ilvl="0">
      <w:start w:val="1"/>
      <w:numFmt w:val="bullet"/>
      <w:lvlText w:val=""/>
      <w:lvlJc w:val="left"/>
      <w:pPr>
        <w:tabs>
          <w:tab w:val="num" w:pos="840"/>
        </w:tabs>
        <w:ind w:left="420" w:hanging="420"/>
      </w:pPr>
      <w:rPr>
        <w:rFonts w:ascii="Wingdings" w:hAnsi="Wingdings" w:hint="default"/>
      </w:rPr>
    </w:lvl>
  </w:abstractNum>
  <w:abstractNum w:abstractNumId="1" w15:restartNumberingAfterBreak="0">
    <w:nsid w:val="0000000F"/>
    <w:multiLevelType w:val="singleLevel"/>
    <w:tmpl w:val="0000000F"/>
    <w:lvl w:ilvl="0">
      <w:start w:val="1"/>
      <w:numFmt w:val="bullet"/>
      <w:lvlText w:val=""/>
      <w:lvlJc w:val="left"/>
      <w:pPr>
        <w:tabs>
          <w:tab w:val="num" w:pos="1290"/>
        </w:tabs>
        <w:ind w:left="870" w:hanging="420"/>
      </w:pPr>
      <w:rPr>
        <w:rFonts w:ascii="Wingdings" w:hAnsi="Wingdings" w:hint="default"/>
      </w:rPr>
    </w:lvl>
  </w:abstractNum>
  <w:abstractNum w:abstractNumId="2" w15:restartNumberingAfterBreak="0">
    <w:nsid w:val="00000011"/>
    <w:multiLevelType w:val="singleLevel"/>
    <w:tmpl w:val="00000011"/>
    <w:lvl w:ilvl="0">
      <w:start w:val="1"/>
      <w:numFmt w:val="bullet"/>
      <w:lvlText w:val=""/>
      <w:lvlJc w:val="left"/>
      <w:pPr>
        <w:tabs>
          <w:tab w:val="num" w:pos="840"/>
        </w:tabs>
        <w:ind w:left="420" w:hanging="420"/>
      </w:pPr>
      <w:rPr>
        <w:rFonts w:ascii="Wingdings" w:hAnsi="Wingdings" w:hint="default"/>
      </w:rPr>
    </w:lvl>
  </w:abstractNum>
  <w:abstractNum w:abstractNumId="3" w15:restartNumberingAfterBreak="0">
    <w:nsid w:val="00000015"/>
    <w:multiLevelType w:val="singleLevel"/>
    <w:tmpl w:val="00000015"/>
    <w:lvl w:ilvl="0">
      <w:start w:val="1"/>
      <w:numFmt w:val="bullet"/>
      <w:lvlText w:val=""/>
      <w:lvlJc w:val="left"/>
      <w:pPr>
        <w:tabs>
          <w:tab w:val="num" w:pos="846"/>
        </w:tabs>
        <w:ind w:left="846" w:hanging="420"/>
      </w:pPr>
      <w:rPr>
        <w:rFonts w:ascii="Wingdings" w:hAnsi="Wingdings" w:hint="default"/>
      </w:rPr>
    </w:lvl>
  </w:abstractNum>
  <w:abstractNum w:abstractNumId="4" w15:restartNumberingAfterBreak="0">
    <w:nsid w:val="0000001A"/>
    <w:multiLevelType w:val="singleLevel"/>
    <w:tmpl w:val="0000001A"/>
    <w:lvl w:ilvl="0">
      <w:start w:val="1"/>
      <w:numFmt w:val="bullet"/>
      <w:lvlText w:val=""/>
      <w:lvlJc w:val="left"/>
      <w:pPr>
        <w:tabs>
          <w:tab w:val="num" w:pos="420"/>
        </w:tabs>
        <w:ind w:left="420" w:hanging="420"/>
      </w:pPr>
      <w:rPr>
        <w:rFonts w:ascii="Wingdings" w:hAnsi="Wingdings" w:hint="default"/>
      </w:rPr>
    </w:lvl>
  </w:abstractNum>
  <w:abstractNum w:abstractNumId="5" w15:restartNumberingAfterBreak="0">
    <w:nsid w:val="0000001B"/>
    <w:multiLevelType w:val="singleLevel"/>
    <w:tmpl w:val="0000001B"/>
    <w:lvl w:ilvl="0">
      <w:start w:val="1"/>
      <w:numFmt w:val="bullet"/>
      <w:lvlText w:val=""/>
      <w:lvlJc w:val="left"/>
      <w:pPr>
        <w:tabs>
          <w:tab w:val="num" w:pos="840"/>
        </w:tabs>
        <w:ind w:left="420" w:hanging="420"/>
      </w:pPr>
      <w:rPr>
        <w:rFonts w:ascii="Wingdings" w:hAnsi="Wingdings" w:hint="default"/>
      </w:rPr>
    </w:lvl>
  </w:abstractNum>
  <w:abstractNum w:abstractNumId="6" w15:restartNumberingAfterBreak="0">
    <w:nsid w:val="0000001C"/>
    <w:multiLevelType w:val="singleLevel"/>
    <w:tmpl w:val="0000001C"/>
    <w:lvl w:ilvl="0">
      <w:start w:val="1"/>
      <w:numFmt w:val="bullet"/>
      <w:lvlText w:val=""/>
      <w:lvlJc w:val="left"/>
      <w:pPr>
        <w:tabs>
          <w:tab w:val="num" w:pos="840"/>
        </w:tabs>
        <w:ind w:left="420" w:hanging="420"/>
      </w:pPr>
      <w:rPr>
        <w:rFonts w:ascii="Wingdings" w:hAnsi="Wingdings" w:hint="default"/>
      </w:rPr>
    </w:lvl>
  </w:abstractNum>
  <w:abstractNum w:abstractNumId="7" w15:restartNumberingAfterBreak="0">
    <w:nsid w:val="0000001E"/>
    <w:multiLevelType w:val="singleLevel"/>
    <w:tmpl w:val="0000001E"/>
    <w:lvl w:ilvl="0">
      <w:start w:val="1"/>
      <w:numFmt w:val="bullet"/>
      <w:lvlText w:val=""/>
      <w:lvlJc w:val="left"/>
      <w:pPr>
        <w:tabs>
          <w:tab w:val="num" w:pos="840"/>
        </w:tabs>
        <w:ind w:left="420" w:hanging="420"/>
      </w:pPr>
      <w:rPr>
        <w:rFonts w:ascii="Wingdings" w:hAnsi="Wingdings" w:hint="default"/>
      </w:rPr>
    </w:lvl>
  </w:abstractNum>
  <w:abstractNum w:abstractNumId="8" w15:restartNumberingAfterBreak="0">
    <w:nsid w:val="01FB1898"/>
    <w:multiLevelType w:val="hybridMultilevel"/>
    <w:tmpl w:val="6BF65322"/>
    <w:lvl w:ilvl="0" w:tplc="2FBC8C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9B13D3"/>
    <w:multiLevelType w:val="multilevel"/>
    <w:tmpl w:val="E5DCB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B0A260E"/>
    <w:multiLevelType w:val="multilevel"/>
    <w:tmpl w:val="1D2EE76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FC2473D"/>
    <w:multiLevelType w:val="hybridMultilevel"/>
    <w:tmpl w:val="DB3063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06779C"/>
    <w:multiLevelType w:val="multilevel"/>
    <w:tmpl w:val="E1A2A124"/>
    <w:lvl w:ilvl="0">
      <w:start w:val="2"/>
      <w:numFmt w:val="bullet"/>
      <w:lvlText w:val="-"/>
      <w:lvlJc w:val="left"/>
      <w:pPr>
        <w:ind w:left="644" w:hanging="360"/>
      </w:pPr>
      <w:rPr>
        <w:rFonts w:ascii="Times New Roman" w:eastAsia="Times New Roman" w:hAnsi="Times New Roman" w:cs="Times New Roman"/>
      </w:rPr>
    </w:lvl>
    <w:lvl w:ilvl="1">
      <w:start w:val="1"/>
      <w:numFmt w:val="bullet"/>
      <w:lvlText w:val="o"/>
      <w:lvlJc w:val="left"/>
      <w:pPr>
        <w:ind w:left="1364" w:hanging="360"/>
      </w:pPr>
      <w:rPr>
        <w:rFonts w:ascii="Courier New" w:eastAsia="Courier New" w:hAnsi="Courier New" w:cs="Courier New"/>
      </w:rPr>
    </w:lvl>
    <w:lvl w:ilvl="2">
      <w:start w:val="1"/>
      <w:numFmt w:val="bullet"/>
      <w:lvlText w:val="▪"/>
      <w:lvlJc w:val="left"/>
      <w:pPr>
        <w:ind w:left="2084" w:hanging="360"/>
      </w:pPr>
      <w:rPr>
        <w:rFonts w:ascii="Noto Sans Symbols" w:eastAsia="Noto Sans Symbols" w:hAnsi="Noto Sans Symbols" w:cs="Noto Sans Symbols"/>
      </w:rPr>
    </w:lvl>
    <w:lvl w:ilvl="3">
      <w:start w:val="1"/>
      <w:numFmt w:val="bullet"/>
      <w:lvlText w:val="●"/>
      <w:lvlJc w:val="left"/>
      <w:pPr>
        <w:ind w:left="2804" w:hanging="360"/>
      </w:pPr>
      <w:rPr>
        <w:rFonts w:ascii="Noto Sans Symbols" w:eastAsia="Noto Sans Symbols" w:hAnsi="Noto Sans Symbols" w:cs="Noto Sans Symbols"/>
      </w:rPr>
    </w:lvl>
    <w:lvl w:ilvl="4">
      <w:start w:val="1"/>
      <w:numFmt w:val="bullet"/>
      <w:lvlText w:val="o"/>
      <w:lvlJc w:val="left"/>
      <w:pPr>
        <w:ind w:left="3524" w:hanging="360"/>
      </w:pPr>
      <w:rPr>
        <w:rFonts w:ascii="Courier New" w:eastAsia="Courier New" w:hAnsi="Courier New" w:cs="Courier New"/>
      </w:rPr>
    </w:lvl>
    <w:lvl w:ilvl="5">
      <w:start w:val="1"/>
      <w:numFmt w:val="bullet"/>
      <w:lvlText w:val="▪"/>
      <w:lvlJc w:val="left"/>
      <w:pPr>
        <w:ind w:left="4244" w:hanging="360"/>
      </w:pPr>
      <w:rPr>
        <w:rFonts w:ascii="Noto Sans Symbols" w:eastAsia="Noto Sans Symbols" w:hAnsi="Noto Sans Symbols" w:cs="Noto Sans Symbols"/>
      </w:rPr>
    </w:lvl>
    <w:lvl w:ilvl="6">
      <w:start w:val="1"/>
      <w:numFmt w:val="bullet"/>
      <w:lvlText w:val="●"/>
      <w:lvlJc w:val="left"/>
      <w:pPr>
        <w:ind w:left="4964" w:hanging="360"/>
      </w:pPr>
      <w:rPr>
        <w:rFonts w:ascii="Noto Sans Symbols" w:eastAsia="Noto Sans Symbols" w:hAnsi="Noto Sans Symbols" w:cs="Noto Sans Symbols"/>
      </w:rPr>
    </w:lvl>
    <w:lvl w:ilvl="7">
      <w:start w:val="1"/>
      <w:numFmt w:val="bullet"/>
      <w:lvlText w:val="o"/>
      <w:lvlJc w:val="left"/>
      <w:pPr>
        <w:ind w:left="5684" w:hanging="360"/>
      </w:pPr>
      <w:rPr>
        <w:rFonts w:ascii="Courier New" w:eastAsia="Courier New" w:hAnsi="Courier New" w:cs="Courier New"/>
      </w:rPr>
    </w:lvl>
    <w:lvl w:ilvl="8">
      <w:start w:val="1"/>
      <w:numFmt w:val="bullet"/>
      <w:lvlText w:val="▪"/>
      <w:lvlJc w:val="left"/>
      <w:pPr>
        <w:ind w:left="6404" w:hanging="360"/>
      </w:pPr>
      <w:rPr>
        <w:rFonts w:ascii="Noto Sans Symbols" w:eastAsia="Noto Sans Symbols" w:hAnsi="Noto Sans Symbols" w:cs="Noto Sans Symbols"/>
      </w:rPr>
    </w:lvl>
  </w:abstractNum>
  <w:abstractNum w:abstractNumId="13" w15:restartNumberingAfterBreak="0">
    <w:nsid w:val="13EE4C47"/>
    <w:multiLevelType w:val="multilevel"/>
    <w:tmpl w:val="0A90956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147A4CFE"/>
    <w:multiLevelType w:val="multilevel"/>
    <w:tmpl w:val="C5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D31D0E"/>
    <w:multiLevelType w:val="multilevel"/>
    <w:tmpl w:val="60F8748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9DD59BE"/>
    <w:multiLevelType w:val="hybridMultilevel"/>
    <w:tmpl w:val="8F0E752E"/>
    <w:lvl w:ilvl="0" w:tplc="04090017">
      <w:start w:val="1"/>
      <w:numFmt w:val="lowerLetter"/>
      <w:lvlText w:val="%1)"/>
      <w:lvlJc w:val="left"/>
      <w:pPr>
        <w:ind w:left="810" w:hanging="360"/>
      </w:p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7" w15:restartNumberingAfterBreak="0">
    <w:nsid w:val="1EC523B0"/>
    <w:multiLevelType w:val="hybridMultilevel"/>
    <w:tmpl w:val="9058E698"/>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237D2AF5"/>
    <w:multiLevelType w:val="multilevel"/>
    <w:tmpl w:val="4DB480D4"/>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7547CB9"/>
    <w:multiLevelType w:val="hybridMultilevel"/>
    <w:tmpl w:val="4AD662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F9C3897"/>
    <w:multiLevelType w:val="multilevel"/>
    <w:tmpl w:val="E5DCBA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0A44908"/>
    <w:multiLevelType w:val="multilevel"/>
    <w:tmpl w:val="1C5EA9A6"/>
    <w:lvl w:ilvl="0">
      <w:start w:val="1"/>
      <w:numFmt w:val="decimal"/>
      <w:lvlText w:val="%1."/>
      <w:lvlJc w:val="left"/>
      <w:pPr>
        <w:ind w:left="490" w:hanging="4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250688D"/>
    <w:multiLevelType w:val="hybridMultilevel"/>
    <w:tmpl w:val="7A0A726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346709C8"/>
    <w:multiLevelType w:val="multilevel"/>
    <w:tmpl w:val="E32C8EAC"/>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2109F6"/>
    <w:multiLevelType w:val="multilevel"/>
    <w:tmpl w:val="87D69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E25089"/>
    <w:multiLevelType w:val="multilevel"/>
    <w:tmpl w:val="2A729C0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CB958B5"/>
    <w:multiLevelType w:val="hybridMultilevel"/>
    <w:tmpl w:val="54D01F4E"/>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7" w15:restartNumberingAfterBreak="0">
    <w:nsid w:val="4145258F"/>
    <w:multiLevelType w:val="hybridMultilevel"/>
    <w:tmpl w:val="537E9E80"/>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8" w15:restartNumberingAfterBreak="0">
    <w:nsid w:val="42394F25"/>
    <w:multiLevelType w:val="hybridMultilevel"/>
    <w:tmpl w:val="EA7078F0"/>
    <w:lvl w:ilvl="0" w:tplc="0409000F">
      <w:start w:val="1"/>
      <w:numFmt w:val="decimal"/>
      <w:lvlText w:val="%1."/>
      <w:lvlJc w:val="left"/>
      <w:pPr>
        <w:ind w:left="1280" w:hanging="360"/>
      </w:pPr>
    </w:lvl>
    <w:lvl w:ilvl="1" w:tplc="04090019" w:tentative="1">
      <w:start w:val="1"/>
      <w:numFmt w:val="lowerLetter"/>
      <w:lvlText w:val="%2."/>
      <w:lvlJc w:val="left"/>
      <w:pPr>
        <w:ind w:left="2000" w:hanging="360"/>
      </w:pPr>
    </w:lvl>
    <w:lvl w:ilvl="2" w:tplc="0409001B" w:tentative="1">
      <w:start w:val="1"/>
      <w:numFmt w:val="lowerRoman"/>
      <w:lvlText w:val="%3."/>
      <w:lvlJc w:val="right"/>
      <w:pPr>
        <w:ind w:left="2720" w:hanging="180"/>
      </w:pPr>
    </w:lvl>
    <w:lvl w:ilvl="3" w:tplc="0409000F" w:tentative="1">
      <w:start w:val="1"/>
      <w:numFmt w:val="decimal"/>
      <w:lvlText w:val="%4."/>
      <w:lvlJc w:val="left"/>
      <w:pPr>
        <w:ind w:left="3440" w:hanging="360"/>
      </w:pPr>
    </w:lvl>
    <w:lvl w:ilvl="4" w:tplc="04090019" w:tentative="1">
      <w:start w:val="1"/>
      <w:numFmt w:val="lowerLetter"/>
      <w:lvlText w:val="%5."/>
      <w:lvlJc w:val="left"/>
      <w:pPr>
        <w:ind w:left="4160" w:hanging="360"/>
      </w:pPr>
    </w:lvl>
    <w:lvl w:ilvl="5" w:tplc="0409001B" w:tentative="1">
      <w:start w:val="1"/>
      <w:numFmt w:val="lowerRoman"/>
      <w:lvlText w:val="%6."/>
      <w:lvlJc w:val="right"/>
      <w:pPr>
        <w:ind w:left="4880" w:hanging="180"/>
      </w:pPr>
    </w:lvl>
    <w:lvl w:ilvl="6" w:tplc="0409000F" w:tentative="1">
      <w:start w:val="1"/>
      <w:numFmt w:val="decimal"/>
      <w:lvlText w:val="%7."/>
      <w:lvlJc w:val="left"/>
      <w:pPr>
        <w:ind w:left="5600" w:hanging="360"/>
      </w:pPr>
    </w:lvl>
    <w:lvl w:ilvl="7" w:tplc="04090019" w:tentative="1">
      <w:start w:val="1"/>
      <w:numFmt w:val="lowerLetter"/>
      <w:lvlText w:val="%8."/>
      <w:lvlJc w:val="left"/>
      <w:pPr>
        <w:ind w:left="6320" w:hanging="360"/>
      </w:pPr>
    </w:lvl>
    <w:lvl w:ilvl="8" w:tplc="0409001B" w:tentative="1">
      <w:start w:val="1"/>
      <w:numFmt w:val="lowerRoman"/>
      <w:lvlText w:val="%9."/>
      <w:lvlJc w:val="right"/>
      <w:pPr>
        <w:ind w:left="7040" w:hanging="180"/>
      </w:pPr>
    </w:lvl>
  </w:abstractNum>
  <w:abstractNum w:abstractNumId="29" w15:restartNumberingAfterBreak="0">
    <w:nsid w:val="434C7060"/>
    <w:multiLevelType w:val="hybridMultilevel"/>
    <w:tmpl w:val="4F7240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49A34718"/>
    <w:multiLevelType w:val="multilevel"/>
    <w:tmpl w:val="B5CC03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6EF31C5"/>
    <w:multiLevelType w:val="multilevel"/>
    <w:tmpl w:val="FA82074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b/>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A3968D3"/>
    <w:multiLevelType w:val="multilevel"/>
    <w:tmpl w:val="599A0076"/>
    <w:lvl w:ilvl="0">
      <w:start w:val="2"/>
      <w:numFmt w:val="bullet"/>
      <w:lvlText w:val="-"/>
      <w:lvlJc w:val="left"/>
      <w:pPr>
        <w:ind w:left="720" w:hanging="360"/>
      </w:pPr>
      <w:rPr>
        <w:rFonts w:ascii="Times New Roman" w:eastAsia="Times New Roman" w:hAnsi="Times New Roman" w:cs="Times New Roman"/>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E266DB6"/>
    <w:multiLevelType w:val="multilevel"/>
    <w:tmpl w:val="2A729C0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9964F3E"/>
    <w:multiLevelType w:val="multilevel"/>
    <w:tmpl w:val="77C0A5B8"/>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B6519C2"/>
    <w:multiLevelType w:val="hybridMultilevel"/>
    <w:tmpl w:val="8D7A08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0027125">
    <w:abstractNumId w:val="8"/>
  </w:num>
  <w:num w:numId="2" w16cid:durableId="77364838">
    <w:abstractNumId w:val="1"/>
  </w:num>
  <w:num w:numId="3" w16cid:durableId="311062175">
    <w:abstractNumId w:val="2"/>
  </w:num>
  <w:num w:numId="4" w16cid:durableId="287707621">
    <w:abstractNumId w:val="7"/>
  </w:num>
  <w:num w:numId="5" w16cid:durableId="219756555">
    <w:abstractNumId w:val="21"/>
  </w:num>
  <w:num w:numId="6" w16cid:durableId="1711228290">
    <w:abstractNumId w:val="15"/>
  </w:num>
  <w:num w:numId="7" w16cid:durableId="1435201692">
    <w:abstractNumId w:val="24"/>
  </w:num>
  <w:num w:numId="8" w16cid:durableId="245307737">
    <w:abstractNumId w:val="27"/>
  </w:num>
  <w:num w:numId="9" w16cid:durableId="401485478">
    <w:abstractNumId w:val="23"/>
  </w:num>
  <w:num w:numId="10" w16cid:durableId="1104107214">
    <w:abstractNumId w:val="13"/>
  </w:num>
  <w:num w:numId="11" w16cid:durableId="561985698">
    <w:abstractNumId w:val="18"/>
  </w:num>
  <w:num w:numId="12" w16cid:durableId="1518348043">
    <w:abstractNumId w:val="12"/>
  </w:num>
  <w:num w:numId="13" w16cid:durableId="160774188">
    <w:abstractNumId w:val="34"/>
  </w:num>
  <w:num w:numId="14" w16cid:durableId="130172714">
    <w:abstractNumId w:val="32"/>
  </w:num>
  <w:num w:numId="15" w16cid:durableId="1445921546">
    <w:abstractNumId w:val="10"/>
  </w:num>
  <w:num w:numId="16" w16cid:durableId="721057478">
    <w:abstractNumId w:val="29"/>
  </w:num>
  <w:num w:numId="17" w16cid:durableId="260918489">
    <w:abstractNumId w:val="14"/>
  </w:num>
  <w:num w:numId="18" w16cid:durableId="871071613">
    <w:abstractNumId w:val="30"/>
  </w:num>
  <w:num w:numId="19" w16cid:durableId="882013422">
    <w:abstractNumId w:val="31"/>
  </w:num>
  <w:num w:numId="20" w16cid:durableId="958535742">
    <w:abstractNumId w:val="33"/>
  </w:num>
  <w:num w:numId="21" w16cid:durableId="450980189">
    <w:abstractNumId w:val="25"/>
  </w:num>
  <w:num w:numId="22" w16cid:durableId="1949385001">
    <w:abstractNumId w:val="35"/>
  </w:num>
  <w:num w:numId="23" w16cid:durableId="1530531185">
    <w:abstractNumId w:val="16"/>
  </w:num>
  <w:num w:numId="24" w16cid:durableId="1212227653">
    <w:abstractNumId w:val="17"/>
  </w:num>
  <w:num w:numId="25" w16cid:durableId="1556431631">
    <w:abstractNumId w:val="19"/>
  </w:num>
  <w:num w:numId="26" w16cid:durableId="2078237641">
    <w:abstractNumId w:val="26"/>
  </w:num>
  <w:num w:numId="27" w16cid:durableId="1833596060">
    <w:abstractNumId w:val="28"/>
  </w:num>
  <w:num w:numId="28" w16cid:durableId="1057440383">
    <w:abstractNumId w:val="4"/>
  </w:num>
  <w:num w:numId="29" w16cid:durableId="1221986284">
    <w:abstractNumId w:val="22"/>
  </w:num>
  <w:num w:numId="30" w16cid:durableId="595601335">
    <w:abstractNumId w:val="11"/>
  </w:num>
  <w:num w:numId="31" w16cid:durableId="650058232">
    <w:abstractNumId w:val="0"/>
  </w:num>
  <w:num w:numId="32" w16cid:durableId="153300700">
    <w:abstractNumId w:val="6"/>
  </w:num>
  <w:num w:numId="33" w16cid:durableId="851575106">
    <w:abstractNumId w:val="5"/>
  </w:num>
  <w:num w:numId="34" w16cid:durableId="1194998976">
    <w:abstractNumId w:val="3"/>
  </w:num>
  <w:num w:numId="35" w16cid:durableId="327565909">
    <w:abstractNumId w:val="20"/>
  </w:num>
  <w:num w:numId="36" w16cid:durableId="146318598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40"/>
  <w:drawingGridVerticalSpacing w:val="57"/>
  <w:displayHorizontalDrawingGridEvery w:val="0"/>
  <w:displayVerticalDrawingGridEvery w:val="2"/>
  <w:noPunctuationKerning/>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B26"/>
    <w:rsid w:val="000006CD"/>
    <w:rsid w:val="00001542"/>
    <w:rsid w:val="00001B02"/>
    <w:rsid w:val="00002931"/>
    <w:rsid w:val="00003A27"/>
    <w:rsid w:val="00003CD1"/>
    <w:rsid w:val="000056B7"/>
    <w:rsid w:val="00006583"/>
    <w:rsid w:val="00007B42"/>
    <w:rsid w:val="000121A4"/>
    <w:rsid w:val="000129E3"/>
    <w:rsid w:val="00013109"/>
    <w:rsid w:val="0001475D"/>
    <w:rsid w:val="0001524C"/>
    <w:rsid w:val="00015348"/>
    <w:rsid w:val="00016E56"/>
    <w:rsid w:val="0002000C"/>
    <w:rsid w:val="00020A2F"/>
    <w:rsid w:val="00020B3B"/>
    <w:rsid w:val="0002126E"/>
    <w:rsid w:val="000216E7"/>
    <w:rsid w:val="00022835"/>
    <w:rsid w:val="000231A0"/>
    <w:rsid w:val="00023410"/>
    <w:rsid w:val="000245CF"/>
    <w:rsid w:val="000252AB"/>
    <w:rsid w:val="000257A6"/>
    <w:rsid w:val="00025B50"/>
    <w:rsid w:val="0002603E"/>
    <w:rsid w:val="000311BF"/>
    <w:rsid w:val="00031BD7"/>
    <w:rsid w:val="000327C2"/>
    <w:rsid w:val="00032814"/>
    <w:rsid w:val="00032C8B"/>
    <w:rsid w:val="00033D37"/>
    <w:rsid w:val="00035C3A"/>
    <w:rsid w:val="000377D6"/>
    <w:rsid w:val="000411EF"/>
    <w:rsid w:val="00042A7A"/>
    <w:rsid w:val="00044423"/>
    <w:rsid w:val="00044897"/>
    <w:rsid w:val="00044C27"/>
    <w:rsid w:val="00050227"/>
    <w:rsid w:val="000503E2"/>
    <w:rsid w:val="00050522"/>
    <w:rsid w:val="00050703"/>
    <w:rsid w:val="00050B26"/>
    <w:rsid w:val="00051667"/>
    <w:rsid w:val="000518E0"/>
    <w:rsid w:val="0005475A"/>
    <w:rsid w:val="0005495C"/>
    <w:rsid w:val="00054E2C"/>
    <w:rsid w:val="00057145"/>
    <w:rsid w:val="0005725B"/>
    <w:rsid w:val="00062C80"/>
    <w:rsid w:val="00063F18"/>
    <w:rsid w:val="00064A49"/>
    <w:rsid w:val="00066B5A"/>
    <w:rsid w:val="00066E1F"/>
    <w:rsid w:val="000702B9"/>
    <w:rsid w:val="00070540"/>
    <w:rsid w:val="00070822"/>
    <w:rsid w:val="00070EF9"/>
    <w:rsid w:val="000719AF"/>
    <w:rsid w:val="00072CF0"/>
    <w:rsid w:val="00073867"/>
    <w:rsid w:val="00074064"/>
    <w:rsid w:val="000741BE"/>
    <w:rsid w:val="00074505"/>
    <w:rsid w:val="00076AB1"/>
    <w:rsid w:val="00077267"/>
    <w:rsid w:val="00080859"/>
    <w:rsid w:val="0008108D"/>
    <w:rsid w:val="00081CC4"/>
    <w:rsid w:val="000823D8"/>
    <w:rsid w:val="00086E2E"/>
    <w:rsid w:val="000875AF"/>
    <w:rsid w:val="00090876"/>
    <w:rsid w:val="00090D60"/>
    <w:rsid w:val="000910C3"/>
    <w:rsid w:val="00091A6B"/>
    <w:rsid w:val="00091D92"/>
    <w:rsid w:val="000920D6"/>
    <w:rsid w:val="0009273E"/>
    <w:rsid w:val="000930E8"/>
    <w:rsid w:val="0009329D"/>
    <w:rsid w:val="00093F9E"/>
    <w:rsid w:val="00094204"/>
    <w:rsid w:val="00094C56"/>
    <w:rsid w:val="00096183"/>
    <w:rsid w:val="0009694C"/>
    <w:rsid w:val="000A2870"/>
    <w:rsid w:val="000A4E6D"/>
    <w:rsid w:val="000A555A"/>
    <w:rsid w:val="000A5FF3"/>
    <w:rsid w:val="000A6796"/>
    <w:rsid w:val="000A6CA1"/>
    <w:rsid w:val="000A7D59"/>
    <w:rsid w:val="000B1149"/>
    <w:rsid w:val="000B2935"/>
    <w:rsid w:val="000B3693"/>
    <w:rsid w:val="000B42E6"/>
    <w:rsid w:val="000B49D2"/>
    <w:rsid w:val="000B4B21"/>
    <w:rsid w:val="000B4E9A"/>
    <w:rsid w:val="000B7173"/>
    <w:rsid w:val="000C05B1"/>
    <w:rsid w:val="000C1927"/>
    <w:rsid w:val="000C26AB"/>
    <w:rsid w:val="000C28A5"/>
    <w:rsid w:val="000C34AB"/>
    <w:rsid w:val="000C3A8C"/>
    <w:rsid w:val="000C4855"/>
    <w:rsid w:val="000D04E5"/>
    <w:rsid w:val="000D0845"/>
    <w:rsid w:val="000D0D0E"/>
    <w:rsid w:val="000D1736"/>
    <w:rsid w:val="000D324B"/>
    <w:rsid w:val="000D472D"/>
    <w:rsid w:val="000D4CDB"/>
    <w:rsid w:val="000D536E"/>
    <w:rsid w:val="000D5EB2"/>
    <w:rsid w:val="000D624A"/>
    <w:rsid w:val="000D6DF0"/>
    <w:rsid w:val="000D7C76"/>
    <w:rsid w:val="000D7F60"/>
    <w:rsid w:val="000E01BD"/>
    <w:rsid w:val="000E15FC"/>
    <w:rsid w:val="000E1A51"/>
    <w:rsid w:val="000E1DC6"/>
    <w:rsid w:val="000E2350"/>
    <w:rsid w:val="000E4D5F"/>
    <w:rsid w:val="000E59E8"/>
    <w:rsid w:val="000E63E8"/>
    <w:rsid w:val="000E651E"/>
    <w:rsid w:val="000E67C9"/>
    <w:rsid w:val="000F0BE2"/>
    <w:rsid w:val="000F18A7"/>
    <w:rsid w:val="000F1FED"/>
    <w:rsid w:val="000F249D"/>
    <w:rsid w:val="000F3ED3"/>
    <w:rsid w:val="000F4FE7"/>
    <w:rsid w:val="000F67CF"/>
    <w:rsid w:val="000F747E"/>
    <w:rsid w:val="001019CB"/>
    <w:rsid w:val="00101B3D"/>
    <w:rsid w:val="0010205B"/>
    <w:rsid w:val="00103515"/>
    <w:rsid w:val="00104A41"/>
    <w:rsid w:val="00105189"/>
    <w:rsid w:val="00105672"/>
    <w:rsid w:val="001056CD"/>
    <w:rsid w:val="00105732"/>
    <w:rsid w:val="00106647"/>
    <w:rsid w:val="001074F4"/>
    <w:rsid w:val="001078BD"/>
    <w:rsid w:val="00111CD6"/>
    <w:rsid w:val="0011371F"/>
    <w:rsid w:val="00113EFD"/>
    <w:rsid w:val="001146B7"/>
    <w:rsid w:val="0011471F"/>
    <w:rsid w:val="0011494A"/>
    <w:rsid w:val="001156F9"/>
    <w:rsid w:val="00115E0E"/>
    <w:rsid w:val="00117364"/>
    <w:rsid w:val="00122061"/>
    <w:rsid w:val="00122094"/>
    <w:rsid w:val="00122C33"/>
    <w:rsid w:val="001231B6"/>
    <w:rsid w:val="00123AAA"/>
    <w:rsid w:val="00124877"/>
    <w:rsid w:val="001259C7"/>
    <w:rsid w:val="00126225"/>
    <w:rsid w:val="00126BFA"/>
    <w:rsid w:val="0012700D"/>
    <w:rsid w:val="00130C43"/>
    <w:rsid w:val="001316D0"/>
    <w:rsid w:val="00131D4B"/>
    <w:rsid w:val="00133802"/>
    <w:rsid w:val="0013592D"/>
    <w:rsid w:val="001364FD"/>
    <w:rsid w:val="00136898"/>
    <w:rsid w:val="00136D59"/>
    <w:rsid w:val="00140192"/>
    <w:rsid w:val="00140932"/>
    <w:rsid w:val="001422D2"/>
    <w:rsid w:val="0014341B"/>
    <w:rsid w:val="0014422D"/>
    <w:rsid w:val="0014445D"/>
    <w:rsid w:val="00144617"/>
    <w:rsid w:val="001447BF"/>
    <w:rsid w:val="001458C7"/>
    <w:rsid w:val="00145F36"/>
    <w:rsid w:val="001469BD"/>
    <w:rsid w:val="00146D8A"/>
    <w:rsid w:val="00151578"/>
    <w:rsid w:val="0015496B"/>
    <w:rsid w:val="00155C35"/>
    <w:rsid w:val="00160EE5"/>
    <w:rsid w:val="00161F46"/>
    <w:rsid w:val="0016219B"/>
    <w:rsid w:val="00165143"/>
    <w:rsid w:val="001700F0"/>
    <w:rsid w:val="001716C7"/>
    <w:rsid w:val="00174AF2"/>
    <w:rsid w:val="0017516A"/>
    <w:rsid w:val="001769E5"/>
    <w:rsid w:val="00177144"/>
    <w:rsid w:val="00177EC2"/>
    <w:rsid w:val="00181C43"/>
    <w:rsid w:val="001854ED"/>
    <w:rsid w:val="00185E7C"/>
    <w:rsid w:val="0018740A"/>
    <w:rsid w:val="001875B4"/>
    <w:rsid w:val="00187B58"/>
    <w:rsid w:val="001905DF"/>
    <w:rsid w:val="001924B5"/>
    <w:rsid w:val="001926E7"/>
    <w:rsid w:val="00193FCD"/>
    <w:rsid w:val="0019466D"/>
    <w:rsid w:val="00195E41"/>
    <w:rsid w:val="001A171D"/>
    <w:rsid w:val="001A2474"/>
    <w:rsid w:val="001A2F43"/>
    <w:rsid w:val="001A39EF"/>
    <w:rsid w:val="001A3A04"/>
    <w:rsid w:val="001A47BE"/>
    <w:rsid w:val="001A5147"/>
    <w:rsid w:val="001A56D4"/>
    <w:rsid w:val="001A5E7A"/>
    <w:rsid w:val="001A6733"/>
    <w:rsid w:val="001A6F10"/>
    <w:rsid w:val="001A7FBD"/>
    <w:rsid w:val="001B0F5B"/>
    <w:rsid w:val="001B3CD2"/>
    <w:rsid w:val="001B6E61"/>
    <w:rsid w:val="001B7543"/>
    <w:rsid w:val="001C001D"/>
    <w:rsid w:val="001C099D"/>
    <w:rsid w:val="001C0D63"/>
    <w:rsid w:val="001C0DE8"/>
    <w:rsid w:val="001C2150"/>
    <w:rsid w:val="001C296C"/>
    <w:rsid w:val="001C297B"/>
    <w:rsid w:val="001C342F"/>
    <w:rsid w:val="001C43A8"/>
    <w:rsid w:val="001C45EF"/>
    <w:rsid w:val="001C4BF2"/>
    <w:rsid w:val="001C5740"/>
    <w:rsid w:val="001C5B26"/>
    <w:rsid w:val="001C5FE7"/>
    <w:rsid w:val="001C7214"/>
    <w:rsid w:val="001D004C"/>
    <w:rsid w:val="001D143E"/>
    <w:rsid w:val="001D372B"/>
    <w:rsid w:val="001D40F8"/>
    <w:rsid w:val="001D4C62"/>
    <w:rsid w:val="001D639D"/>
    <w:rsid w:val="001D643D"/>
    <w:rsid w:val="001D6B76"/>
    <w:rsid w:val="001D6DA9"/>
    <w:rsid w:val="001D7478"/>
    <w:rsid w:val="001D7A85"/>
    <w:rsid w:val="001E0B14"/>
    <w:rsid w:val="001E14A6"/>
    <w:rsid w:val="001E1A83"/>
    <w:rsid w:val="001E225B"/>
    <w:rsid w:val="001E2626"/>
    <w:rsid w:val="001E285C"/>
    <w:rsid w:val="001E2923"/>
    <w:rsid w:val="001E2932"/>
    <w:rsid w:val="001E3FA4"/>
    <w:rsid w:val="001E4BF8"/>
    <w:rsid w:val="001E4F8F"/>
    <w:rsid w:val="001E520E"/>
    <w:rsid w:val="001E637E"/>
    <w:rsid w:val="001F3411"/>
    <w:rsid w:val="001F36D0"/>
    <w:rsid w:val="001F3B50"/>
    <w:rsid w:val="001F417C"/>
    <w:rsid w:val="001F493C"/>
    <w:rsid w:val="001F7115"/>
    <w:rsid w:val="001F7418"/>
    <w:rsid w:val="00202DD7"/>
    <w:rsid w:val="00202FB6"/>
    <w:rsid w:val="00203350"/>
    <w:rsid w:val="00205008"/>
    <w:rsid w:val="0020512A"/>
    <w:rsid w:val="002121B0"/>
    <w:rsid w:val="00212648"/>
    <w:rsid w:val="00212DA8"/>
    <w:rsid w:val="0021304E"/>
    <w:rsid w:val="00214BA5"/>
    <w:rsid w:val="002150AB"/>
    <w:rsid w:val="0021567B"/>
    <w:rsid w:val="00215AA1"/>
    <w:rsid w:val="00216947"/>
    <w:rsid w:val="002171CD"/>
    <w:rsid w:val="00217AD5"/>
    <w:rsid w:val="00220D04"/>
    <w:rsid w:val="00221CDE"/>
    <w:rsid w:val="002222E3"/>
    <w:rsid w:val="002227E0"/>
    <w:rsid w:val="00222E7C"/>
    <w:rsid w:val="0022305D"/>
    <w:rsid w:val="00223EF7"/>
    <w:rsid w:val="002243D6"/>
    <w:rsid w:val="00224B09"/>
    <w:rsid w:val="002251E6"/>
    <w:rsid w:val="00226AC2"/>
    <w:rsid w:val="002279C9"/>
    <w:rsid w:val="00227A9F"/>
    <w:rsid w:val="002300E4"/>
    <w:rsid w:val="002303ED"/>
    <w:rsid w:val="00230F81"/>
    <w:rsid w:val="00231133"/>
    <w:rsid w:val="0023261C"/>
    <w:rsid w:val="0024321D"/>
    <w:rsid w:val="00245252"/>
    <w:rsid w:val="002453D8"/>
    <w:rsid w:val="0024545D"/>
    <w:rsid w:val="00246540"/>
    <w:rsid w:val="002466DA"/>
    <w:rsid w:val="002501CC"/>
    <w:rsid w:val="002520AB"/>
    <w:rsid w:val="00252C58"/>
    <w:rsid w:val="00254288"/>
    <w:rsid w:val="0025490D"/>
    <w:rsid w:val="00254979"/>
    <w:rsid w:val="0025646D"/>
    <w:rsid w:val="002570D6"/>
    <w:rsid w:val="002572E1"/>
    <w:rsid w:val="002577BF"/>
    <w:rsid w:val="00257E64"/>
    <w:rsid w:val="00264798"/>
    <w:rsid w:val="00264AFE"/>
    <w:rsid w:val="00267D5D"/>
    <w:rsid w:val="00272199"/>
    <w:rsid w:val="002721FF"/>
    <w:rsid w:val="002722AB"/>
    <w:rsid w:val="002727C1"/>
    <w:rsid w:val="00274D00"/>
    <w:rsid w:val="00275251"/>
    <w:rsid w:val="00275A87"/>
    <w:rsid w:val="00275FB9"/>
    <w:rsid w:val="002761F8"/>
    <w:rsid w:val="00276627"/>
    <w:rsid w:val="0027673B"/>
    <w:rsid w:val="00276762"/>
    <w:rsid w:val="00276D48"/>
    <w:rsid w:val="00276F25"/>
    <w:rsid w:val="00281C4D"/>
    <w:rsid w:val="0028290E"/>
    <w:rsid w:val="0028309C"/>
    <w:rsid w:val="002840CF"/>
    <w:rsid w:val="0028465A"/>
    <w:rsid w:val="00284BB6"/>
    <w:rsid w:val="00286509"/>
    <w:rsid w:val="00287271"/>
    <w:rsid w:val="00290DF8"/>
    <w:rsid w:val="00292F5D"/>
    <w:rsid w:val="002972A9"/>
    <w:rsid w:val="0029763E"/>
    <w:rsid w:val="002A02B1"/>
    <w:rsid w:val="002A3BD2"/>
    <w:rsid w:val="002A77A3"/>
    <w:rsid w:val="002A7E5B"/>
    <w:rsid w:val="002A7F91"/>
    <w:rsid w:val="002B0C94"/>
    <w:rsid w:val="002B16D8"/>
    <w:rsid w:val="002B35D6"/>
    <w:rsid w:val="002B4591"/>
    <w:rsid w:val="002B4F4B"/>
    <w:rsid w:val="002B513B"/>
    <w:rsid w:val="002B569D"/>
    <w:rsid w:val="002B69AD"/>
    <w:rsid w:val="002B6AA4"/>
    <w:rsid w:val="002B6FC0"/>
    <w:rsid w:val="002B76ED"/>
    <w:rsid w:val="002B7767"/>
    <w:rsid w:val="002C0846"/>
    <w:rsid w:val="002C187B"/>
    <w:rsid w:val="002C1CD8"/>
    <w:rsid w:val="002C3252"/>
    <w:rsid w:val="002C3B98"/>
    <w:rsid w:val="002C5232"/>
    <w:rsid w:val="002C57EA"/>
    <w:rsid w:val="002C6B9F"/>
    <w:rsid w:val="002C6F82"/>
    <w:rsid w:val="002D0AE7"/>
    <w:rsid w:val="002D1130"/>
    <w:rsid w:val="002D18E7"/>
    <w:rsid w:val="002D190F"/>
    <w:rsid w:val="002D1EF9"/>
    <w:rsid w:val="002D3129"/>
    <w:rsid w:val="002D60F1"/>
    <w:rsid w:val="002D6224"/>
    <w:rsid w:val="002D6803"/>
    <w:rsid w:val="002D6BC3"/>
    <w:rsid w:val="002D7C7E"/>
    <w:rsid w:val="002E035E"/>
    <w:rsid w:val="002E1F25"/>
    <w:rsid w:val="002E2707"/>
    <w:rsid w:val="002E2826"/>
    <w:rsid w:val="002E299D"/>
    <w:rsid w:val="002E3034"/>
    <w:rsid w:val="002E61B5"/>
    <w:rsid w:val="002F14F8"/>
    <w:rsid w:val="002F247E"/>
    <w:rsid w:val="002F356A"/>
    <w:rsid w:val="002F3C69"/>
    <w:rsid w:val="002F3DF6"/>
    <w:rsid w:val="002F4DC0"/>
    <w:rsid w:val="002F5980"/>
    <w:rsid w:val="002F5FD0"/>
    <w:rsid w:val="002F65BE"/>
    <w:rsid w:val="002F6EFB"/>
    <w:rsid w:val="002F787F"/>
    <w:rsid w:val="003017BF"/>
    <w:rsid w:val="003017FF"/>
    <w:rsid w:val="00301DEC"/>
    <w:rsid w:val="0030238E"/>
    <w:rsid w:val="003043C4"/>
    <w:rsid w:val="003055C0"/>
    <w:rsid w:val="00305BB2"/>
    <w:rsid w:val="003075AD"/>
    <w:rsid w:val="0031094F"/>
    <w:rsid w:val="00312A42"/>
    <w:rsid w:val="00312C40"/>
    <w:rsid w:val="003142C1"/>
    <w:rsid w:val="00315356"/>
    <w:rsid w:val="0031753C"/>
    <w:rsid w:val="003177CF"/>
    <w:rsid w:val="003209CD"/>
    <w:rsid w:val="00320C61"/>
    <w:rsid w:val="00320C6F"/>
    <w:rsid w:val="00322943"/>
    <w:rsid w:val="00323718"/>
    <w:rsid w:val="0032570A"/>
    <w:rsid w:val="00325A27"/>
    <w:rsid w:val="00325FF0"/>
    <w:rsid w:val="00326F9A"/>
    <w:rsid w:val="003302C3"/>
    <w:rsid w:val="00331305"/>
    <w:rsid w:val="00332AA5"/>
    <w:rsid w:val="00332D88"/>
    <w:rsid w:val="00334FD6"/>
    <w:rsid w:val="003358B2"/>
    <w:rsid w:val="003359E9"/>
    <w:rsid w:val="0033603B"/>
    <w:rsid w:val="00336A43"/>
    <w:rsid w:val="00337D63"/>
    <w:rsid w:val="00340D67"/>
    <w:rsid w:val="00341F66"/>
    <w:rsid w:val="003424BD"/>
    <w:rsid w:val="0034250E"/>
    <w:rsid w:val="0034297A"/>
    <w:rsid w:val="003432AE"/>
    <w:rsid w:val="00347805"/>
    <w:rsid w:val="00347C7F"/>
    <w:rsid w:val="00350435"/>
    <w:rsid w:val="003514EA"/>
    <w:rsid w:val="00351C8F"/>
    <w:rsid w:val="00352696"/>
    <w:rsid w:val="00353115"/>
    <w:rsid w:val="00353398"/>
    <w:rsid w:val="00353BAD"/>
    <w:rsid w:val="00355F02"/>
    <w:rsid w:val="00355FD6"/>
    <w:rsid w:val="00357C60"/>
    <w:rsid w:val="0036004E"/>
    <w:rsid w:val="0036031D"/>
    <w:rsid w:val="00360A54"/>
    <w:rsid w:val="00362008"/>
    <w:rsid w:val="00362091"/>
    <w:rsid w:val="00363985"/>
    <w:rsid w:val="00364588"/>
    <w:rsid w:val="003657B4"/>
    <w:rsid w:val="00365F21"/>
    <w:rsid w:val="00366C8D"/>
    <w:rsid w:val="00367818"/>
    <w:rsid w:val="00367C4B"/>
    <w:rsid w:val="00370780"/>
    <w:rsid w:val="003709FD"/>
    <w:rsid w:val="0037136D"/>
    <w:rsid w:val="0037293E"/>
    <w:rsid w:val="00372B47"/>
    <w:rsid w:val="0037402C"/>
    <w:rsid w:val="00374655"/>
    <w:rsid w:val="0037496C"/>
    <w:rsid w:val="003749A8"/>
    <w:rsid w:val="00374D1B"/>
    <w:rsid w:val="0037680C"/>
    <w:rsid w:val="00377737"/>
    <w:rsid w:val="00377F85"/>
    <w:rsid w:val="00380E86"/>
    <w:rsid w:val="00381911"/>
    <w:rsid w:val="00382074"/>
    <w:rsid w:val="00382097"/>
    <w:rsid w:val="00383DAD"/>
    <w:rsid w:val="003850DB"/>
    <w:rsid w:val="00385565"/>
    <w:rsid w:val="00385969"/>
    <w:rsid w:val="00385BB2"/>
    <w:rsid w:val="003873BA"/>
    <w:rsid w:val="00387484"/>
    <w:rsid w:val="0038754C"/>
    <w:rsid w:val="00390957"/>
    <w:rsid w:val="00391378"/>
    <w:rsid w:val="00393208"/>
    <w:rsid w:val="00393FD5"/>
    <w:rsid w:val="00394F09"/>
    <w:rsid w:val="00396F81"/>
    <w:rsid w:val="003A1C92"/>
    <w:rsid w:val="003A296F"/>
    <w:rsid w:val="003A40C2"/>
    <w:rsid w:val="003A4D38"/>
    <w:rsid w:val="003A67A2"/>
    <w:rsid w:val="003A683C"/>
    <w:rsid w:val="003A6E0A"/>
    <w:rsid w:val="003B0342"/>
    <w:rsid w:val="003B0D5E"/>
    <w:rsid w:val="003B11B1"/>
    <w:rsid w:val="003B3323"/>
    <w:rsid w:val="003B3B02"/>
    <w:rsid w:val="003B3FED"/>
    <w:rsid w:val="003B40F8"/>
    <w:rsid w:val="003B5FC8"/>
    <w:rsid w:val="003C0558"/>
    <w:rsid w:val="003C28FA"/>
    <w:rsid w:val="003C44DB"/>
    <w:rsid w:val="003C48EA"/>
    <w:rsid w:val="003C6116"/>
    <w:rsid w:val="003C6C92"/>
    <w:rsid w:val="003C7901"/>
    <w:rsid w:val="003D3EC6"/>
    <w:rsid w:val="003D5712"/>
    <w:rsid w:val="003D58B7"/>
    <w:rsid w:val="003D64F4"/>
    <w:rsid w:val="003D6D62"/>
    <w:rsid w:val="003D7169"/>
    <w:rsid w:val="003D7C12"/>
    <w:rsid w:val="003D7D11"/>
    <w:rsid w:val="003E0AAD"/>
    <w:rsid w:val="003E1100"/>
    <w:rsid w:val="003E1855"/>
    <w:rsid w:val="003E188F"/>
    <w:rsid w:val="003E322C"/>
    <w:rsid w:val="003E404C"/>
    <w:rsid w:val="003E4BDD"/>
    <w:rsid w:val="003E589D"/>
    <w:rsid w:val="003E6894"/>
    <w:rsid w:val="003F2D59"/>
    <w:rsid w:val="003F318E"/>
    <w:rsid w:val="003F33BA"/>
    <w:rsid w:val="003F6A8B"/>
    <w:rsid w:val="003F6F8C"/>
    <w:rsid w:val="003F7877"/>
    <w:rsid w:val="004003AD"/>
    <w:rsid w:val="0040349D"/>
    <w:rsid w:val="004035F0"/>
    <w:rsid w:val="00403C65"/>
    <w:rsid w:val="0040674C"/>
    <w:rsid w:val="00406779"/>
    <w:rsid w:val="004078A6"/>
    <w:rsid w:val="00407D86"/>
    <w:rsid w:val="00411EEE"/>
    <w:rsid w:val="004121B9"/>
    <w:rsid w:val="00412C71"/>
    <w:rsid w:val="00413BDF"/>
    <w:rsid w:val="00413E14"/>
    <w:rsid w:val="00415DCE"/>
    <w:rsid w:val="00417091"/>
    <w:rsid w:val="0041775B"/>
    <w:rsid w:val="00417CBF"/>
    <w:rsid w:val="00417D51"/>
    <w:rsid w:val="00417DC6"/>
    <w:rsid w:val="00421034"/>
    <w:rsid w:val="00421EAE"/>
    <w:rsid w:val="00422813"/>
    <w:rsid w:val="0042282E"/>
    <w:rsid w:val="00422E31"/>
    <w:rsid w:val="00423A98"/>
    <w:rsid w:val="00423B6C"/>
    <w:rsid w:val="00423B92"/>
    <w:rsid w:val="00424CB8"/>
    <w:rsid w:val="00424FA0"/>
    <w:rsid w:val="00425438"/>
    <w:rsid w:val="00426FF9"/>
    <w:rsid w:val="004270F2"/>
    <w:rsid w:val="0042729B"/>
    <w:rsid w:val="00427AAF"/>
    <w:rsid w:val="00430FA5"/>
    <w:rsid w:val="00431887"/>
    <w:rsid w:val="004324C0"/>
    <w:rsid w:val="00432AB4"/>
    <w:rsid w:val="004331B8"/>
    <w:rsid w:val="00433309"/>
    <w:rsid w:val="004339F0"/>
    <w:rsid w:val="00433D03"/>
    <w:rsid w:val="0043555F"/>
    <w:rsid w:val="004356EB"/>
    <w:rsid w:val="00436615"/>
    <w:rsid w:val="00436CC7"/>
    <w:rsid w:val="0043717B"/>
    <w:rsid w:val="00440493"/>
    <w:rsid w:val="00441402"/>
    <w:rsid w:val="00442FBF"/>
    <w:rsid w:val="00444806"/>
    <w:rsid w:val="00444FFC"/>
    <w:rsid w:val="00445A9F"/>
    <w:rsid w:val="00445DF0"/>
    <w:rsid w:val="00445F02"/>
    <w:rsid w:val="00445F76"/>
    <w:rsid w:val="00446D55"/>
    <w:rsid w:val="00447761"/>
    <w:rsid w:val="00450473"/>
    <w:rsid w:val="004509D7"/>
    <w:rsid w:val="004517BA"/>
    <w:rsid w:val="00452067"/>
    <w:rsid w:val="0045311C"/>
    <w:rsid w:val="00455523"/>
    <w:rsid w:val="00456D84"/>
    <w:rsid w:val="0045764A"/>
    <w:rsid w:val="00457901"/>
    <w:rsid w:val="004607D6"/>
    <w:rsid w:val="004626C1"/>
    <w:rsid w:val="00462E09"/>
    <w:rsid w:val="00462FE2"/>
    <w:rsid w:val="0046398B"/>
    <w:rsid w:val="004657E0"/>
    <w:rsid w:val="00466CBB"/>
    <w:rsid w:val="00466DFF"/>
    <w:rsid w:val="00467C80"/>
    <w:rsid w:val="00470D7A"/>
    <w:rsid w:val="004711CB"/>
    <w:rsid w:val="00471394"/>
    <w:rsid w:val="00471B1C"/>
    <w:rsid w:val="0047333C"/>
    <w:rsid w:val="00473E84"/>
    <w:rsid w:val="00473EB6"/>
    <w:rsid w:val="00474821"/>
    <w:rsid w:val="00474E89"/>
    <w:rsid w:val="004768EC"/>
    <w:rsid w:val="004779AD"/>
    <w:rsid w:val="00477F5F"/>
    <w:rsid w:val="00480DB0"/>
    <w:rsid w:val="00485472"/>
    <w:rsid w:val="0048600A"/>
    <w:rsid w:val="00487C3A"/>
    <w:rsid w:val="00490655"/>
    <w:rsid w:val="004916AD"/>
    <w:rsid w:val="00492F36"/>
    <w:rsid w:val="004933AB"/>
    <w:rsid w:val="0049461F"/>
    <w:rsid w:val="00497473"/>
    <w:rsid w:val="00497EB5"/>
    <w:rsid w:val="004A13B5"/>
    <w:rsid w:val="004A152F"/>
    <w:rsid w:val="004A27EB"/>
    <w:rsid w:val="004A324D"/>
    <w:rsid w:val="004A7AA2"/>
    <w:rsid w:val="004A7DEB"/>
    <w:rsid w:val="004B0BAE"/>
    <w:rsid w:val="004B1650"/>
    <w:rsid w:val="004B1890"/>
    <w:rsid w:val="004B53FF"/>
    <w:rsid w:val="004B5FDA"/>
    <w:rsid w:val="004B612C"/>
    <w:rsid w:val="004B6B2B"/>
    <w:rsid w:val="004C3374"/>
    <w:rsid w:val="004C397A"/>
    <w:rsid w:val="004C3E13"/>
    <w:rsid w:val="004C5C8A"/>
    <w:rsid w:val="004C68F2"/>
    <w:rsid w:val="004C6E20"/>
    <w:rsid w:val="004C77F8"/>
    <w:rsid w:val="004D233F"/>
    <w:rsid w:val="004D3060"/>
    <w:rsid w:val="004D3D11"/>
    <w:rsid w:val="004D4C27"/>
    <w:rsid w:val="004D5549"/>
    <w:rsid w:val="004D6E60"/>
    <w:rsid w:val="004D7F13"/>
    <w:rsid w:val="004E2517"/>
    <w:rsid w:val="004E2C39"/>
    <w:rsid w:val="004E38B6"/>
    <w:rsid w:val="004E3E45"/>
    <w:rsid w:val="004E4586"/>
    <w:rsid w:val="004E6F06"/>
    <w:rsid w:val="004F0B8C"/>
    <w:rsid w:val="004F10DF"/>
    <w:rsid w:val="004F17E6"/>
    <w:rsid w:val="004F2551"/>
    <w:rsid w:val="004F33CE"/>
    <w:rsid w:val="004F457D"/>
    <w:rsid w:val="004F48F6"/>
    <w:rsid w:val="004F532C"/>
    <w:rsid w:val="004F5991"/>
    <w:rsid w:val="004F5CD1"/>
    <w:rsid w:val="004F63A0"/>
    <w:rsid w:val="004F70D7"/>
    <w:rsid w:val="00500246"/>
    <w:rsid w:val="0050103B"/>
    <w:rsid w:val="005023F9"/>
    <w:rsid w:val="00503224"/>
    <w:rsid w:val="00503835"/>
    <w:rsid w:val="005038EE"/>
    <w:rsid w:val="00504827"/>
    <w:rsid w:val="00504D6E"/>
    <w:rsid w:val="005065DB"/>
    <w:rsid w:val="00507EFD"/>
    <w:rsid w:val="005102D2"/>
    <w:rsid w:val="00511905"/>
    <w:rsid w:val="00513E92"/>
    <w:rsid w:val="00514375"/>
    <w:rsid w:val="005150CE"/>
    <w:rsid w:val="005162C8"/>
    <w:rsid w:val="0051686E"/>
    <w:rsid w:val="00516FA5"/>
    <w:rsid w:val="0051710C"/>
    <w:rsid w:val="005175E8"/>
    <w:rsid w:val="00517A82"/>
    <w:rsid w:val="00517C07"/>
    <w:rsid w:val="005214AA"/>
    <w:rsid w:val="005225E5"/>
    <w:rsid w:val="00522E36"/>
    <w:rsid w:val="00522FA5"/>
    <w:rsid w:val="0052377D"/>
    <w:rsid w:val="0052379E"/>
    <w:rsid w:val="00524250"/>
    <w:rsid w:val="00524759"/>
    <w:rsid w:val="00524EDC"/>
    <w:rsid w:val="0052506E"/>
    <w:rsid w:val="00525920"/>
    <w:rsid w:val="005259C4"/>
    <w:rsid w:val="00525AB8"/>
    <w:rsid w:val="005264DF"/>
    <w:rsid w:val="00530766"/>
    <w:rsid w:val="0053385B"/>
    <w:rsid w:val="00534AA8"/>
    <w:rsid w:val="00535D28"/>
    <w:rsid w:val="00536AEF"/>
    <w:rsid w:val="00536E16"/>
    <w:rsid w:val="005404ED"/>
    <w:rsid w:val="005406A4"/>
    <w:rsid w:val="00541142"/>
    <w:rsid w:val="005427DC"/>
    <w:rsid w:val="005428C9"/>
    <w:rsid w:val="00543BEF"/>
    <w:rsid w:val="0054450C"/>
    <w:rsid w:val="00544BE6"/>
    <w:rsid w:val="00545238"/>
    <w:rsid w:val="00545C91"/>
    <w:rsid w:val="00546216"/>
    <w:rsid w:val="00546CA0"/>
    <w:rsid w:val="00547421"/>
    <w:rsid w:val="005506EF"/>
    <w:rsid w:val="00550C11"/>
    <w:rsid w:val="00552983"/>
    <w:rsid w:val="005532E1"/>
    <w:rsid w:val="005537D7"/>
    <w:rsid w:val="00553A59"/>
    <w:rsid w:val="005541A3"/>
    <w:rsid w:val="0055494A"/>
    <w:rsid w:val="00555538"/>
    <w:rsid w:val="00555933"/>
    <w:rsid w:val="00555E5C"/>
    <w:rsid w:val="00557A10"/>
    <w:rsid w:val="00557AB8"/>
    <w:rsid w:val="00557BF6"/>
    <w:rsid w:val="00560733"/>
    <w:rsid w:val="00560C89"/>
    <w:rsid w:val="00561E1F"/>
    <w:rsid w:val="005622D1"/>
    <w:rsid w:val="005627FF"/>
    <w:rsid w:val="00563400"/>
    <w:rsid w:val="005641B7"/>
    <w:rsid w:val="00564487"/>
    <w:rsid w:val="00564B48"/>
    <w:rsid w:val="00570AD6"/>
    <w:rsid w:val="00571D8F"/>
    <w:rsid w:val="00573D02"/>
    <w:rsid w:val="00574EB9"/>
    <w:rsid w:val="005750D2"/>
    <w:rsid w:val="00576145"/>
    <w:rsid w:val="00576B86"/>
    <w:rsid w:val="00580023"/>
    <w:rsid w:val="00581B80"/>
    <w:rsid w:val="005821DE"/>
    <w:rsid w:val="00583D3A"/>
    <w:rsid w:val="00584831"/>
    <w:rsid w:val="00584BCD"/>
    <w:rsid w:val="00585B06"/>
    <w:rsid w:val="00586A32"/>
    <w:rsid w:val="005875A0"/>
    <w:rsid w:val="00591DE4"/>
    <w:rsid w:val="00592565"/>
    <w:rsid w:val="00592BD9"/>
    <w:rsid w:val="005949CD"/>
    <w:rsid w:val="00597822"/>
    <w:rsid w:val="00597ACA"/>
    <w:rsid w:val="005A0534"/>
    <w:rsid w:val="005A0753"/>
    <w:rsid w:val="005A2095"/>
    <w:rsid w:val="005A250C"/>
    <w:rsid w:val="005A38E7"/>
    <w:rsid w:val="005A54C5"/>
    <w:rsid w:val="005A5D8A"/>
    <w:rsid w:val="005B02DF"/>
    <w:rsid w:val="005B2032"/>
    <w:rsid w:val="005B2595"/>
    <w:rsid w:val="005B2B44"/>
    <w:rsid w:val="005B3B33"/>
    <w:rsid w:val="005B4F39"/>
    <w:rsid w:val="005B630F"/>
    <w:rsid w:val="005B6FEC"/>
    <w:rsid w:val="005C10B1"/>
    <w:rsid w:val="005C285F"/>
    <w:rsid w:val="005C3E6D"/>
    <w:rsid w:val="005C73F2"/>
    <w:rsid w:val="005D0BC1"/>
    <w:rsid w:val="005D0D9C"/>
    <w:rsid w:val="005D26B5"/>
    <w:rsid w:val="005D2FE8"/>
    <w:rsid w:val="005D37E2"/>
    <w:rsid w:val="005D4282"/>
    <w:rsid w:val="005D5A3B"/>
    <w:rsid w:val="005D65C2"/>
    <w:rsid w:val="005E0315"/>
    <w:rsid w:val="005E03B3"/>
    <w:rsid w:val="005E0A0D"/>
    <w:rsid w:val="005E1DD1"/>
    <w:rsid w:val="005E321A"/>
    <w:rsid w:val="005E334B"/>
    <w:rsid w:val="005E3EAB"/>
    <w:rsid w:val="005E424E"/>
    <w:rsid w:val="005E510A"/>
    <w:rsid w:val="005E587B"/>
    <w:rsid w:val="005F1FAA"/>
    <w:rsid w:val="005F3AF8"/>
    <w:rsid w:val="005F7893"/>
    <w:rsid w:val="0060093C"/>
    <w:rsid w:val="00601DDD"/>
    <w:rsid w:val="006028C8"/>
    <w:rsid w:val="00603FFF"/>
    <w:rsid w:val="0060449C"/>
    <w:rsid w:val="00606596"/>
    <w:rsid w:val="0060679D"/>
    <w:rsid w:val="00607E3C"/>
    <w:rsid w:val="00611389"/>
    <w:rsid w:val="00611555"/>
    <w:rsid w:val="00611E47"/>
    <w:rsid w:val="00613B78"/>
    <w:rsid w:val="0061439A"/>
    <w:rsid w:val="00614AB7"/>
    <w:rsid w:val="00616CD6"/>
    <w:rsid w:val="006173F5"/>
    <w:rsid w:val="00621A12"/>
    <w:rsid w:val="00623DFE"/>
    <w:rsid w:val="00624386"/>
    <w:rsid w:val="00627E20"/>
    <w:rsid w:val="00630648"/>
    <w:rsid w:val="00631D0B"/>
    <w:rsid w:val="006336D6"/>
    <w:rsid w:val="00634554"/>
    <w:rsid w:val="00635836"/>
    <w:rsid w:val="006418A2"/>
    <w:rsid w:val="00642396"/>
    <w:rsid w:val="00642A13"/>
    <w:rsid w:val="0064325B"/>
    <w:rsid w:val="00644140"/>
    <w:rsid w:val="006442CB"/>
    <w:rsid w:val="00645002"/>
    <w:rsid w:val="00645C14"/>
    <w:rsid w:val="0064628A"/>
    <w:rsid w:val="00646D92"/>
    <w:rsid w:val="00647C59"/>
    <w:rsid w:val="0065158A"/>
    <w:rsid w:val="00652444"/>
    <w:rsid w:val="006526E8"/>
    <w:rsid w:val="006530A6"/>
    <w:rsid w:val="00653572"/>
    <w:rsid w:val="006549A8"/>
    <w:rsid w:val="00654ED7"/>
    <w:rsid w:val="00660C50"/>
    <w:rsid w:val="0066155D"/>
    <w:rsid w:val="00662312"/>
    <w:rsid w:val="006628A4"/>
    <w:rsid w:val="0066291F"/>
    <w:rsid w:val="00664B02"/>
    <w:rsid w:val="00667803"/>
    <w:rsid w:val="00670138"/>
    <w:rsid w:val="00670379"/>
    <w:rsid w:val="00672D65"/>
    <w:rsid w:val="006730D2"/>
    <w:rsid w:val="0067463E"/>
    <w:rsid w:val="006748A4"/>
    <w:rsid w:val="00675681"/>
    <w:rsid w:val="00675778"/>
    <w:rsid w:val="00676219"/>
    <w:rsid w:val="00676C22"/>
    <w:rsid w:val="00676D04"/>
    <w:rsid w:val="0068097B"/>
    <w:rsid w:val="00682E63"/>
    <w:rsid w:val="00683B64"/>
    <w:rsid w:val="00683D04"/>
    <w:rsid w:val="00684298"/>
    <w:rsid w:val="0068433A"/>
    <w:rsid w:val="006846DB"/>
    <w:rsid w:val="00684BB0"/>
    <w:rsid w:val="00684BFE"/>
    <w:rsid w:val="0068777B"/>
    <w:rsid w:val="00687B4D"/>
    <w:rsid w:val="00690FE2"/>
    <w:rsid w:val="006921FA"/>
    <w:rsid w:val="00692ACC"/>
    <w:rsid w:val="00692DBC"/>
    <w:rsid w:val="006940F4"/>
    <w:rsid w:val="00695255"/>
    <w:rsid w:val="00695470"/>
    <w:rsid w:val="00695A6F"/>
    <w:rsid w:val="006A1091"/>
    <w:rsid w:val="006A2A79"/>
    <w:rsid w:val="006A38C2"/>
    <w:rsid w:val="006A4459"/>
    <w:rsid w:val="006A5E19"/>
    <w:rsid w:val="006A6987"/>
    <w:rsid w:val="006A6CFA"/>
    <w:rsid w:val="006B0964"/>
    <w:rsid w:val="006B0E22"/>
    <w:rsid w:val="006B0FAB"/>
    <w:rsid w:val="006B123F"/>
    <w:rsid w:val="006B2A4B"/>
    <w:rsid w:val="006B2FCF"/>
    <w:rsid w:val="006B4D0A"/>
    <w:rsid w:val="006B638B"/>
    <w:rsid w:val="006B6485"/>
    <w:rsid w:val="006B66BF"/>
    <w:rsid w:val="006B6F26"/>
    <w:rsid w:val="006B7323"/>
    <w:rsid w:val="006C01C0"/>
    <w:rsid w:val="006C1243"/>
    <w:rsid w:val="006C20DC"/>
    <w:rsid w:val="006C6125"/>
    <w:rsid w:val="006C636F"/>
    <w:rsid w:val="006D0C17"/>
    <w:rsid w:val="006D0CBF"/>
    <w:rsid w:val="006D10C0"/>
    <w:rsid w:val="006D196D"/>
    <w:rsid w:val="006D2BD4"/>
    <w:rsid w:val="006D2FFF"/>
    <w:rsid w:val="006D4268"/>
    <w:rsid w:val="006D48BA"/>
    <w:rsid w:val="006D5173"/>
    <w:rsid w:val="006D70E4"/>
    <w:rsid w:val="006E02A5"/>
    <w:rsid w:val="006E0BF2"/>
    <w:rsid w:val="006E1510"/>
    <w:rsid w:val="006E1DCA"/>
    <w:rsid w:val="006E2323"/>
    <w:rsid w:val="006E2805"/>
    <w:rsid w:val="006E2E76"/>
    <w:rsid w:val="006E3ECC"/>
    <w:rsid w:val="006E4D4A"/>
    <w:rsid w:val="006E4DFE"/>
    <w:rsid w:val="006E54CB"/>
    <w:rsid w:val="006E59BB"/>
    <w:rsid w:val="006E7466"/>
    <w:rsid w:val="006E79DE"/>
    <w:rsid w:val="006F022E"/>
    <w:rsid w:val="006F12D6"/>
    <w:rsid w:val="006F1825"/>
    <w:rsid w:val="006F2844"/>
    <w:rsid w:val="006F29DF"/>
    <w:rsid w:val="006F43DD"/>
    <w:rsid w:val="006F6F2C"/>
    <w:rsid w:val="006F7E4A"/>
    <w:rsid w:val="00700C44"/>
    <w:rsid w:val="007011A1"/>
    <w:rsid w:val="0070387B"/>
    <w:rsid w:val="00703A5F"/>
    <w:rsid w:val="00703F52"/>
    <w:rsid w:val="007043C6"/>
    <w:rsid w:val="00704A5B"/>
    <w:rsid w:val="007057DD"/>
    <w:rsid w:val="00705CCE"/>
    <w:rsid w:val="00706A94"/>
    <w:rsid w:val="00706B5F"/>
    <w:rsid w:val="00706F99"/>
    <w:rsid w:val="0070720A"/>
    <w:rsid w:val="007104BB"/>
    <w:rsid w:val="00710777"/>
    <w:rsid w:val="00710812"/>
    <w:rsid w:val="00710C20"/>
    <w:rsid w:val="00710D42"/>
    <w:rsid w:val="00711229"/>
    <w:rsid w:val="00712C9A"/>
    <w:rsid w:val="00713F57"/>
    <w:rsid w:val="007162DE"/>
    <w:rsid w:val="00716E0C"/>
    <w:rsid w:val="007173C5"/>
    <w:rsid w:val="00720977"/>
    <w:rsid w:val="007219A0"/>
    <w:rsid w:val="00722763"/>
    <w:rsid w:val="007248AE"/>
    <w:rsid w:val="00724FA2"/>
    <w:rsid w:val="0072589B"/>
    <w:rsid w:val="00726106"/>
    <w:rsid w:val="00727A3C"/>
    <w:rsid w:val="00730687"/>
    <w:rsid w:val="007308BA"/>
    <w:rsid w:val="00732200"/>
    <w:rsid w:val="00732C78"/>
    <w:rsid w:val="00734392"/>
    <w:rsid w:val="007363C5"/>
    <w:rsid w:val="00736BD7"/>
    <w:rsid w:val="00736DAD"/>
    <w:rsid w:val="0073713B"/>
    <w:rsid w:val="00737754"/>
    <w:rsid w:val="00737881"/>
    <w:rsid w:val="00740674"/>
    <w:rsid w:val="0074096C"/>
    <w:rsid w:val="00740C0C"/>
    <w:rsid w:val="0074154D"/>
    <w:rsid w:val="007416A2"/>
    <w:rsid w:val="007419D5"/>
    <w:rsid w:val="00741E89"/>
    <w:rsid w:val="00744D30"/>
    <w:rsid w:val="00750B87"/>
    <w:rsid w:val="00750E08"/>
    <w:rsid w:val="007521E3"/>
    <w:rsid w:val="00752704"/>
    <w:rsid w:val="007550A5"/>
    <w:rsid w:val="00755748"/>
    <w:rsid w:val="00760105"/>
    <w:rsid w:val="00765532"/>
    <w:rsid w:val="00765704"/>
    <w:rsid w:val="00766F4D"/>
    <w:rsid w:val="0076765D"/>
    <w:rsid w:val="00770EA3"/>
    <w:rsid w:val="007711C4"/>
    <w:rsid w:val="00771C8A"/>
    <w:rsid w:val="007756F5"/>
    <w:rsid w:val="0077582D"/>
    <w:rsid w:val="007776AC"/>
    <w:rsid w:val="00777A69"/>
    <w:rsid w:val="00780D47"/>
    <w:rsid w:val="00780EC9"/>
    <w:rsid w:val="0078172E"/>
    <w:rsid w:val="00785DD2"/>
    <w:rsid w:val="007864F8"/>
    <w:rsid w:val="0078685D"/>
    <w:rsid w:val="00787AFD"/>
    <w:rsid w:val="00791E00"/>
    <w:rsid w:val="007920FD"/>
    <w:rsid w:val="00793E75"/>
    <w:rsid w:val="0079435C"/>
    <w:rsid w:val="00797673"/>
    <w:rsid w:val="007979E7"/>
    <w:rsid w:val="007A04AF"/>
    <w:rsid w:val="007A05EB"/>
    <w:rsid w:val="007A1152"/>
    <w:rsid w:val="007A16CC"/>
    <w:rsid w:val="007A23A8"/>
    <w:rsid w:val="007A2E49"/>
    <w:rsid w:val="007A5381"/>
    <w:rsid w:val="007A5C1C"/>
    <w:rsid w:val="007A7466"/>
    <w:rsid w:val="007A78A4"/>
    <w:rsid w:val="007B0345"/>
    <w:rsid w:val="007B06EF"/>
    <w:rsid w:val="007B0DB0"/>
    <w:rsid w:val="007B2595"/>
    <w:rsid w:val="007B4631"/>
    <w:rsid w:val="007B4817"/>
    <w:rsid w:val="007B4878"/>
    <w:rsid w:val="007C00D8"/>
    <w:rsid w:val="007C0440"/>
    <w:rsid w:val="007C0A76"/>
    <w:rsid w:val="007C138C"/>
    <w:rsid w:val="007C1CDB"/>
    <w:rsid w:val="007C3295"/>
    <w:rsid w:val="007C3960"/>
    <w:rsid w:val="007C3C3C"/>
    <w:rsid w:val="007C3D1F"/>
    <w:rsid w:val="007C3F04"/>
    <w:rsid w:val="007C404B"/>
    <w:rsid w:val="007C4154"/>
    <w:rsid w:val="007C6B22"/>
    <w:rsid w:val="007C7274"/>
    <w:rsid w:val="007D048C"/>
    <w:rsid w:val="007D0876"/>
    <w:rsid w:val="007D398F"/>
    <w:rsid w:val="007D3A1A"/>
    <w:rsid w:val="007D4E8A"/>
    <w:rsid w:val="007D5237"/>
    <w:rsid w:val="007D52ED"/>
    <w:rsid w:val="007D5CB3"/>
    <w:rsid w:val="007D7786"/>
    <w:rsid w:val="007E27E8"/>
    <w:rsid w:val="007E32D9"/>
    <w:rsid w:val="007E598A"/>
    <w:rsid w:val="007E6319"/>
    <w:rsid w:val="007E6539"/>
    <w:rsid w:val="007E66BA"/>
    <w:rsid w:val="007E7CEF"/>
    <w:rsid w:val="007E7D64"/>
    <w:rsid w:val="007F076D"/>
    <w:rsid w:val="007F187D"/>
    <w:rsid w:val="007F220B"/>
    <w:rsid w:val="007F2EA2"/>
    <w:rsid w:val="007F3F29"/>
    <w:rsid w:val="007F400F"/>
    <w:rsid w:val="007F4DC9"/>
    <w:rsid w:val="007F5AFB"/>
    <w:rsid w:val="007F6BCE"/>
    <w:rsid w:val="0080058A"/>
    <w:rsid w:val="00803AB1"/>
    <w:rsid w:val="00803C12"/>
    <w:rsid w:val="00804AB1"/>
    <w:rsid w:val="00804F95"/>
    <w:rsid w:val="00804FF3"/>
    <w:rsid w:val="0080591E"/>
    <w:rsid w:val="00805B77"/>
    <w:rsid w:val="008078C2"/>
    <w:rsid w:val="00811793"/>
    <w:rsid w:val="00814E1D"/>
    <w:rsid w:val="008150D0"/>
    <w:rsid w:val="008214AA"/>
    <w:rsid w:val="00822838"/>
    <w:rsid w:val="008229EC"/>
    <w:rsid w:val="0082336D"/>
    <w:rsid w:val="0082337E"/>
    <w:rsid w:val="00824E40"/>
    <w:rsid w:val="0082547C"/>
    <w:rsid w:val="008254D5"/>
    <w:rsid w:val="00826028"/>
    <w:rsid w:val="00826376"/>
    <w:rsid w:val="00827F0E"/>
    <w:rsid w:val="00830414"/>
    <w:rsid w:val="00830486"/>
    <w:rsid w:val="0083308D"/>
    <w:rsid w:val="00833AEB"/>
    <w:rsid w:val="00834089"/>
    <w:rsid w:val="00834608"/>
    <w:rsid w:val="00834885"/>
    <w:rsid w:val="00835C81"/>
    <w:rsid w:val="0084025E"/>
    <w:rsid w:val="00841458"/>
    <w:rsid w:val="00841FB3"/>
    <w:rsid w:val="008431CC"/>
    <w:rsid w:val="008432E3"/>
    <w:rsid w:val="00844431"/>
    <w:rsid w:val="00844C8B"/>
    <w:rsid w:val="00846A55"/>
    <w:rsid w:val="0084724E"/>
    <w:rsid w:val="00847625"/>
    <w:rsid w:val="00847A37"/>
    <w:rsid w:val="00847C4F"/>
    <w:rsid w:val="008500B2"/>
    <w:rsid w:val="0085068E"/>
    <w:rsid w:val="00852F95"/>
    <w:rsid w:val="008534BF"/>
    <w:rsid w:val="00855E1B"/>
    <w:rsid w:val="00856A1F"/>
    <w:rsid w:val="00857C99"/>
    <w:rsid w:val="00857E90"/>
    <w:rsid w:val="008614F9"/>
    <w:rsid w:val="00861E5A"/>
    <w:rsid w:val="00862079"/>
    <w:rsid w:val="00862D3F"/>
    <w:rsid w:val="008645BC"/>
    <w:rsid w:val="00864B8C"/>
    <w:rsid w:val="0086518C"/>
    <w:rsid w:val="0086648C"/>
    <w:rsid w:val="00866A40"/>
    <w:rsid w:val="00867E36"/>
    <w:rsid w:val="0087068A"/>
    <w:rsid w:val="008714BB"/>
    <w:rsid w:val="00871D84"/>
    <w:rsid w:val="00871E35"/>
    <w:rsid w:val="0087337C"/>
    <w:rsid w:val="00875354"/>
    <w:rsid w:val="00875D0E"/>
    <w:rsid w:val="008762F3"/>
    <w:rsid w:val="00877340"/>
    <w:rsid w:val="00880050"/>
    <w:rsid w:val="00880D7E"/>
    <w:rsid w:val="00880DBC"/>
    <w:rsid w:val="008838EF"/>
    <w:rsid w:val="00883983"/>
    <w:rsid w:val="00883AA7"/>
    <w:rsid w:val="008909DF"/>
    <w:rsid w:val="008910F0"/>
    <w:rsid w:val="00892755"/>
    <w:rsid w:val="00894575"/>
    <w:rsid w:val="00896DC9"/>
    <w:rsid w:val="00896F24"/>
    <w:rsid w:val="00897342"/>
    <w:rsid w:val="008A0556"/>
    <w:rsid w:val="008A071A"/>
    <w:rsid w:val="008A150E"/>
    <w:rsid w:val="008A260E"/>
    <w:rsid w:val="008A32B4"/>
    <w:rsid w:val="008A3C53"/>
    <w:rsid w:val="008A40AB"/>
    <w:rsid w:val="008A40BA"/>
    <w:rsid w:val="008A4335"/>
    <w:rsid w:val="008A7173"/>
    <w:rsid w:val="008A71E2"/>
    <w:rsid w:val="008A7B07"/>
    <w:rsid w:val="008A7E34"/>
    <w:rsid w:val="008B01BA"/>
    <w:rsid w:val="008B21BC"/>
    <w:rsid w:val="008B2A8C"/>
    <w:rsid w:val="008B2B76"/>
    <w:rsid w:val="008B3B01"/>
    <w:rsid w:val="008B3C4D"/>
    <w:rsid w:val="008B5BF0"/>
    <w:rsid w:val="008B5E61"/>
    <w:rsid w:val="008B75E9"/>
    <w:rsid w:val="008B796A"/>
    <w:rsid w:val="008B7DC6"/>
    <w:rsid w:val="008C0F70"/>
    <w:rsid w:val="008C36C4"/>
    <w:rsid w:val="008C3A51"/>
    <w:rsid w:val="008C457C"/>
    <w:rsid w:val="008C4C27"/>
    <w:rsid w:val="008C4D20"/>
    <w:rsid w:val="008C5E72"/>
    <w:rsid w:val="008D00DC"/>
    <w:rsid w:val="008D1480"/>
    <w:rsid w:val="008D3646"/>
    <w:rsid w:val="008D4434"/>
    <w:rsid w:val="008D5530"/>
    <w:rsid w:val="008D777A"/>
    <w:rsid w:val="008D7A93"/>
    <w:rsid w:val="008E2B8D"/>
    <w:rsid w:val="008E3B72"/>
    <w:rsid w:val="008E3DA5"/>
    <w:rsid w:val="008E5105"/>
    <w:rsid w:val="008E55B1"/>
    <w:rsid w:val="008E62EB"/>
    <w:rsid w:val="008E7EE0"/>
    <w:rsid w:val="008F0758"/>
    <w:rsid w:val="008F0F9A"/>
    <w:rsid w:val="008F1180"/>
    <w:rsid w:val="008F2857"/>
    <w:rsid w:val="008F3DF1"/>
    <w:rsid w:val="008F42C2"/>
    <w:rsid w:val="008F468A"/>
    <w:rsid w:val="008F53A4"/>
    <w:rsid w:val="008F5910"/>
    <w:rsid w:val="008F5D93"/>
    <w:rsid w:val="008F5FF6"/>
    <w:rsid w:val="008F604B"/>
    <w:rsid w:val="008F6C1E"/>
    <w:rsid w:val="008F731E"/>
    <w:rsid w:val="008F7F2B"/>
    <w:rsid w:val="00900897"/>
    <w:rsid w:val="00900A33"/>
    <w:rsid w:val="0090223B"/>
    <w:rsid w:val="00902910"/>
    <w:rsid w:val="00902B93"/>
    <w:rsid w:val="00902E1A"/>
    <w:rsid w:val="009037B5"/>
    <w:rsid w:val="00903AC2"/>
    <w:rsid w:val="00903D9F"/>
    <w:rsid w:val="00904007"/>
    <w:rsid w:val="00905729"/>
    <w:rsid w:val="0090600C"/>
    <w:rsid w:val="00906221"/>
    <w:rsid w:val="0091080F"/>
    <w:rsid w:val="00911BFA"/>
    <w:rsid w:val="00911E6D"/>
    <w:rsid w:val="009131B1"/>
    <w:rsid w:val="00913522"/>
    <w:rsid w:val="00913572"/>
    <w:rsid w:val="0091513D"/>
    <w:rsid w:val="00915A43"/>
    <w:rsid w:val="00915D9E"/>
    <w:rsid w:val="00922089"/>
    <w:rsid w:val="009227A5"/>
    <w:rsid w:val="00923AF2"/>
    <w:rsid w:val="00925101"/>
    <w:rsid w:val="009253E1"/>
    <w:rsid w:val="009258E3"/>
    <w:rsid w:val="00926DC1"/>
    <w:rsid w:val="00931AB3"/>
    <w:rsid w:val="0093232D"/>
    <w:rsid w:val="00932745"/>
    <w:rsid w:val="0093350A"/>
    <w:rsid w:val="009344A7"/>
    <w:rsid w:val="009366D8"/>
    <w:rsid w:val="00937064"/>
    <w:rsid w:val="009370AA"/>
    <w:rsid w:val="00937277"/>
    <w:rsid w:val="00937856"/>
    <w:rsid w:val="009434F5"/>
    <w:rsid w:val="009437C0"/>
    <w:rsid w:val="00947526"/>
    <w:rsid w:val="0095037B"/>
    <w:rsid w:val="00952211"/>
    <w:rsid w:val="00952C75"/>
    <w:rsid w:val="009563F3"/>
    <w:rsid w:val="00956AF7"/>
    <w:rsid w:val="00956CAE"/>
    <w:rsid w:val="009571AB"/>
    <w:rsid w:val="0096234F"/>
    <w:rsid w:val="00964728"/>
    <w:rsid w:val="00965589"/>
    <w:rsid w:val="00965915"/>
    <w:rsid w:val="00965DEA"/>
    <w:rsid w:val="00967560"/>
    <w:rsid w:val="00967D8A"/>
    <w:rsid w:val="0097358C"/>
    <w:rsid w:val="009739EE"/>
    <w:rsid w:val="0097449F"/>
    <w:rsid w:val="009754DB"/>
    <w:rsid w:val="0097732B"/>
    <w:rsid w:val="00977995"/>
    <w:rsid w:val="009808ED"/>
    <w:rsid w:val="00982B6C"/>
    <w:rsid w:val="00983C09"/>
    <w:rsid w:val="009856AF"/>
    <w:rsid w:val="00985CF5"/>
    <w:rsid w:val="00986FE9"/>
    <w:rsid w:val="00987DAA"/>
    <w:rsid w:val="00987F71"/>
    <w:rsid w:val="00990AEF"/>
    <w:rsid w:val="0099222B"/>
    <w:rsid w:val="00992E4B"/>
    <w:rsid w:val="00994224"/>
    <w:rsid w:val="00994808"/>
    <w:rsid w:val="00996096"/>
    <w:rsid w:val="00996924"/>
    <w:rsid w:val="00997245"/>
    <w:rsid w:val="009A0985"/>
    <w:rsid w:val="009A09E6"/>
    <w:rsid w:val="009A2252"/>
    <w:rsid w:val="009A327A"/>
    <w:rsid w:val="009A37DA"/>
    <w:rsid w:val="009A3D17"/>
    <w:rsid w:val="009A405F"/>
    <w:rsid w:val="009A46CC"/>
    <w:rsid w:val="009A4901"/>
    <w:rsid w:val="009A521E"/>
    <w:rsid w:val="009A5235"/>
    <w:rsid w:val="009A6697"/>
    <w:rsid w:val="009B0355"/>
    <w:rsid w:val="009B12D9"/>
    <w:rsid w:val="009B54BC"/>
    <w:rsid w:val="009B55BA"/>
    <w:rsid w:val="009B5ACB"/>
    <w:rsid w:val="009B5F89"/>
    <w:rsid w:val="009B60C2"/>
    <w:rsid w:val="009B6812"/>
    <w:rsid w:val="009B6D6F"/>
    <w:rsid w:val="009B782E"/>
    <w:rsid w:val="009C36A5"/>
    <w:rsid w:val="009C3D4C"/>
    <w:rsid w:val="009C47F9"/>
    <w:rsid w:val="009C4A06"/>
    <w:rsid w:val="009C4B25"/>
    <w:rsid w:val="009C4C40"/>
    <w:rsid w:val="009C51A2"/>
    <w:rsid w:val="009C79D4"/>
    <w:rsid w:val="009D0F3E"/>
    <w:rsid w:val="009D25EB"/>
    <w:rsid w:val="009D289C"/>
    <w:rsid w:val="009D45CA"/>
    <w:rsid w:val="009D554B"/>
    <w:rsid w:val="009D7C14"/>
    <w:rsid w:val="009E10DE"/>
    <w:rsid w:val="009E36B4"/>
    <w:rsid w:val="009E436E"/>
    <w:rsid w:val="009E4F97"/>
    <w:rsid w:val="009E5C7C"/>
    <w:rsid w:val="009E6034"/>
    <w:rsid w:val="009E652F"/>
    <w:rsid w:val="009E6951"/>
    <w:rsid w:val="009E6E6D"/>
    <w:rsid w:val="009E75C1"/>
    <w:rsid w:val="009E783D"/>
    <w:rsid w:val="009E7E6E"/>
    <w:rsid w:val="009F031A"/>
    <w:rsid w:val="009F3013"/>
    <w:rsid w:val="009F4FB9"/>
    <w:rsid w:val="009F616B"/>
    <w:rsid w:val="009F6374"/>
    <w:rsid w:val="009F67EF"/>
    <w:rsid w:val="00A0401F"/>
    <w:rsid w:val="00A05105"/>
    <w:rsid w:val="00A054D3"/>
    <w:rsid w:val="00A06622"/>
    <w:rsid w:val="00A0671C"/>
    <w:rsid w:val="00A0736D"/>
    <w:rsid w:val="00A10089"/>
    <w:rsid w:val="00A109F9"/>
    <w:rsid w:val="00A10F9E"/>
    <w:rsid w:val="00A1114B"/>
    <w:rsid w:val="00A11B7F"/>
    <w:rsid w:val="00A11C98"/>
    <w:rsid w:val="00A126DB"/>
    <w:rsid w:val="00A128FD"/>
    <w:rsid w:val="00A12D70"/>
    <w:rsid w:val="00A13691"/>
    <w:rsid w:val="00A136AB"/>
    <w:rsid w:val="00A152EC"/>
    <w:rsid w:val="00A1597E"/>
    <w:rsid w:val="00A16910"/>
    <w:rsid w:val="00A174C3"/>
    <w:rsid w:val="00A2015B"/>
    <w:rsid w:val="00A20B32"/>
    <w:rsid w:val="00A21C8B"/>
    <w:rsid w:val="00A223EC"/>
    <w:rsid w:val="00A22ABF"/>
    <w:rsid w:val="00A2306B"/>
    <w:rsid w:val="00A23FB6"/>
    <w:rsid w:val="00A2437D"/>
    <w:rsid w:val="00A2701B"/>
    <w:rsid w:val="00A27995"/>
    <w:rsid w:val="00A30AE4"/>
    <w:rsid w:val="00A32677"/>
    <w:rsid w:val="00A32D47"/>
    <w:rsid w:val="00A33FB8"/>
    <w:rsid w:val="00A34179"/>
    <w:rsid w:val="00A342D2"/>
    <w:rsid w:val="00A353BF"/>
    <w:rsid w:val="00A401FF"/>
    <w:rsid w:val="00A402A7"/>
    <w:rsid w:val="00A40D67"/>
    <w:rsid w:val="00A41EBF"/>
    <w:rsid w:val="00A428B6"/>
    <w:rsid w:val="00A431B2"/>
    <w:rsid w:val="00A467A5"/>
    <w:rsid w:val="00A50057"/>
    <w:rsid w:val="00A50253"/>
    <w:rsid w:val="00A50471"/>
    <w:rsid w:val="00A52499"/>
    <w:rsid w:val="00A54FAA"/>
    <w:rsid w:val="00A55302"/>
    <w:rsid w:val="00A568A4"/>
    <w:rsid w:val="00A56A75"/>
    <w:rsid w:val="00A56C88"/>
    <w:rsid w:val="00A5708C"/>
    <w:rsid w:val="00A5758A"/>
    <w:rsid w:val="00A60312"/>
    <w:rsid w:val="00A60BC3"/>
    <w:rsid w:val="00A63F78"/>
    <w:rsid w:val="00A655F0"/>
    <w:rsid w:val="00A6582A"/>
    <w:rsid w:val="00A65C2E"/>
    <w:rsid w:val="00A661B3"/>
    <w:rsid w:val="00A66599"/>
    <w:rsid w:val="00A70C57"/>
    <w:rsid w:val="00A728E0"/>
    <w:rsid w:val="00A74082"/>
    <w:rsid w:val="00A74728"/>
    <w:rsid w:val="00A74EB8"/>
    <w:rsid w:val="00A753DC"/>
    <w:rsid w:val="00A80BE1"/>
    <w:rsid w:val="00A80D4D"/>
    <w:rsid w:val="00A80FAA"/>
    <w:rsid w:val="00A8131A"/>
    <w:rsid w:val="00A824D0"/>
    <w:rsid w:val="00A824E4"/>
    <w:rsid w:val="00A8250C"/>
    <w:rsid w:val="00A826F7"/>
    <w:rsid w:val="00A82DD5"/>
    <w:rsid w:val="00A84993"/>
    <w:rsid w:val="00A84CE4"/>
    <w:rsid w:val="00A8542F"/>
    <w:rsid w:val="00A85767"/>
    <w:rsid w:val="00A85F3C"/>
    <w:rsid w:val="00A877CC"/>
    <w:rsid w:val="00A90AE2"/>
    <w:rsid w:val="00A923F8"/>
    <w:rsid w:val="00A92DA3"/>
    <w:rsid w:val="00A9556E"/>
    <w:rsid w:val="00A95B71"/>
    <w:rsid w:val="00A96F58"/>
    <w:rsid w:val="00AA0CFA"/>
    <w:rsid w:val="00AA2CD4"/>
    <w:rsid w:val="00AA39DE"/>
    <w:rsid w:val="00AA5500"/>
    <w:rsid w:val="00AA681D"/>
    <w:rsid w:val="00AB0C4B"/>
    <w:rsid w:val="00AB2D17"/>
    <w:rsid w:val="00AB34D8"/>
    <w:rsid w:val="00AB3556"/>
    <w:rsid w:val="00AB5724"/>
    <w:rsid w:val="00AB764C"/>
    <w:rsid w:val="00AC2674"/>
    <w:rsid w:val="00AC500D"/>
    <w:rsid w:val="00AC5A1B"/>
    <w:rsid w:val="00AD06F0"/>
    <w:rsid w:val="00AD08DC"/>
    <w:rsid w:val="00AD14B6"/>
    <w:rsid w:val="00AD1969"/>
    <w:rsid w:val="00AD2174"/>
    <w:rsid w:val="00AD2C30"/>
    <w:rsid w:val="00AD46B8"/>
    <w:rsid w:val="00AD4F08"/>
    <w:rsid w:val="00AD554A"/>
    <w:rsid w:val="00AD586F"/>
    <w:rsid w:val="00AD61DC"/>
    <w:rsid w:val="00AE1CAA"/>
    <w:rsid w:val="00AE4270"/>
    <w:rsid w:val="00AE46C4"/>
    <w:rsid w:val="00AE4D4B"/>
    <w:rsid w:val="00AE5BDC"/>
    <w:rsid w:val="00AE5FC7"/>
    <w:rsid w:val="00AE6FAD"/>
    <w:rsid w:val="00AF047C"/>
    <w:rsid w:val="00AF0C12"/>
    <w:rsid w:val="00AF187F"/>
    <w:rsid w:val="00AF4058"/>
    <w:rsid w:val="00AF52C1"/>
    <w:rsid w:val="00AF56D8"/>
    <w:rsid w:val="00AF7278"/>
    <w:rsid w:val="00AF7454"/>
    <w:rsid w:val="00B010D2"/>
    <w:rsid w:val="00B017BD"/>
    <w:rsid w:val="00B02E5A"/>
    <w:rsid w:val="00B0457A"/>
    <w:rsid w:val="00B05365"/>
    <w:rsid w:val="00B06471"/>
    <w:rsid w:val="00B07505"/>
    <w:rsid w:val="00B133B1"/>
    <w:rsid w:val="00B135CF"/>
    <w:rsid w:val="00B139F0"/>
    <w:rsid w:val="00B155F8"/>
    <w:rsid w:val="00B15BBB"/>
    <w:rsid w:val="00B15F6A"/>
    <w:rsid w:val="00B168D4"/>
    <w:rsid w:val="00B16983"/>
    <w:rsid w:val="00B17EA5"/>
    <w:rsid w:val="00B22B88"/>
    <w:rsid w:val="00B23655"/>
    <w:rsid w:val="00B2368F"/>
    <w:rsid w:val="00B23955"/>
    <w:rsid w:val="00B24014"/>
    <w:rsid w:val="00B24EE5"/>
    <w:rsid w:val="00B25E96"/>
    <w:rsid w:val="00B26843"/>
    <w:rsid w:val="00B304FA"/>
    <w:rsid w:val="00B30DE2"/>
    <w:rsid w:val="00B312EA"/>
    <w:rsid w:val="00B32065"/>
    <w:rsid w:val="00B33CCB"/>
    <w:rsid w:val="00B34036"/>
    <w:rsid w:val="00B37FA0"/>
    <w:rsid w:val="00B417CF"/>
    <w:rsid w:val="00B41D50"/>
    <w:rsid w:val="00B43147"/>
    <w:rsid w:val="00B43334"/>
    <w:rsid w:val="00B44B10"/>
    <w:rsid w:val="00B45A5A"/>
    <w:rsid w:val="00B47775"/>
    <w:rsid w:val="00B51C97"/>
    <w:rsid w:val="00B52F1B"/>
    <w:rsid w:val="00B551AF"/>
    <w:rsid w:val="00B55B28"/>
    <w:rsid w:val="00B562B0"/>
    <w:rsid w:val="00B56C06"/>
    <w:rsid w:val="00B5732A"/>
    <w:rsid w:val="00B610AE"/>
    <w:rsid w:val="00B6110D"/>
    <w:rsid w:val="00B641A7"/>
    <w:rsid w:val="00B64598"/>
    <w:rsid w:val="00B651B3"/>
    <w:rsid w:val="00B65BBD"/>
    <w:rsid w:val="00B6626C"/>
    <w:rsid w:val="00B67129"/>
    <w:rsid w:val="00B70E87"/>
    <w:rsid w:val="00B71343"/>
    <w:rsid w:val="00B713D4"/>
    <w:rsid w:val="00B720B2"/>
    <w:rsid w:val="00B73F1C"/>
    <w:rsid w:val="00B74C72"/>
    <w:rsid w:val="00B76F10"/>
    <w:rsid w:val="00B77E51"/>
    <w:rsid w:val="00B809C3"/>
    <w:rsid w:val="00B835E3"/>
    <w:rsid w:val="00B83973"/>
    <w:rsid w:val="00B8563F"/>
    <w:rsid w:val="00B85BB6"/>
    <w:rsid w:val="00B86971"/>
    <w:rsid w:val="00B90660"/>
    <w:rsid w:val="00B9070B"/>
    <w:rsid w:val="00B92E0A"/>
    <w:rsid w:val="00B93297"/>
    <w:rsid w:val="00B93B3C"/>
    <w:rsid w:val="00B95055"/>
    <w:rsid w:val="00B953A2"/>
    <w:rsid w:val="00B95E46"/>
    <w:rsid w:val="00B964F0"/>
    <w:rsid w:val="00BA0F06"/>
    <w:rsid w:val="00BA138C"/>
    <w:rsid w:val="00BA5100"/>
    <w:rsid w:val="00BA6482"/>
    <w:rsid w:val="00BB1981"/>
    <w:rsid w:val="00BB341F"/>
    <w:rsid w:val="00BB3761"/>
    <w:rsid w:val="00BB4552"/>
    <w:rsid w:val="00BB4810"/>
    <w:rsid w:val="00BB7062"/>
    <w:rsid w:val="00BB7736"/>
    <w:rsid w:val="00BC0954"/>
    <w:rsid w:val="00BC1EDA"/>
    <w:rsid w:val="00BC24C3"/>
    <w:rsid w:val="00BC2532"/>
    <w:rsid w:val="00BC2691"/>
    <w:rsid w:val="00BC330A"/>
    <w:rsid w:val="00BC3CCC"/>
    <w:rsid w:val="00BC445B"/>
    <w:rsid w:val="00BD04C6"/>
    <w:rsid w:val="00BD07DD"/>
    <w:rsid w:val="00BD21BB"/>
    <w:rsid w:val="00BD2CED"/>
    <w:rsid w:val="00BD3C9A"/>
    <w:rsid w:val="00BD4104"/>
    <w:rsid w:val="00BD4EA6"/>
    <w:rsid w:val="00BD5B97"/>
    <w:rsid w:val="00BD606F"/>
    <w:rsid w:val="00BD6656"/>
    <w:rsid w:val="00BD78C9"/>
    <w:rsid w:val="00BE06D0"/>
    <w:rsid w:val="00BE1179"/>
    <w:rsid w:val="00BE2965"/>
    <w:rsid w:val="00BE2A13"/>
    <w:rsid w:val="00BE2A99"/>
    <w:rsid w:val="00BE461A"/>
    <w:rsid w:val="00BE514F"/>
    <w:rsid w:val="00BE5793"/>
    <w:rsid w:val="00BE73EC"/>
    <w:rsid w:val="00BF0AB7"/>
    <w:rsid w:val="00BF1356"/>
    <w:rsid w:val="00BF24F6"/>
    <w:rsid w:val="00BF3623"/>
    <w:rsid w:val="00BF3D0E"/>
    <w:rsid w:val="00BF4830"/>
    <w:rsid w:val="00BF6C83"/>
    <w:rsid w:val="00BF7894"/>
    <w:rsid w:val="00C009AB"/>
    <w:rsid w:val="00C00C95"/>
    <w:rsid w:val="00C017B0"/>
    <w:rsid w:val="00C028F0"/>
    <w:rsid w:val="00C05F6E"/>
    <w:rsid w:val="00C06309"/>
    <w:rsid w:val="00C06FC2"/>
    <w:rsid w:val="00C074F7"/>
    <w:rsid w:val="00C07B04"/>
    <w:rsid w:val="00C10951"/>
    <w:rsid w:val="00C1194C"/>
    <w:rsid w:val="00C13490"/>
    <w:rsid w:val="00C1402E"/>
    <w:rsid w:val="00C163B4"/>
    <w:rsid w:val="00C17536"/>
    <w:rsid w:val="00C20D3E"/>
    <w:rsid w:val="00C20DCB"/>
    <w:rsid w:val="00C20E39"/>
    <w:rsid w:val="00C21172"/>
    <w:rsid w:val="00C223DD"/>
    <w:rsid w:val="00C2256B"/>
    <w:rsid w:val="00C24368"/>
    <w:rsid w:val="00C24718"/>
    <w:rsid w:val="00C2652E"/>
    <w:rsid w:val="00C274D6"/>
    <w:rsid w:val="00C277B0"/>
    <w:rsid w:val="00C33169"/>
    <w:rsid w:val="00C333BF"/>
    <w:rsid w:val="00C338B0"/>
    <w:rsid w:val="00C34068"/>
    <w:rsid w:val="00C34E51"/>
    <w:rsid w:val="00C35E90"/>
    <w:rsid w:val="00C37180"/>
    <w:rsid w:val="00C440A9"/>
    <w:rsid w:val="00C453A6"/>
    <w:rsid w:val="00C4563E"/>
    <w:rsid w:val="00C469AB"/>
    <w:rsid w:val="00C47EC4"/>
    <w:rsid w:val="00C50340"/>
    <w:rsid w:val="00C506B0"/>
    <w:rsid w:val="00C53503"/>
    <w:rsid w:val="00C54B31"/>
    <w:rsid w:val="00C54B65"/>
    <w:rsid w:val="00C55F43"/>
    <w:rsid w:val="00C569CF"/>
    <w:rsid w:val="00C571CD"/>
    <w:rsid w:val="00C57225"/>
    <w:rsid w:val="00C57DED"/>
    <w:rsid w:val="00C640E2"/>
    <w:rsid w:val="00C649D3"/>
    <w:rsid w:val="00C65FF3"/>
    <w:rsid w:val="00C66864"/>
    <w:rsid w:val="00C66DAF"/>
    <w:rsid w:val="00C672F8"/>
    <w:rsid w:val="00C679BC"/>
    <w:rsid w:val="00C67A7A"/>
    <w:rsid w:val="00C70879"/>
    <w:rsid w:val="00C710A5"/>
    <w:rsid w:val="00C722FA"/>
    <w:rsid w:val="00C73265"/>
    <w:rsid w:val="00C74170"/>
    <w:rsid w:val="00C74AD8"/>
    <w:rsid w:val="00C760F0"/>
    <w:rsid w:val="00C80B59"/>
    <w:rsid w:val="00C81B9C"/>
    <w:rsid w:val="00C83589"/>
    <w:rsid w:val="00C837C1"/>
    <w:rsid w:val="00C84436"/>
    <w:rsid w:val="00C85407"/>
    <w:rsid w:val="00C8542A"/>
    <w:rsid w:val="00C8608D"/>
    <w:rsid w:val="00C8608F"/>
    <w:rsid w:val="00C87D53"/>
    <w:rsid w:val="00C9076A"/>
    <w:rsid w:val="00C92821"/>
    <w:rsid w:val="00C934B9"/>
    <w:rsid w:val="00C93E81"/>
    <w:rsid w:val="00C947F0"/>
    <w:rsid w:val="00C95111"/>
    <w:rsid w:val="00C95723"/>
    <w:rsid w:val="00C9655D"/>
    <w:rsid w:val="00C965E3"/>
    <w:rsid w:val="00C9698B"/>
    <w:rsid w:val="00C96E2E"/>
    <w:rsid w:val="00C9702A"/>
    <w:rsid w:val="00CA1BAE"/>
    <w:rsid w:val="00CA2017"/>
    <w:rsid w:val="00CA3B95"/>
    <w:rsid w:val="00CA4520"/>
    <w:rsid w:val="00CA5707"/>
    <w:rsid w:val="00CA7668"/>
    <w:rsid w:val="00CA778E"/>
    <w:rsid w:val="00CB0F2F"/>
    <w:rsid w:val="00CB4B08"/>
    <w:rsid w:val="00CB5209"/>
    <w:rsid w:val="00CB52B5"/>
    <w:rsid w:val="00CB611E"/>
    <w:rsid w:val="00CC1CD6"/>
    <w:rsid w:val="00CC2CFE"/>
    <w:rsid w:val="00CC2D85"/>
    <w:rsid w:val="00CC50E4"/>
    <w:rsid w:val="00CC5CF5"/>
    <w:rsid w:val="00CD0485"/>
    <w:rsid w:val="00CD1541"/>
    <w:rsid w:val="00CD2914"/>
    <w:rsid w:val="00CD2D4E"/>
    <w:rsid w:val="00CD33D0"/>
    <w:rsid w:val="00CD3AAE"/>
    <w:rsid w:val="00CD416D"/>
    <w:rsid w:val="00CD4251"/>
    <w:rsid w:val="00CD5EDF"/>
    <w:rsid w:val="00CD7178"/>
    <w:rsid w:val="00CD7B65"/>
    <w:rsid w:val="00CE1907"/>
    <w:rsid w:val="00CE2C32"/>
    <w:rsid w:val="00CE2D5C"/>
    <w:rsid w:val="00CE3CD7"/>
    <w:rsid w:val="00CE3F13"/>
    <w:rsid w:val="00CE4C8F"/>
    <w:rsid w:val="00CE59A7"/>
    <w:rsid w:val="00CE5D5F"/>
    <w:rsid w:val="00CE71B7"/>
    <w:rsid w:val="00CE78BA"/>
    <w:rsid w:val="00CF0177"/>
    <w:rsid w:val="00CF24F1"/>
    <w:rsid w:val="00CF5576"/>
    <w:rsid w:val="00CF64BD"/>
    <w:rsid w:val="00CF66DF"/>
    <w:rsid w:val="00D00FBA"/>
    <w:rsid w:val="00D0105D"/>
    <w:rsid w:val="00D01124"/>
    <w:rsid w:val="00D01797"/>
    <w:rsid w:val="00D02C9B"/>
    <w:rsid w:val="00D035F9"/>
    <w:rsid w:val="00D03E92"/>
    <w:rsid w:val="00D05A2B"/>
    <w:rsid w:val="00D05E55"/>
    <w:rsid w:val="00D0608A"/>
    <w:rsid w:val="00D065C4"/>
    <w:rsid w:val="00D101D6"/>
    <w:rsid w:val="00D102AA"/>
    <w:rsid w:val="00D10F47"/>
    <w:rsid w:val="00D11A37"/>
    <w:rsid w:val="00D11B04"/>
    <w:rsid w:val="00D124CB"/>
    <w:rsid w:val="00D12650"/>
    <w:rsid w:val="00D12AA1"/>
    <w:rsid w:val="00D12E13"/>
    <w:rsid w:val="00D14378"/>
    <w:rsid w:val="00D1673A"/>
    <w:rsid w:val="00D1677B"/>
    <w:rsid w:val="00D16F90"/>
    <w:rsid w:val="00D209E8"/>
    <w:rsid w:val="00D24657"/>
    <w:rsid w:val="00D24DB5"/>
    <w:rsid w:val="00D271CE"/>
    <w:rsid w:val="00D27DE0"/>
    <w:rsid w:val="00D311B5"/>
    <w:rsid w:val="00D3280C"/>
    <w:rsid w:val="00D32A81"/>
    <w:rsid w:val="00D32D14"/>
    <w:rsid w:val="00D331E7"/>
    <w:rsid w:val="00D33A3E"/>
    <w:rsid w:val="00D33CA2"/>
    <w:rsid w:val="00D3405A"/>
    <w:rsid w:val="00D349EB"/>
    <w:rsid w:val="00D35655"/>
    <w:rsid w:val="00D35D1D"/>
    <w:rsid w:val="00D40A45"/>
    <w:rsid w:val="00D40AE8"/>
    <w:rsid w:val="00D4170B"/>
    <w:rsid w:val="00D41E62"/>
    <w:rsid w:val="00D4572E"/>
    <w:rsid w:val="00D45FE0"/>
    <w:rsid w:val="00D4728F"/>
    <w:rsid w:val="00D47A02"/>
    <w:rsid w:val="00D543A2"/>
    <w:rsid w:val="00D54EA6"/>
    <w:rsid w:val="00D56105"/>
    <w:rsid w:val="00D562DF"/>
    <w:rsid w:val="00D56C4E"/>
    <w:rsid w:val="00D56DB5"/>
    <w:rsid w:val="00D57D89"/>
    <w:rsid w:val="00D60325"/>
    <w:rsid w:val="00D606FC"/>
    <w:rsid w:val="00D60D0F"/>
    <w:rsid w:val="00D613D2"/>
    <w:rsid w:val="00D615A8"/>
    <w:rsid w:val="00D617FF"/>
    <w:rsid w:val="00D62C02"/>
    <w:rsid w:val="00D639C9"/>
    <w:rsid w:val="00D64720"/>
    <w:rsid w:val="00D66BE8"/>
    <w:rsid w:val="00D71184"/>
    <w:rsid w:val="00D711CF"/>
    <w:rsid w:val="00D73802"/>
    <w:rsid w:val="00D742BD"/>
    <w:rsid w:val="00D75716"/>
    <w:rsid w:val="00D75775"/>
    <w:rsid w:val="00D75DF5"/>
    <w:rsid w:val="00D80341"/>
    <w:rsid w:val="00D80E63"/>
    <w:rsid w:val="00D842BD"/>
    <w:rsid w:val="00D851C5"/>
    <w:rsid w:val="00D85724"/>
    <w:rsid w:val="00D86318"/>
    <w:rsid w:val="00D869BB"/>
    <w:rsid w:val="00D86BFB"/>
    <w:rsid w:val="00D90B00"/>
    <w:rsid w:val="00D91356"/>
    <w:rsid w:val="00D91736"/>
    <w:rsid w:val="00D91779"/>
    <w:rsid w:val="00D93794"/>
    <w:rsid w:val="00D94EE4"/>
    <w:rsid w:val="00D958AC"/>
    <w:rsid w:val="00D95A36"/>
    <w:rsid w:val="00D95BF6"/>
    <w:rsid w:val="00D96319"/>
    <w:rsid w:val="00D979B0"/>
    <w:rsid w:val="00DA233E"/>
    <w:rsid w:val="00DA2B26"/>
    <w:rsid w:val="00DA2E1F"/>
    <w:rsid w:val="00DA3068"/>
    <w:rsid w:val="00DA62E9"/>
    <w:rsid w:val="00DA7E93"/>
    <w:rsid w:val="00DB0668"/>
    <w:rsid w:val="00DB1016"/>
    <w:rsid w:val="00DB11B6"/>
    <w:rsid w:val="00DB15E3"/>
    <w:rsid w:val="00DB2829"/>
    <w:rsid w:val="00DB4063"/>
    <w:rsid w:val="00DB6282"/>
    <w:rsid w:val="00DC116E"/>
    <w:rsid w:val="00DC1E0C"/>
    <w:rsid w:val="00DC3A73"/>
    <w:rsid w:val="00DC4BB1"/>
    <w:rsid w:val="00DC7D5F"/>
    <w:rsid w:val="00DD0E39"/>
    <w:rsid w:val="00DD2841"/>
    <w:rsid w:val="00DD4764"/>
    <w:rsid w:val="00DD5568"/>
    <w:rsid w:val="00DD5C08"/>
    <w:rsid w:val="00DD5E76"/>
    <w:rsid w:val="00DD690D"/>
    <w:rsid w:val="00DD6D3C"/>
    <w:rsid w:val="00DD73B8"/>
    <w:rsid w:val="00DD752C"/>
    <w:rsid w:val="00DE0215"/>
    <w:rsid w:val="00DE0CF4"/>
    <w:rsid w:val="00DE0D46"/>
    <w:rsid w:val="00DE230B"/>
    <w:rsid w:val="00DE298D"/>
    <w:rsid w:val="00DE6619"/>
    <w:rsid w:val="00DE720E"/>
    <w:rsid w:val="00DE7C28"/>
    <w:rsid w:val="00DF0620"/>
    <w:rsid w:val="00DF2158"/>
    <w:rsid w:val="00DF25DB"/>
    <w:rsid w:val="00DF34C0"/>
    <w:rsid w:val="00DF3599"/>
    <w:rsid w:val="00DF47B9"/>
    <w:rsid w:val="00DF5CFC"/>
    <w:rsid w:val="00DF72B8"/>
    <w:rsid w:val="00DF7B1C"/>
    <w:rsid w:val="00DF7D3D"/>
    <w:rsid w:val="00DF7F52"/>
    <w:rsid w:val="00E01842"/>
    <w:rsid w:val="00E02C68"/>
    <w:rsid w:val="00E03E3D"/>
    <w:rsid w:val="00E04B50"/>
    <w:rsid w:val="00E06D6B"/>
    <w:rsid w:val="00E06DD8"/>
    <w:rsid w:val="00E07470"/>
    <w:rsid w:val="00E10A4F"/>
    <w:rsid w:val="00E11D14"/>
    <w:rsid w:val="00E126E3"/>
    <w:rsid w:val="00E12D60"/>
    <w:rsid w:val="00E1456E"/>
    <w:rsid w:val="00E14588"/>
    <w:rsid w:val="00E148D8"/>
    <w:rsid w:val="00E14D00"/>
    <w:rsid w:val="00E150A8"/>
    <w:rsid w:val="00E157BA"/>
    <w:rsid w:val="00E161FD"/>
    <w:rsid w:val="00E167CC"/>
    <w:rsid w:val="00E17261"/>
    <w:rsid w:val="00E1782F"/>
    <w:rsid w:val="00E21E03"/>
    <w:rsid w:val="00E233DB"/>
    <w:rsid w:val="00E234EC"/>
    <w:rsid w:val="00E237A8"/>
    <w:rsid w:val="00E23B05"/>
    <w:rsid w:val="00E24178"/>
    <w:rsid w:val="00E25E14"/>
    <w:rsid w:val="00E262E5"/>
    <w:rsid w:val="00E263FD"/>
    <w:rsid w:val="00E279C2"/>
    <w:rsid w:val="00E27BCC"/>
    <w:rsid w:val="00E3043D"/>
    <w:rsid w:val="00E31896"/>
    <w:rsid w:val="00E31CAB"/>
    <w:rsid w:val="00E320DE"/>
    <w:rsid w:val="00E327AF"/>
    <w:rsid w:val="00E3670D"/>
    <w:rsid w:val="00E40A12"/>
    <w:rsid w:val="00E43623"/>
    <w:rsid w:val="00E43D9E"/>
    <w:rsid w:val="00E44DBB"/>
    <w:rsid w:val="00E45354"/>
    <w:rsid w:val="00E4612B"/>
    <w:rsid w:val="00E46AE6"/>
    <w:rsid w:val="00E4710D"/>
    <w:rsid w:val="00E5108D"/>
    <w:rsid w:val="00E52610"/>
    <w:rsid w:val="00E548A7"/>
    <w:rsid w:val="00E55031"/>
    <w:rsid w:val="00E55360"/>
    <w:rsid w:val="00E55FF1"/>
    <w:rsid w:val="00E56224"/>
    <w:rsid w:val="00E5639E"/>
    <w:rsid w:val="00E56CF0"/>
    <w:rsid w:val="00E56E5D"/>
    <w:rsid w:val="00E579BE"/>
    <w:rsid w:val="00E57BFC"/>
    <w:rsid w:val="00E60433"/>
    <w:rsid w:val="00E624A9"/>
    <w:rsid w:val="00E62B2C"/>
    <w:rsid w:val="00E62BEF"/>
    <w:rsid w:val="00E62E14"/>
    <w:rsid w:val="00E655F8"/>
    <w:rsid w:val="00E65C8D"/>
    <w:rsid w:val="00E66BD6"/>
    <w:rsid w:val="00E675F6"/>
    <w:rsid w:val="00E70639"/>
    <w:rsid w:val="00E70659"/>
    <w:rsid w:val="00E72173"/>
    <w:rsid w:val="00E72536"/>
    <w:rsid w:val="00E726E0"/>
    <w:rsid w:val="00E727E5"/>
    <w:rsid w:val="00E72FBE"/>
    <w:rsid w:val="00E73241"/>
    <w:rsid w:val="00E73885"/>
    <w:rsid w:val="00E7429D"/>
    <w:rsid w:val="00E74DCD"/>
    <w:rsid w:val="00E760D0"/>
    <w:rsid w:val="00E768E7"/>
    <w:rsid w:val="00E805CA"/>
    <w:rsid w:val="00E8125C"/>
    <w:rsid w:val="00E83B3F"/>
    <w:rsid w:val="00E8499D"/>
    <w:rsid w:val="00E84A44"/>
    <w:rsid w:val="00E84D11"/>
    <w:rsid w:val="00E85016"/>
    <w:rsid w:val="00E8556C"/>
    <w:rsid w:val="00E858B9"/>
    <w:rsid w:val="00E85D0B"/>
    <w:rsid w:val="00E85F45"/>
    <w:rsid w:val="00E86603"/>
    <w:rsid w:val="00E86A68"/>
    <w:rsid w:val="00E8776B"/>
    <w:rsid w:val="00E905CD"/>
    <w:rsid w:val="00E913EF"/>
    <w:rsid w:val="00E91964"/>
    <w:rsid w:val="00E939E0"/>
    <w:rsid w:val="00E93F03"/>
    <w:rsid w:val="00E94CED"/>
    <w:rsid w:val="00E95088"/>
    <w:rsid w:val="00E9582E"/>
    <w:rsid w:val="00E95E65"/>
    <w:rsid w:val="00E97729"/>
    <w:rsid w:val="00EA192E"/>
    <w:rsid w:val="00EA30F2"/>
    <w:rsid w:val="00EA5722"/>
    <w:rsid w:val="00EA6E2D"/>
    <w:rsid w:val="00EA7727"/>
    <w:rsid w:val="00EB09F7"/>
    <w:rsid w:val="00EB14EF"/>
    <w:rsid w:val="00EB3086"/>
    <w:rsid w:val="00EB31DF"/>
    <w:rsid w:val="00EB3BCC"/>
    <w:rsid w:val="00EB60FA"/>
    <w:rsid w:val="00EB656B"/>
    <w:rsid w:val="00EB6A99"/>
    <w:rsid w:val="00EB7304"/>
    <w:rsid w:val="00EB7EF8"/>
    <w:rsid w:val="00EC0477"/>
    <w:rsid w:val="00EC36B1"/>
    <w:rsid w:val="00EC3F5A"/>
    <w:rsid w:val="00EC3FB7"/>
    <w:rsid w:val="00EC469E"/>
    <w:rsid w:val="00EC7B60"/>
    <w:rsid w:val="00ED0540"/>
    <w:rsid w:val="00ED1A4C"/>
    <w:rsid w:val="00ED4708"/>
    <w:rsid w:val="00ED47A8"/>
    <w:rsid w:val="00ED604D"/>
    <w:rsid w:val="00ED7AF1"/>
    <w:rsid w:val="00ED7D87"/>
    <w:rsid w:val="00EE111A"/>
    <w:rsid w:val="00EE3250"/>
    <w:rsid w:val="00EE3FC9"/>
    <w:rsid w:val="00EE4C67"/>
    <w:rsid w:val="00EE56D1"/>
    <w:rsid w:val="00EE598E"/>
    <w:rsid w:val="00EE59CF"/>
    <w:rsid w:val="00EE5CC4"/>
    <w:rsid w:val="00EE6163"/>
    <w:rsid w:val="00EE61A6"/>
    <w:rsid w:val="00EE7242"/>
    <w:rsid w:val="00EE7B17"/>
    <w:rsid w:val="00EF0E32"/>
    <w:rsid w:val="00EF204A"/>
    <w:rsid w:val="00EF20F7"/>
    <w:rsid w:val="00EF21AF"/>
    <w:rsid w:val="00EF4C8A"/>
    <w:rsid w:val="00EF5142"/>
    <w:rsid w:val="00EF66BB"/>
    <w:rsid w:val="00EF78CE"/>
    <w:rsid w:val="00EF7B27"/>
    <w:rsid w:val="00F01270"/>
    <w:rsid w:val="00F0181A"/>
    <w:rsid w:val="00F029F1"/>
    <w:rsid w:val="00F03ED1"/>
    <w:rsid w:val="00F040EA"/>
    <w:rsid w:val="00F04CBA"/>
    <w:rsid w:val="00F06980"/>
    <w:rsid w:val="00F11660"/>
    <w:rsid w:val="00F1249A"/>
    <w:rsid w:val="00F12A79"/>
    <w:rsid w:val="00F12FC9"/>
    <w:rsid w:val="00F15CB2"/>
    <w:rsid w:val="00F161F2"/>
    <w:rsid w:val="00F166BD"/>
    <w:rsid w:val="00F174AA"/>
    <w:rsid w:val="00F21128"/>
    <w:rsid w:val="00F211BD"/>
    <w:rsid w:val="00F23418"/>
    <w:rsid w:val="00F23A4A"/>
    <w:rsid w:val="00F2434C"/>
    <w:rsid w:val="00F265C8"/>
    <w:rsid w:val="00F2711D"/>
    <w:rsid w:val="00F30C02"/>
    <w:rsid w:val="00F314D2"/>
    <w:rsid w:val="00F32B7B"/>
    <w:rsid w:val="00F34562"/>
    <w:rsid w:val="00F34DBA"/>
    <w:rsid w:val="00F34E51"/>
    <w:rsid w:val="00F354F5"/>
    <w:rsid w:val="00F356E4"/>
    <w:rsid w:val="00F37B1E"/>
    <w:rsid w:val="00F43ED8"/>
    <w:rsid w:val="00F4405B"/>
    <w:rsid w:val="00F47638"/>
    <w:rsid w:val="00F5081C"/>
    <w:rsid w:val="00F51702"/>
    <w:rsid w:val="00F51BC0"/>
    <w:rsid w:val="00F5341F"/>
    <w:rsid w:val="00F54497"/>
    <w:rsid w:val="00F544A5"/>
    <w:rsid w:val="00F55C34"/>
    <w:rsid w:val="00F565AC"/>
    <w:rsid w:val="00F56892"/>
    <w:rsid w:val="00F56FDE"/>
    <w:rsid w:val="00F601FF"/>
    <w:rsid w:val="00F60505"/>
    <w:rsid w:val="00F6050D"/>
    <w:rsid w:val="00F612D9"/>
    <w:rsid w:val="00F62106"/>
    <w:rsid w:val="00F62BD5"/>
    <w:rsid w:val="00F66C1B"/>
    <w:rsid w:val="00F67CD7"/>
    <w:rsid w:val="00F7258E"/>
    <w:rsid w:val="00F72C4A"/>
    <w:rsid w:val="00F72ECD"/>
    <w:rsid w:val="00F738A8"/>
    <w:rsid w:val="00F753FA"/>
    <w:rsid w:val="00F75B37"/>
    <w:rsid w:val="00F75BA4"/>
    <w:rsid w:val="00F77915"/>
    <w:rsid w:val="00F80E94"/>
    <w:rsid w:val="00F81C86"/>
    <w:rsid w:val="00F829DE"/>
    <w:rsid w:val="00F83694"/>
    <w:rsid w:val="00F83963"/>
    <w:rsid w:val="00F83E27"/>
    <w:rsid w:val="00F854E6"/>
    <w:rsid w:val="00F87835"/>
    <w:rsid w:val="00F87A0D"/>
    <w:rsid w:val="00F90DB7"/>
    <w:rsid w:val="00F91B68"/>
    <w:rsid w:val="00F92FDF"/>
    <w:rsid w:val="00FA13C1"/>
    <w:rsid w:val="00FA21C3"/>
    <w:rsid w:val="00FA2E88"/>
    <w:rsid w:val="00FA37F5"/>
    <w:rsid w:val="00FB0F0F"/>
    <w:rsid w:val="00FB2199"/>
    <w:rsid w:val="00FB2EBE"/>
    <w:rsid w:val="00FB4255"/>
    <w:rsid w:val="00FB4859"/>
    <w:rsid w:val="00FB679D"/>
    <w:rsid w:val="00FB67DF"/>
    <w:rsid w:val="00FB69DA"/>
    <w:rsid w:val="00FB7144"/>
    <w:rsid w:val="00FB7A1D"/>
    <w:rsid w:val="00FB7AB4"/>
    <w:rsid w:val="00FC1C06"/>
    <w:rsid w:val="00FC1D9E"/>
    <w:rsid w:val="00FC2297"/>
    <w:rsid w:val="00FC29DA"/>
    <w:rsid w:val="00FC2FC6"/>
    <w:rsid w:val="00FC34A8"/>
    <w:rsid w:val="00FC34E2"/>
    <w:rsid w:val="00FC3F74"/>
    <w:rsid w:val="00FC465D"/>
    <w:rsid w:val="00FC6581"/>
    <w:rsid w:val="00FC6BF0"/>
    <w:rsid w:val="00FC73E7"/>
    <w:rsid w:val="00FC7ADF"/>
    <w:rsid w:val="00FD038B"/>
    <w:rsid w:val="00FD0F12"/>
    <w:rsid w:val="00FD18AD"/>
    <w:rsid w:val="00FD24E3"/>
    <w:rsid w:val="00FD3FC0"/>
    <w:rsid w:val="00FD7CB5"/>
    <w:rsid w:val="00FE0189"/>
    <w:rsid w:val="00FE0C09"/>
    <w:rsid w:val="00FE1EBB"/>
    <w:rsid w:val="00FE2F97"/>
    <w:rsid w:val="00FE3011"/>
    <w:rsid w:val="00FE3640"/>
    <w:rsid w:val="00FE4D1E"/>
    <w:rsid w:val="00FE4FA7"/>
    <w:rsid w:val="00FE53BF"/>
    <w:rsid w:val="00FE63E0"/>
    <w:rsid w:val="00FE6789"/>
    <w:rsid w:val="00FF0023"/>
    <w:rsid w:val="00FF0987"/>
    <w:rsid w:val="00FF21D7"/>
    <w:rsid w:val="00FF389B"/>
    <w:rsid w:val="00FF4FEA"/>
    <w:rsid w:val="00FF5A4E"/>
    <w:rsid w:val="00FF5C2B"/>
    <w:rsid w:val="00FF6BA3"/>
    <w:rsid w:val="00FF7805"/>
    <w:rsid w:val="00FF7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F8E7431"/>
  <w15:docId w15:val="{96757C56-0C1E-4B29-81E8-C256075A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3FA"/>
    <w:rPr>
      <w:rFonts w:ascii="VNtimes new roman" w:hAnsi="VNtimes new roman"/>
      <w:sz w:val="28"/>
      <w:szCs w:val="24"/>
    </w:rPr>
  </w:style>
  <w:style w:type="paragraph" w:styleId="Heading1">
    <w:name w:val="heading 1"/>
    <w:basedOn w:val="Normal"/>
    <w:next w:val="Normal"/>
    <w:link w:val="Heading1Char"/>
    <w:uiPriority w:val="9"/>
    <w:qFormat/>
    <w:pPr>
      <w:keepNext/>
      <w:outlineLvl w:val="0"/>
    </w:pPr>
    <w:rPr>
      <w:i/>
      <w:iCs/>
    </w:rPr>
  </w:style>
  <w:style w:type="paragraph" w:styleId="Heading2">
    <w:name w:val="heading 2"/>
    <w:basedOn w:val="Normal"/>
    <w:next w:val="Normal"/>
    <w:qFormat/>
    <w:pPr>
      <w:keepNext/>
      <w:spacing w:before="300"/>
      <w:jc w:val="center"/>
      <w:outlineLvl w:val="1"/>
    </w:pPr>
    <w:rPr>
      <w:rFonts w:ascii="VNnew Century Schoolbook" w:hAnsi="VNnew Century Schoolbook"/>
      <w:b/>
      <w:bCs/>
      <w:sz w:val="56"/>
    </w:rPr>
  </w:style>
  <w:style w:type="paragraph" w:styleId="Heading3">
    <w:name w:val="heading 3"/>
    <w:basedOn w:val="Normal"/>
    <w:next w:val="Normal"/>
    <w:link w:val="Heading3Char"/>
    <w:qFormat/>
    <w:rsid w:val="00FC6BF0"/>
    <w:pPr>
      <w:keepNext/>
      <w:spacing w:before="240" w:after="60"/>
      <w:outlineLvl w:val="2"/>
    </w:pPr>
    <w:rPr>
      <w:rFonts w:ascii="Cambria" w:hAnsi="Cambria"/>
      <w:b/>
      <w:bCs/>
      <w:sz w:val="26"/>
      <w:szCs w:val="26"/>
    </w:rPr>
  </w:style>
  <w:style w:type="paragraph" w:styleId="Heading4">
    <w:name w:val="heading 4"/>
    <w:basedOn w:val="Normal"/>
    <w:next w:val="Normal"/>
    <w:qFormat/>
    <w:pPr>
      <w:keepNext/>
      <w:jc w:val="center"/>
      <w:outlineLvl w:val="3"/>
    </w:pPr>
    <w:rPr>
      <w:rFonts w:ascii="VNswitzerlandInserat" w:hAnsi="VNswitzerlandInserat"/>
      <w:sz w:val="56"/>
    </w:rPr>
  </w:style>
  <w:style w:type="paragraph" w:styleId="Heading5">
    <w:name w:val="heading 5"/>
    <w:basedOn w:val="Normal"/>
    <w:next w:val="Normal"/>
    <w:link w:val="Heading5Char"/>
    <w:qFormat/>
    <w:rsid w:val="005E587B"/>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rPr>
  </w:style>
  <w:style w:type="paragraph" w:styleId="Subtitle">
    <w:name w:val="Subtitle"/>
    <w:basedOn w:val="Normal"/>
    <w:qFormat/>
    <w:pPr>
      <w:spacing w:before="100" w:line="400" w:lineRule="exact"/>
      <w:jc w:val="center"/>
    </w:pPr>
    <w:rPr>
      <w:rFonts w:ascii="VNbangkok" w:hAnsi="VNbangkok"/>
      <w:b/>
      <w:bCs/>
      <w:sz w:val="32"/>
    </w:rPr>
  </w:style>
  <w:style w:type="paragraph" w:customStyle="1" w:styleId="Participant">
    <w:name w:val="Participant"/>
    <w:basedOn w:val="Normal"/>
    <w:pPr>
      <w:tabs>
        <w:tab w:val="left" w:pos="5040"/>
      </w:tabs>
      <w:spacing w:after="240"/>
      <w:ind w:left="360" w:right="360"/>
    </w:pPr>
    <w:rPr>
      <w:rFonts w:ascii="Times New Roman" w:hAnsi="Times New Roman"/>
      <w:b/>
      <w:sz w:val="22"/>
      <w:szCs w:val="20"/>
    </w:rPr>
  </w:style>
  <w:style w:type="paragraph" w:styleId="TOC1">
    <w:name w:val="toc 1"/>
    <w:basedOn w:val="Normal"/>
    <w:next w:val="Normal"/>
    <w:autoRedefine/>
    <w:uiPriority w:val="39"/>
    <w:rsid w:val="006C6125"/>
    <w:pPr>
      <w:tabs>
        <w:tab w:val="right" w:leader="dot" w:pos="9072"/>
      </w:tabs>
      <w:spacing w:before="80" w:after="80" w:line="25" w:lineRule="atLeast"/>
      <w:jc w:val="center"/>
    </w:pPr>
    <w:rPr>
      <w:rFonts w:ascii="Times New Roman" w:hAnsi="Times New Roman"/>
      <w:b/>
      <w:noProof/>
      <w:sz w:val="36"/>
      <w:szCs w:val="26"/>
    </w:rPr>
  </w:style>
  <w:style w:type="paragraph" w:styleId="Header">
    <w:name w:val="header"/>
    <w:basedOn w:val="Normal"/>
    <w:link w:val="HeaderChar"/>
    <w:uiPriority w:val="99"/>
    <w:rsid w:val="00366C8D"/>
    <w:pPr>
      <w:tabs>
        <w:tab w:val="center" w:pos="4680"/>
        <w:tab w:val="right" w:pos="9360"/>
      </w:tabs>
    </w:pPr>
  </w:style>
  <w:style w:type="character" w:customStyle="1" w:styleId="HeaderChar">
    <w:name w:val="Header Char"/>
    <w:link w:val="Header"/>
    <w:uiPriority w:val="99"/>
    <w:rsid w:val="00366C8D"/>
    <w:rPr>
      <w:rFonts w:ascii="VNtimes new roman" w:hAnsi="VNtimes new roman"/>
      <w:sz w:val="28"/>
      <w:szCs w:val="24"/>
    </w:rPr>
  </w:style>
  <w:style w:type="paragraph" w:styleId="Footer">
    <w:name w:val="footer"/>
    <w:basedOn w:val="Normal"/>
    <w:link w:val="FooterChar"/>
    <w:uiPriority w:val="99"/>
    <w:rsid w:val="00366C8D"/>
    <w:pPr>
      <w:tabs>
        <w:tab w:val="center" w:pos="4680"/>
        <w:tab w:val="right" w:pos="9360"/>
      </w:tabs>
    </w:pPr>
  </w:style>
  <w:style w:type="character" w:customStyle="1" w:styleId="FooterChar">
    <w:name w:val="Footer Char"/>
    <w:link w:val="Footer"/>
    <w:uiPriority w:val="99"/>
    <w:rsid w:val="00366C8D"/>
    <w:rPr>
      <w:rFonts w:ascii="VNtimes new roman" w:hAnsi="VNtimes new roman"/>
      <w:sz w:val="28"/>
      <w:szCs w:val="24"/>
    </w:rPr>
  </w:style>
  <w:style w:type="table" w:styleId="TableGrid">
    <w:name w:val="Table Grid"/>
    <w:basedOn w:val="TableNormal"/>
    <w:rsid w:val="00710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06596"/>
    <w:rPr>
      <w:rFonts w:ascii="Tahoma" w:hAnsi="Tahoma"/>
      <w:sz w:val="16"/>
      <w:szCs w:val="16"/>
    </w:rPr>
  </w:style>
  <w:style w:type="character" w:customStyle="1" w:styleId="BalloonTextChar">
    <w:name w:val="Balloon Text Char"/>
    <w:link w:val="BalloonText"/>
    <w:rsid w:val="00606596"/>
    <w:rPr>
      <w:rFonts w:ascii="Tahoma" w:hAnsi="Tahoma" w:cs="Tahoma"/>
      <w:sz w:val="16"/>
      <w:szCs w:val="16"/>
    </w:rPr>
  </w:style>
  <w:style w:type="paragraph" w:styleId="ListParagraph">
    <w:name w:val="List Paragraph"/>
    <w:basedOn w:val="Normal"/>
    <w:uiPriority w:val="34"/>
    <w:qFormat/>
    <w:rsid w:val="00591DE4"/>
    <w:pPr>
      <w:ind w:left="720"/>
    </w:pPr>
  </w:style>
  <w:style w:type="character" w:customStyle="1" w:styleId="notranslate">
    <w:name w:val="notranslate"/>
    <w:rsid w:val="007C138C"/>
  </w:style>
  <w:style w:type="character" w:customStyle="1" w:styleId="Heading1Char">
    <w:name w:val="Heading 1 Char"/>
    <w:link w:val="Heading1"/>
    <w:uiPriority w:val="9"/>
    <w:rsid w:val="00CD5EDF"/>
    <w:rPr>
      <w:rFonts w:ascii="VNtimes new roman" w:hAnsi="VNtimes new roman"/>
      <w:i/>
      <w:iCs/>
      <w:sz w:val="28"/>
      <w:szCs w:val="24"/>
    </w:rPr>
  </w:style>
  <w:style w:type="paragraph" w:styleId="Bibliography">
    <w:name w:val="Bibliography"/>
    <w:basedOn w:val="Normal"/>
    <w:next w:val="Normal"/>
    <w:uiPriority w:val="37"/>
    <w:unhideWhenUsed/>
    <w:rsid w:val="00CD5EDF"/>
  </w:style>
  <w:style w:type="character" w:styleId="Strong">
    <w:name w:val="Strong"/>
    <w:uiPriority w:val="22"/>
    <w:qFormat/>
    <w:rsid w:val="00044423"/>
    <w:rPr>
      <w:b/>
      <w:bCs/>
    </w:rPr>
  </w:style>
  <w:style w:type="character" w:customStyle="1" w:styleId="Heading3Char">
    <w:name w:val="Heading 3 Char"/>
    <w:link w:val="Heading3"/>
    <w:semiHidden/>
    <w:rsid w:val="00FC6BF0"/>
    <w:rPr>
      <w:rFonts w:ascii="Cambria" w:eastAsia="Times New Roman" w:hAnsi="Cambria" w:cs="Times New Roman"/>
      <w:b/>
      <w:bCs/>
      <w:sz w:val="26"/>
      <w:szCs w:val="26"/>
    </w:rPr>
  </w:style>
  <w:style w:type="character" w:customStyle="1" w:styleId="Heading5Char">
    <w:name w:val="Heading 5 Char"/>
    <w:link w:val="Heading5"/>
    <w:semiHidden/>
    <w:rsid w:val="005E587B"/>
    <w:rPr>
      <w:rFonts w:ascii="Calibri" w:eastAsia="Times New Roman" w:hAnsi="Calibri" w:cs="Times New Roman"/>
      <w:b/>
      <w:bCs/>
      <w:i/>
      <w:iCs/>
      <w:sz w:val="26"/>
      <w:szCs w:val="26"/>
    </w:rPr>
  </w:style>
  <w:style w:type="character" w:styleId="Hyperlink">
    <w:name w:val="Hyperlink"/>
    <w:uiPriority w:val="99"/>
    <w:unhideWhenUsed/>
    <w:rsid w:val="003D58B7"/>
    <w:rPr>
      <w:color w:val="0000FF"/>
      <w:u w:val="single"/>
    </w:rPr>
  </w:style>
  <w:style w:type="paragraph" w:styleId="NormalWeb">
    <w:name w:val="Normal (Web)"/>
    <w:basedOn w:val="Normal"/>
    <w:uiPriority w:val="99"/>
    <w:unhideWhenUsed/>
    <w:rsid w:val="006730D2"/>
    <w:pPr>
      <w:spacing w:before="100" w:beforeAutospacing="1" w:after="100" w:afterAutospacing="1"/>
    </w:pPr>
    <w:rPr>
      <w:rFonts w:ascii="Times New Roman" w:hAnsi="Times New Roman"/>
      <w:sz w:val="24"/>
    </w:rPr>
  </w:style>
  <w:style w:type="character" w:styleId="Emphasis">
    <w:name w:val="Emphasis"/>
    <w:uiPriority w:val="20"/>
    <w:qFormat/>
    <w:rsid w:val="00580023"/>
    <w:rPr>
      <w:i/>
      <w:iCs/>
    </w:rPr>
  </w:style>
  <w:style w:type="character" w:customStyle="1" w:styleId="tlid-translation">
    <w:name w:val="tlid-translation"/>
    <w:rsid w:val="00EF7B27"/>
  </w:style>
  <w:style w:type="paragraph" w:customStyle="1" w:styleId="MyNormal">
    <w:name w:val="MyNormal"/>
    <w:basedOn w:val="Normal"/>
    <w:qFormat/>
    <w:rsid w:val="00BD4104"/>
    <w:pPr>
      <w:spacing w:before="80" w:after="80" w:line="312" w:lineRule="auto"/>
      <w:ind w:firstLine="720"/>
      <w:jc w:val="both"/>
    </w:pPr>
    <w:rPr>
      <w:rFonts w:ascii="Times New Roman" w:hAnsi="Times New Roman"/>
      <w:sz w:val="26"/>
      <w:szCs w:val="20"/>
    </w:rPr>
  </w:style>
  <w:style w:type="paragraph" w:styleId="TOC2">
    <w:name w:val="toc 2"/>
    <w:basedOn w:val="Normal"/>
    <w:next w:val="Normal"/>
    <w:autoRedefine/>
    <w:uiPriority w:val="39"/>
    <w:rsid w:val="00C84436"/>
    <w:pPr>
      <w:tabs>
        <w:tab w:val="left" w:pos="1120"/>
        <w:tab w:val="right" w:leader="dot" w:pos="9072"/>
      </w:tabs>
      <w:spacing w:before="80" w:after="80" w:line="312" w:lineRule="auto"/>
      <w:ind w:left="851" w:hanging="284"/>
      <w:jc w:val="both"/>
    </w:pPr>
    <w:rPr>
      <w:rFonts w:ascii="Times New Roman" w:hAnsi="Times New Roman"/>
      <w:noProof/>
    </w:rPr>
  </w:style>
  <w:style w:type="paragraph" w:styleId="TOC3">
    <w:name w:val="toc 3"/>
    <w:basedOn w:val="Normal"/>
    <w:next w:val="Normal"/>
    <w:autoRedefine/>
    <w:uiPriority w:val="39"/>
    <w:rsid w:val="001D143E"/>
    <w:pPr>
      <w:tabs>
        <w:tab w:val="left" w:pos="426"/>
        <w:tab w:val="left" w:pos="1276"/>
        <w:tab w:val="right" w:leader="dot" w:pos="9072"/>
      </w:tabs>
      <w:spacing w:before="80" w:after="80" w:line="312" w:lineRule="auto"/>
      <w:ind w:left="851" w:firstLine="142"/>
      <w:jc w:val="both"/>
    </w:pPr>
  </w:style>
  <w:style w:type="paragraph" w:styleId="TOC4">
    <w:name w:val="toc 4"/>
    <w:basedOn w:val="Normal"/>
    <w:next w:val="Normal"/>
    <w:autoRedefine/>
    <w:uiPriority w:val="39"/>
    <w:rsid w:val="0011494A"/>
    <w:pPr>
      <w:ind w:left="840"/>
    </w:pPr>
  </w:style>
  <w:style w:type="paragraph" w:styleId="TOC5">
    <w:name w:val="toc 5"/>
    <w:basedOn w:val="Normal"/>
    <w:next w:val="Normal"/>
    <w:autoRedefine/>
    <w:uiPriority w:val="39"/>
    <w:rsid w:val="0011494A"/>
    <w:pPr>
      <w:ind w:left="1120"/>
    </w:pPr>
  </w:style>
  <w:style w:type="paragraph" w:styleId="TOCHeading">
    <w:name w:val="TOC Heading"/>
    <w:basedOn w:val="Heading1"/>
    <w:next w:val="Normal"/>
    <w:uiPriority w:val="39"/>
    <w:unhideWhenUsed/>
    <w:qFormat/>
    <w:rsid w:val="0011494A"/>
    <w:pPr>
      <w:keepLines/>
      <w:spacing w:before="480" w:line="276" w:lineRule="auto"/>
      <w:outlineLvl w:val="9"/>
    </w:pPr>
    <w:rPr>
      <w:rFonts w:ascii="Cambria" w:hAnsi="Cambria"/>
      <w:b/>
      <w:bCs/>
      <w:i w:val="0"/>
      <w:iCs w:val="0"/>
      <w:color w:val="365F91"/>
      <w:szCs w:val="28"/>
    </w:rPr>
  </w:style>
  <w:style w:type="character" w:customStyle="1" w:styleId="cautl">
    <w:name w:val="cautl"/>
    <w:basedOn w:val="DefaultParagraphFont"/>
    <w:rsid w:val="00433309"/>
  </w:style>
  <w:style w:type="paragraph" w:styleId="z-TopofForm">
    <w:name w:val="HTML Top of Form"/>
    <w:basedOn w:val="Normal"/>
    <w:next w:val="Normal"/>
    <w:link w:val="z-TopofFormChar"/>
    <w:hidden/>
    <w:rsid w:val="0043330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rsid w:val="00433309"/>
    <w:rPr>
      <w:rFonts w:ascii="Arial" w:hAnsi="Arial" w:cs="Arial"/>
      <w:vanish/>
      <w:sz w:val="16"/>
      <w:szCs w:val="16"/>
    </w:rPr>
  </w:style>
  <w:style w:type="paragraph" w:styleId="z-BottomofForm">
    <w:name w:val="HTML Bottom of Form"/>
    <w:basedOn w:val="Normal"/>
    <w:next w:val="Normal"/>
    <w:link w:val="z-BottomofFormChar"/>
    <w:hidden/>
    <w:rsid w:val="0043330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rsid w:val="00433309"/>
    <w:rPr>
      <w:rFonts w:ascii="Arial" w:hAnsi="Arial" w:cs="Arial"/>
      <w:vanish/>
      <w:sz w:val="16"/>
      <w:szCs w:val="16"/>
    </w:rPr>
  </w:style>
  <w:style w:type="paragraph" w:styleId="Caption">
    <w:name w:val="caption"/>
    <w:basedOn w:val="Normal"/>
    <w:next w:val="Normal"/>
    <w:unhideWhenUsed/>
    <w:qFormat/>
    <w:rsid w:val="00A353BF"/>
    <w:pPr>
      <w:spacing w:after="200"/>
      <w:jc w:val="center"/>
    </w:pPr>
    <w:rPr>
      <w:rFonts w:ascii="Times New Roman" w:hAnsi="Times New Roman"/>
      <w:b/>
      <w:bCs/>
      <w:sz w:val="26"/>
      <w:szCs w:val="18"/>
    </w:rPr>
  </w:style>
  <w:style w:type="paragraph" w:styleId="TableofFigures">
    <w:name w:val="table of figures"/>
    <w:basedOn w:val="Normal"/>
    <w:next w:val="Normal"/>
    <w:uiPriority w:val="99"/>
    <w:rsid w:val="001C342F"/>
  </w:style>
  <w:style w:type="paragraph" w:customStyle="1" w:styleId="StyleHeading2TimesNewRoman14pt">
    <w:name w:val="Style Heading 2 + Times New Roman 14 pt"/>
    <w:basedOn w:val="Heading2"/>
    <w:autoRedefine/>
    <w:rsid w:val="0038754C"/>
    <w:pPr>
      <w:spacing w:before="360" w:after="80"/>
      <w:jc w:val="left"/>
    </w:pPr>
    <w:rPr>
      <w:rFonts w:ascii="Times New Roman" w:hAnsi="Times New Roman"/>
      <w:sz w:val="28"/>
    </w:rPr>
  </w:style>
  <w:style w:type="paragraph" w:customStyle="1" w:styleId="StyleHeading3TimesNewRomanJustifiedAfter4ptLinesp">
    <w:name w:val="Style Heading 3 + Times New Roman Justified After:  4 pt Line sp..."/>
    <w:basedOn w:val="Heading3"/>
    <w:rsid w:val="004F457D"/>
    <w:pPr>
      <w:spacing w:after="80" w:line="312" w:lineRule="auto"/>
      <w:jc w:val="both"/>
    </w:pPr>
    <w:rPr>
      <w:rFonts w:ascii="Times New Roman" w:hAnsi="Times New Roman"/>
      <w:szCs w:val="20"/>
    </w:rPr>
  </w:style>
  <w:style w:type="paragraph" w:customStyle="1" w:styleId="StyleHeading2TimesNewRoman14pt1">
    <w:name w:val="Style Heading 2 + Times New Roman 14 pt1"/>
    <w:basedOn w:val="Heading2"/>
    <w:rsid w:val="004F457D"/>
    <w:pPr>
      <w:spacing w:before="360"/>
      <w:jc w:val="left"/>
    </w:pPr>
    <w:rPr>
      <w:rFonts w:ascii="Times New Roman" w:hAnsi="Times New Roman"/>
      <w:sz w:val="28"/>
    </w:rPr>
  </w:style>
  <w:style w:type="paragraph" w:customStyle="1" w:styleId="StyleHeading3TimesNewRomanJustifiedBefore4ptAfter">
    <w:name w:val="Style Heading 3 + Times New Roman Justified Before:  4 pt After:..."/>
    <w:basedOn w:val="Heading3"/>
    <w:rsid w:val="004F457D"/>
    <w:pPr>
      <w:spacing w:after="80" w:line="312" w:lineRule="auto"/>
    </w:pPr>
    <w:rPr>
      <w:rFonts w:ascii="Times New Roman" w:hAnsi="Times New Roman"/>
      <w:szCs w:val="20"/>
    </w:rPr>
  </w:style>
  <w:style w:type="paragraph" w:customStyle="1" w:styleId="StyleHeading4TimesNewRoman12ptBoldJustifiedBefore">
    <w:name w:val="Style Heading 4 + Times New Roman 12 pt Bold Justified Before: ..."/>
    <w:basedOn w:val="Heading4"/>
    <w:autoRedefine/>
    <w:rsid w:val="005750D2"/>
    <w:pPr>
      <w:spacing w:before="120" w:after="80" w:line="312" w:lineRule="auto"/>
      <w:jc w:val="left"/>
    </w:pPr>
    <w:rPr>
      <w:rFonts w:ascii="Times New Roman" w:hAnsi="Times New Roman"/>
      <w:b/>
      <w:bCs/>
      <w:sz w:val="24"/>
      <w:szCs w:val="20"/>
    </w:rPr>
  </w:style>
  <w:style w:type="paragraph" w:customStyle="1" w:styleId="StyleHeading2TimesNewRoman14ptJustifiedBefore4pt">
    <w:name w:val="Style Heading 2 + Times New Roman 14 pt Justified Before:  4 pt..."/>
    <w:basedOn w:val="Heading2"/>
    <w:autoRedefine/>
    <w:rsid w:val="00274D00"/>
    <w:pPr>
      <w:spacing w:before="240" w:after="80" w:line="312" w:lineRule="auto"/>
      <w:jc w:val="left"/>
    </w:pPr>
    <w:rPr>
      <w:rFonts w:ascii="Times New Roman" w:hAnsi="Times New Roman"/>
      <w:sz w:val="28"/>
      <w:szCs w:val="20"/>
    </w:rPr>
  </w:style>
  <w:style w:type="paragraph" w:styleId="Revision">
    <w:name w:val="Revision"/>
    <w:hidden/>
    <w:uiPriority w:val="99"/>
    <w:semiHidden/>
    <w:rsid w:val="00320C61"/>
    <w:rPr>
      <w:rFonts w:ascii="VNtimes new roman" w:hAnsi="VNtimes new roman"/>
      <w:sz w:val="28"/>
      <w:szCs w:val="24"/>
    </w:rPr>
  </w:style>
  <w:style w:type="paragraph" w:styleId="NoSpacing">
    <w:name w:val="No Spacing"/>
    <w:uiPriority w:val="1"/>
    <w:qFormat/>
    <w:rsid w:val="00862D3F"/>
    <w:pPr>
      <w:ind w:left="567" w:firstLine="720"/>
      <w:jc w:val="both"/>
    </w:pPr>
    <w:rPr>
      <w:sz w:val="24"/>
    </w:rPr>
  </w:style>
  <w:style w:type="character" w:customStyle="1" w:styleId="apple-converted-space">
    <w:name w:val="apple-converted-space"/>
    <w:basedOn w:val="DefaultParagraphFont"/>
    <w:rsid w:val="0029763E"/>
  </w:style>
  <w:style w:type="paragraph" w:customStyle="1" w:styleId="paragraph">
    <w:name w:val="paragraph"/>
    <w:basedOn w:val="Normal"/>
    <w:rsid w:val="00514375"/>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514375"/>
  </w:style>
  <w:style w:type="character" w:customStyle="1" w:styleId="spellingerror">
    <w:name w:val="spellingerror"/>
    <w:basedOn w:val="DefaultParagraphFont"/>
    <w:rsid w:val="00514375"/>
  </w:style>
  <w:style w:type="character" w:customStyle="1" w:styleId="eop">
    <w:name w:val="eop"/>
    <w:basedOn w:val="DefaultParagraphFont"/>
    <w:rsid w:val="00514375"/>
  </w:style>
  <w:style w:type="character" w:customStyle="1" w:styleId="pagebreaktextspan">
    <w:name w:val="pagebreaktextspan"/>
    <w:basedOn w:val="DefaultParagraphFont"/>
    <w:rsid w:val="00514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501">
      <w:bodyDiv w:val="1"/>
      <w:marLeft w:val="0"/>
      <w:marRight w:val="0"/>
      <w:marTop w:val="0"/>
      <w:marBottom w:val="0"/>
      <w:divBdr>
        <w:top w:val="none" w:sz="0" w:space="0" w:color="auto"/>
        <w:left w:val="none" w:sz="0" w:space="0" w:color="auto"/>
        <w:bottom w:val="none" w:sz="0" w:space="0" w:color="auto"/>
        <w:right w:val="none" w:sz="0" w:space="0" w:color="auto"/>
      </w:divBdr>
      <w:divsChild>
        <w:div w:id="52893113">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502356534">
          <w:marLeft w:val="0"/>
          <w:marRight w:val="0"/>
          <w:marTop w:val="0"/>
          <w:marBottom w:val="0"/>
          <w:divBdr>
            <w:top w:val="none" w:sz="0" w:space="0" w:color="auto"/>
            <w:left w:val="none" w:sz="0" w:space="0" w:color="auto"/>
            <w:bottom w:val="none" w:sz="0" w:space="0" w:color="auto"/>
            <w:right w:val="none" w:sz="0" w:space="0" w:color="auto"/>
          </w:divBdr>
        </w:div>
        <w:div w:id="1038235091">
          <w:marLeft w:val="0"/>
          <w:marRight w:val="0"/>
          <w:marTop w:val="0"/>
          <w:marBottom w:val="0"/>
          <w:divBdr>
            <w:top w:val="none" w:sz="0" w:space="0" w:color="auto"/>
            <w:left w:val="none" w:sz="0" w:space="0" w:color="auto"/>
            <w:bottom w:val="none" w:sz="0" w:space="0" w:color="auto"/>
            <w:right w:val="none" w:sz="0" w:space="0" w:color="auto"/>
          </w:divBdr>
        </w:div>
        <w:div w:id="1144783579">
          <w:marLeft w:val="0"/>
          <w:marRight w:val="0"/>
          <w:marTop w:val="0"/>
          <w:marBottom w:val="0"/>
          <w:divBdr>
            <w:top w:val="none" w:sz="0" w:space="0" w:color="auto"/>
            <w:left w:val="none" w:sz="0" w:space="0" w:color="auto"/>
            <w:bottom w:val="none" w:sz="0" w:space="0" w:color="auto"/>
            <w:right w:val="none" w:sz="0" w:space="0" w:color="auto"/>
          </w:divBdr>
        </w:div>
        <w:div w:id="1178500065">
          <w:marLeft w:val="0"/>
          <w:marRight w:val="0"/>
          <w:marTop w:val="0"/>
          <w:marBottom w:val="0"/>
          <w:divBdr>
            <w:top w:val="none" w:sz="0" w:space="0" w:color="auto"/>
            <w:left w:val="none" w:sz="0" w:space="0" w:color="auto"/>
            <w:bottom w:val="none" w:sz="0" w:space="0" w:color="auto"/>
            <w:right w:val="none" w:sz="0" w:space="0" w:color="auto"/>
          </w:divBdr>
        </w:div>
        <w:div w:id="1438476629">
          <w:marLeft w:val="0"/>
          <w:marRight w:val="0"/>
          <w:marTop w:val="0"/>
          <w:marBottom w:val="0"/>
          <w:divBdr>
            <w:top w:val="none" w:sz="0" w:space="0" w:color="auto"/>
            <w:left w:val="none" w:sz="0" w:space="0" w:color="auto"/>
            <w:bottom w:val="none" w:sz="0" w:space="0" w:color="auto"/>
            <w:right w:val="none" w:sz="0" w:space="0" w:color="auto"/>
          </w:divBdr>
        </w:div>
        <w:div w:id="1539122721">
          <w:marLeft w:val="0"/>
          <w:marRight w:val="0"/>
          <w:marTop w:val="0"/>
          <w:marBottom w:val="0"/>
          <w:divBdr>
            <w:top w:val="none" w:sz="0" w:space="0" w:color="auto"/>
            <w:left w:val="none" w:sz="0" w:space="0" w:color="auto"/>
            <w:bottom w:val="none" w:sz="0" w:space="0" w:color="auto"/>
            <w:right w:val="none" w:sz="0" w:space="0" w:color="auto"/>
          </w:divBdr>
        </w:div>
        <w:div w:id="1698965965">
          <w:marLeft w:val="0"/>
          <w:marRight w:val="0"/>
          <w:marTop w:val="0"/>
          <w:marBottom w:val="0"/>
          <w:divBdr>
            <w:top w:val="none" w:sz="0" w:space="0" w:color="auto"/>
            <w:left w:val="none" w:sz="0" w:space="0" w:color="auto"/>
            <w:bottom w:val="none" w:sz="0" w:space="0" w:color="auto"/>
            <w:right w:val="none" w:sz="0" w:space="0" w:color="auto"/>
          </w:divBdr>
        </w:div>
        <w:div w:id="1923294279">
          <w:marLeft w:val="0"/>
          <w:marRight w:val="0"/>
          <w:marTop w:val="0"/>
          <w:marBottom w:val="0"/>
          <w:divBdr>
            <w:top w:val="none" w:sz="0" w:space="0" w:color="auto"/>
            <w:left w:val="none" w:sz="0" w:space="0" w:color="auto"/>
            <w:bottom w:val="none" w:sz="0" w:space="0" w:color="auto"/>
            <w:right w:val="none" w:sz="0" w:space="0" w:color="auto"/>
          </w:divBdr>
        </w:div>
      </w:divsChild>
    </w:div>
    <w:div w:id="65955477">
      <w:bodyDiv w:val="1"/>
      <w:marLeft w:val="0"/>
      <w:marRight w:val="0"/>
      <w:marTop w:val="0"/>
      <w:marBottom w:val="0"/>
      <w:divBdr>
        <w:top w:val="none" w:sz="0" w:space="0" w:color="auto"/>
        <w:left w:val="none" w:sz="0" w:space="0" w:color="auto"/>
        <w:bottom w:val="none" w:sz="0" w:space="0" w:color="auto"/>
        <w:right w:val="none" w:sz="0" w:space="0" w:color="auto"/>
      </w:divBdr>
    </w:div>
    <w:div w:id="79959009">
      <w:bodyDiv w:val="1"/>
      <w:marLeft w:val="0"/>
      <w:marRight w:val="0"/>
      <w:marTop w:val="0"/>
      <w:marBottom w:val="0"/>
      <w:divBdr>
        <w:top w:val="none" w:sz="0" w:space="0" w:color="auto"/>
        <w:left w:val="none" w:sz="0" w:space="0" w:color="auto"/>
        <w:bottom w:val="none" w:sz="0" w:space="0" w:color="auto"/>
        <w:right w:val="none" w:sz="0" w:space="0" w:color="auto"/>
      </w:divBdr>
    </w:div>
    <w:div w:id="90201646">
      <w:bodyDiv w:val="1"/>
      <w:marLeft w:val="0"/>
      <w:marRight w:val="0"/>
      <w:marTop w:val="0"/>
      <w:marBottom w:val="0"/>
      <w:divBdr>
        <w:top w:val="none" w:sz="0" w:space="0" w:color="auto"/>
        <w:left w:val="none" w:sz="0" w:space="0" w:color="auto"/>
        <w:bottom w:val="none" w:sz="0" w:space="0" w:color="auto"/>
        <w:right w:val="none" w:sz="0" w:space="0" w:color="auto"/>
      </w:divBdr>
    </w:div>
    <w:div w:id="99959760">
      <w:bodyDiv w:val="1"/>
      <w:marLeft w:val="0"/>
      <w:marRight w:val="0"/>
      <w:marTop w:val="0"/>
      <w:marBottom w:val="0"/>
      <w:divBdr>
        <w:top w:val="none" w:sz="0" w:space="0" w:color="auto"/>
        <w:left w:val="none" w:sz="0" w:space="0" w:color="auto"/>
        <w:bottom w:val="none" w:sz="0" w:space="0" w:color="auto"/>
        <w:right w:val="none" w:sz="0" w:space="0" w:color="auto"/>
      </w:divBdr>
    </w:div>
    <w:div w:id="117796572">
      <w:bodyDiv w:val="1"/>
      <w:marLeft w:val="0"/>
      <w:marRight w:val="0"/>
      <w:marTop w:val="0"/>
      <w:marBottom w:val="0"/>
      <w:divBdr>
        <w:top w:val="none" w:sz="0" w:space="0" w:color="auto"/>
        <w:left w:val="none" w:sz="0" w:space="0" w:color="auto"/>
        <w:bottom w:val="none" w:sz="0" w:space="0" w:color="auto"/>
        <w:right w:val="none" w:sz="0" w:space="0" w:color="auto"/>
      </w:divBdr>
      <w:divsChild>
        <w:div w:id="1628704000">
          <w:marLeft w:val="0"/>
          <w:marRight w:val="0"/>
          <w:marTop w:val="0"/>
          <w:marBottom w:val="0"/>
          <w:divBdr>
            <w:top w:val="none" w:sz="0" w:space="0" w:color="auto"/>
            <w:left w:val="none" w:sz="0" w:space="0" w:color="auto"/>
            <w:bottom w:val="none" w:sz="0" w:space="0" w:color="auto"/>
            <w:right w:val="none" w:sz="0" w:space="0" w:color="auto"/>
          </w:divBdr>
        </w:div>
        <w:div w:id="1102842140">
          <w:marLeft w:val="0"/>
          <w:marRight w:val="0"/>
          <w:marTop w:val="0"/>
          <w:marBottom w:val="0"/>
          <w:divBdr>
            <w:top w:val="none" w:sz="0" w:space="0" w:color="auto"/>
            <w:left w:val="none" w:sz="0" w:space="0" w:color="auto"/>
            <w:bottom w:val="none" w:sz="0" w:space="0" w:color="auto"/>
            <w:right w:val="none" w:sz="0" w:space="0" w:color="auto"/>
          </w:divBdr>
        </w:div>
        <w:div w:id="1274634054">
          <w:marLeft w:val="0"/>
          <w:marRight w:val="0"/>
          <w:marTop w:val="0"/>
          <w:marBottom w:val="0"/>
          <w:divBdr>
            <w:top w:val="none" w:sz="0" w:space="0" w:color="auto"/>
            <w:left w:val="none" w:sz="0" w:space="0" w:color="auto"/>
            <w:bottom w:val="none" w:sz="0" w:space="0" w:color="auto"/>
            <w:right w:val="none" w:sz="0" w:space="0" w:color="auto"/>
          </w:divBdr>
          <w:divsChild>
            <w:div w:id="1906795247">
              <w:marLeft w:val="0"/>
              <w:marRight w:val="0"/>
              <w:marTop w:val="0"/>
              <w:marBottom w:val="0"/>
              <w:divBdr>
                <w:top w:val="none" w:sz="0" w:space="0" w:color="auto"/>
                <w:left w:val="none" w:sz="0" w:space="0" w:color="auto"/>
                <w:bottom w:val="none" w:sz="0" w:space="0" w:color="auto"/>
                <w:right w:val="none" w:sz="0" w:space="0" w:color="auto"/>
              </w:divBdr>
            </w:div>
            <w:div w:id="331882600">
              <w:marLeft w:val="0"/>
              <w:marRight w:val="0"/>
              <w:marTop w:val="0"/>
              <w:marBottom w:val="0"/>
              <w:divBdr>
                <w:top w:val="none" w:sz="0" w:space="0" w:color="auto"/>
                <w:left w:val="none" w:sz="0" w:space="0" w:color="auto"/>
                <w:bottom w:val="none" w:sz="0" w:space="0" w:color="auto"/>
                <w:right w:val="none" w:sz="0" w:space="0" w:color="auto"/>
              </w:divBdr>
            </w:div>
          </w:divsChild>
        </w:div>
        <w:div w:id="864558289">
          <w:marLeft w:val="0"/>
          <w:marRight w:val="0"/>
          <w:marTop w:val="0"/>
          <w:marBottom w:val="0"/>
          <w:divBdr>
            <w:top w:val="none" w:sz="0" w:space="0" w:color="auto"/>
            <w:left w:val="none" w:sz="0" w:space="0" w:color="auto"/>
            <w:bottom w:val="none" w:sz="0" w:space="0" w:color="auto"/>
            <w:right w:val="none" w:sz="0" w:space="0" w:color="auto"/>
          </w:divBdr>
        </w:div>
        <w:div w:id="109327306">
          <w:marLeft w:val="0"/>
          <w:marRight w:val="0"/>
          <w:marTop w:val="0"/>
          <w:marBottom w:val="0"/>
          <w:divBdr>
            <w:top w:val="none" w:sz="0" w:space="0" w:color="auto"/>
            <w:left w:val="none" w:sz="0" w:space="0" w:color="auto"/>
            <w:bottom w:val="none" w:sz="0" w:space="0" w:color="auto"/>
            <w:right w:val="none" w:sz="0" w:space="0" w:color="auto"/>
          </w:divBdr>
        </w:div>
        <w:div w:id="1639842109">
          <w:marLeft w:val="0"/>
          <w:marRight w:val="0"/>
          <w:marTop w:val="0"/>
          <w:marBottom w:val="0"/>
          <w:divBdr>
            <w:top w:val="none" w:sz="0" w:space="0" w:color="auto"/>
            <w:left w:val="none" w:sz="0" w:space="0" w:color="auto"/>
            <w:bottom w:val="none" w:sz="0" w:space="0" w:color="auto"/>
            <w:right w:val="none" w:sz="0" w:space="0" w:color="auto"/>
          </w:divBdr>
        </w:div>
        <w:div w:id="293799009">
          <w:marLeft w:val="0"/>
          <w:marRight w:val="0"/>
          <w:marTop w:val="0"/>
          <w:marBottom w:val="0"/>
          <w:divBdr>
            <w:top w:val="none" w:sz="0" w:space="0" w:color="auto"/>
            <w:left w:val="none" w:sz="0" w:space="0" w:color="auto"/>
            <w:bottom w:val="none" w:sz="0" w:space="0" w:color="auto"/>
            <w:right w:val="none" w:sz="0" w:space="0" w:color="auto"/>
          </w:divBdr>
        </w:div>
        <w:div w:id="2015066633">
          <w:marLeft w:val="0"/>
          <w:marRight w:val="0"/>
          <w:marTop w:val="0"/>
          <w:marBottom w:val="0"/>
          <w:divBdr>
            <w:top w:val="none" w:sz="0" w:space="0" w:color="auto"/>
            <w:left w:val="none" w:sz="0" w:space="0" w:color="auto"/>
            <w:bottom w:val="none" w:sz="0" w:space="0" w:color="auto"/>
            <w:right w:val="none" w:sz="0" w:space="0" w:color="auto"/>
          </w:divBdr>
        </w:div>
        <w:div w:id="1654942731">
          <w:marLeft w:val="0"/>
          <w:marRight w:val="0"/>
          <w:marTop w:val="0"/>
          <w:marBottom w:val="0"/>
          <w:divBdr>
            <w:top w:val="none" w:sz="0" w:space="0" w:color="auto"/>
            <w:left w:val="none" w:sz="0" w:space="0" w:color="auto"/>
            <w:bottom w:val="none" w:sz="0" w:space="0" w:color="auto"/>
            <w:right w:val="none" w:sz="0" w:space="0" w:color="auto"/>
          </w:divBdr>
        </w:div>
        <w:div w:id="306857680">
          <w:marLeft w:val="0"/>
          <w:marRight w:val="0"/>
          <w:marTop w:val="0"/>
          <w:marBottom w:val="0"/>
          <w:divBdr>
            <w:top w:val="none" w:sz="0" w:space="0" w:color="auto"/>
            <w:left w:val="none" w:sz="0" w:space="0" w:color="auto"/>
            <w:bottom w:val="none" w:sz="0" w:space="0" w:color="auto"/>
            <w:right w:val="none" w:sz="0" w:space="0" w:color="auto"/>
          </w:divBdr>
        </w:div>
        <w:div w:id="1066998399">
          <w:marLeft w:val="0"/>
          <w:marRight w:val="0"/>
          <w:marTop w:val="0"/>
          <w:marBottom w:val="0"/>
          <w:divBdr>
            <w:top w:val="none" w:sz="0" w:space="0" w:color="auto"/>
            <w:left w:val="none" w:sz="0" w:space="0" w:color="auto"/>
            <w:bottom w:val="none" w:sz="0" w:space="0" w:color="auto"/>
            <w:right w:val="none" w:sz="0" w:space="0" w:color="auto"/>
          </w:divBdr>
        </w:div>
      </w:divsChild>
    </w:div>
    <w:div w:id="153377027">
      <w:bodyDiv w:val="1"/>
      <w:marLeft w:val="0"/>
      <w:marRight w:val="0"/>
      <w:marTop w:val="0"/>
      <w:marBottom w:val="0"/>
      <w:divBdr>
        <w:top w:val="none" w:sz="0" w:space="0" w:color="auto"/>
        <w:left w:val="none" w:sz="0" w:space="0" w:color="auto"/>
        <w:bottom w:val="none" w:sz="0" w:space="0" w:color="auto"/>
        <w:right w:val="none" w:sz="0" w:space="0" w:color="auto"/>
      </w:divBdr>
      <w:divsChild>
        <w:div w:id="2129808928">
          <w:marLeft w:val="0"/>
          <w:marRight w:val="0"/>
          <w:marTop w:val="0"/>
          <w:marBottom w:val="0"/>
          <w:divBdr>
            <w:top w:val="none" w:sz="0" w:space="0" w:color="auto"/>
            <w:left w:val="none" w:sz="0" w:space="0" w:color="auto"/>
            <w:bottom w:val="none" w:sz="0" w:space="0" w:color="auto"/>
            <w:right w:val="none" w:sz="0" w:space="0" w:color="auto"/>
          </w:divBdr>
          <w:divsChild>
            <w:div w:id="721245603">
              <w:marLeft w:val="0"/>
              <w:marRight w:val="0"/>
              <w:marTop w:val="0"/>
              <w:marBottom w:val="0"/>
              <w:divBdr>
                <w:top w:val="none" w:sz="0" w:space="0" w:color="auto"/>
                <w:left w:val="none" w:sz="0" w:space="0" w:color="auto"/>
                <w:bottom w:val="none" w:sz="0" w:space="0" w:color="auto"/>
                <w:right w:val="none" w:sz="0" w:space="0" w:color="auto"/>
              </w:divBdr>
            </w:div>
          </w:divsChild>
        </w:div>
        <w:div w:id="1514955377">
          <w:marLeft w:val="0"/>
          <w:marRight w:val="0"/>
          <w:marTop w:val="0"/>
          <w:marBottom w:val="0"/>
          <w:divBdr>
            <w:top w:val="none" w:sz="0" w:space="0" w:color="auto"/>
            <w:left w:val="none" w:sz="0" w:space="0" w:color="auto"/>
            <w:bottom w:val="none" w:sz="0" w:space="0" w:color="auto"/>
            <w:right w:val="none" w:sz="0" w:space="0" w:color="auto"/>
          </w:divBdr>
          <w:divsChild>
            <w:div w:id="1090009398">
              <w:marLeft w:val="0"/>
              <w:marRight w:val="0"/>
              <w:marTop w:val="0"/>
              <w:marBottom w:val="0"/>
              <w:divBdr>
                <w:top w:val="none" w:sz="0" w:space="0" w:color="auto"/>
                <w:left w:val="none" w:sz="0" w:space="0" w:color="auto"/>
                <w:bottom w:val="none" w:sz="0" w:space="0" w:color="auto"/>
                <w:right w:val="none" w:sz="0" w:space="0" w:color="auto"/>
              </w:divBdr>
            </w:div>
          </w:divsChild>
        </w:div>
        <w:div w:id="1108504794">
          <w:marLeft w:val="0"/>
          <w:marRight w:val="0"/>
          <w:marTop w:val="0"/>
          <w:marBottom w:val="0"/>
          <w:divBdr>
            <w:top w:val="none" w:sz="0" w:space="0" w:color="auto"/>
            <w:left w:val="none" w:sz="0" w:space="0" w:color="auto"/>
            <w:bottom w:val="none" w:sz="0" w:space="0" w:color="auto"/>
            <w:right w:val="none" w:sz="0" w:space="0" w:color="auto"/>
          </w:divBdr>
          <w:divsChild>
            <w:div w:id="898521119">
              <w:marLeft w:val="0"/>
              <w:marRight w:val="0"/>
              <w:marTop w:val="0"/>
              <w:marBottom w:val="0"/>
              <w:divBdr>
                <w:top w:val="none" w:sz="0" w:space="0" w:color="auto"/>
                <w:left w:val="none" w:sz="0" w:space="0" w:color="auto"/>
                <w:bottom w:val="none" w:sz="0" w:space="0" w:color="auto"/>
                <w:right w:val="none" w:sz="0" w:space="0" w:color="auto"/>
              </w:divBdr>
            </w:div>
          </w:divsChild>
        </w:div>
        <w:div w:id="1275477228">
          <w:marLeft w:val="0"/>
          <w:marRight w:val="0"/>
          <w:marTop w:val="0"/>
          <w:marBottom w:val="0"/>
          <w:divBdr>
            <w:top w:val="none" w:sz="0" w:space="0" w:color="auto"/>
            <w:left w:val="none" w:sz="0" w:space="0" w:color="auto"/>
            <w:bottom w:val="none" w:sz="0" w:space="0" w:color="auto"/>
            <w:right w:val="none" w:sz="0" w:space="0" w:color="auto"/>
          </w:divBdr>
          <w:divsChild>
            <w:div w:id="299772836">
              <w:marLeft w:val="0"/>
              <w:marRight w:val="0"/>
              <w:marTop w:val="0"/>
              <w:marBottom w:val="0"/>
              <w:divBdr>
                <w:top w:val="none" w:sz="0" w:space="0" w:color="auto"/>
                <w:left w:val="none" w:sz="0" w:space="0" w:color="auto"/>
                <w:bottom w:val="none" w:sz="0" w:space="0" w:color="auto"/>
                <w:right w:val="none" w:sz="0" w:space="0" w:color="auto"/>
              </w:divBdr>
            </w:div>
          </w:divsChild>
        </w:div>
        <w:div w:id="68582576">
          <w:marLeft w:val="0"/>
          <w:marRight w:val="0"/>
          <w:marTop w:val="0"/>
          <w:marBottom w:val="0"/>
          <w:divBdr>
            <w:top w:val="none" w:sz="0" w:space="0" w:color="auto"/>
            <w:left w:val="none" w:sz="0" w:space="0" w:color="auto"/>
            <w:bottom w:val="none" w:sz="0" w:space="0" w:color="auto"/>
            <w:right w:val="none" w:sz="0" w:space="0" w:color="auto"/>
          </w:divBdr>
          <w:divsChild>
            <w:div w:id="11193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5355">
      <w:bodyDiv w:val="1"/>
      <w:marLeft w:val="0"/>
      <w:marRight w:val="0"/>
      <w:marTop w:val="0"/>
      <w:marBottom w:val="0"/>
      <w:divBdr>
        <w:top w:val="none" w:sz="0" w:space="0" w:color="auto"/>
        <w:left w:val="none" w:sz="0" w:space="0" w:color="auto"/>
        <w:bottom w:val="none" w:sz="0" w:space="0" w:color="auto"/>
        <w:right w:val="none" w:sz="0" w:space="0" w:color="auto"/>
      </w:divBdr>
    </w:div>
    <w:div w:id="160705264">
      <w:bodyDiv w:val="1"/>
      <w:marLeft w:val="0"/>
      <w:marRight w:val="0"/>
      <w:marTop w:val="0"/>
      <w:marBottom w:val="0"/>
      <w:divBdr>
        <w:top w:val="none" w:sz="0" w:space="0" w:color="auto"/>
        <w:left w:val="none" w:sz="0" w:space="0" w:color="auto"/>
        <w:bottom w:val="none" w:sz="0" w:space="0" w:color="auto"/>
        <w:right w:val="none" w:sz="0" w:space="0" w:color="auto"/>
      </w:divBdr>
    </w:div>
    <w:div w:id="173226293">
      <w:bodyDiv w:val="1"/>
      <w:marLeft w:val="0"/>
      <w:marRight w:val="0"/>
      <w:marTop w:val="0"/>
      <w:marBottom w:val="0"/>
      <w:divBdr>
        <w:top w:val="none" w:sz="0" w:space="0" w:color="auto"/>
        <w:left w:val="none" w:sz="0" w:space="0" w:color="auto"/>
        <w:bottom w:val="none" w:sz="0" w:space="0" w:color="auto"/>
        <w:right w:val="none" w:sz="0" w:space="0" w:color="auto"/>
      </w:divBdr>
    </w:div>
    <w:div w:id="194271708">
      <w:bodyDiv w:val="1"/>
      <w:marLeft w:val="0"/>
      <w:marRight w:val="0"/>
      <w:marTop w:val="0"/>
      <w:marBottom w:val="0"/>
      <w:divBdr>
        <w:top w:val="none" w:sz="0" w:space="0" w:color="auto"/>
        <w:left w:val="none" w:sz="0" w:space="0" w:color="auto"/>
        <w:bottom w:val="none" w:sz="0" w:space="0" w:color="auto"/>
        <w:right w:val="none" w:sz="0" w:space="0" w:color="auto"/>
      </w:divBdr>
    </w:div>
    <w:div w:id="201133936">
      <w:bodyDiv w:val="1"/>
      <w:marLeft w:val="0"/>
      <w:marRight w:val="0"/>
      <w:marTop w:val="0"/>
      <w:marBottom w:val="0"/>
      <w:divBdr>
        <w:top w:val="none" w:sz="0" w:space="0" w:color="auto"/>
        <w:left w:val="none" w:sz="0" w:space="0" w:color="auto"/>
        <w:bottom w:val="none" w:sz="0" w:space="0" w:color="auto"/>
        <w:right w:val="none" w:sz="0" w:space="0" w:color="auto"/>
      </w:divBdr>
    </w:div>
    <w:div w:id="254637239">
      <w:bodyDiv w:val="1"/>
      <w:marLeft w:val="0"/>
      <w:marRight w:val="0"/>
      <w:marTop w:val="0"/>
      <w:marBottom w:val="0"/>
      <w:divBdr>
        <w:top w:val="none" w:sz="0" w:space="0" w:color="auto"/>
        <w:left w:val="none" w:sz="0" w:space="0" w:color="auto"/>
        <w:bottom w:val="none" w:sz="0" w:space="0" w:color="auto"/>
        <w:right w:val="none" w:sz="0" w:space="0" w:color="auto"/>
      </w:divBdr>
    </w:div>
    <w:div w:id="416440199">
      <w:bodyDiv w:val="1"/>
      <w:marLeft w:val="0"/>
      <w:marRight w:val="0"/>
      <w:marTop w:val="0"/>
      <w:marBottom w:val="0"/>
      <w:divBdr>
        <w:top w:val="none" w:sz="0" w:space="0" w:color="auto"/>
        <w:left w:val="none" w:sz="0" w:space="0" w:color="auto"/>
        <w:bottom w:val="none" w:sz="0" w:space="0" w:color="auto"/>
        <w:right w:val="none" w:sz="0" w:space="0" w:color="auto"/>
      </w:divBdr>
      <w:divsChild>
        <w:div w:id="1715960837">
          <w:marLeft w:val="0"/>
          <w:marRight w:val="0"/>
          <w:marTop w:val="0"/>
          <w:marBottom w:val="0"/>
          <w:divBdr>
            <w:top w:val="none" w:sz="0" w:space="0" w:color="auto"/>
            <w:left w:val="none" w:sz="0" w:space="0" w:color="auto"/>
            <w:bottom w:val="none" w:sz="0" w:space="0" w:color="auto"/>
            <w:right w:val="none" w:sz="0" w:space="0" w:color="auto"/>
          </w:divBdr>
        </w:div>
        <w:div w:id="69695609">
          <w:marLeft w:val="0"/>
          <w:marRight w:val="0"/>
          <w:marTop w:val="0"/>
          <w:marBottom w:val="0"/>
          <w:divBdr>
            <w:top w:val="none" w:sz="0" w:space="0" w:color="auto"/>
            <w:left w:val="none" w:sz="0" w:space="0" w:color="auto"/>
            <w:bottom w:val="none" w:sz="0" w:space="0" w:color="auto"/>
            <w:right w:val="none" w:sz="0" w:space="0" w:color="auto"/>
          </w:divBdr>
        </w:div>
        <w:div w:id="89545905">
          <w:marLeft w:val="0"/>
          <w:marRight w:val="0"/>
          <w:marTop w:val="0"/>
          <w:marBottom w:val="0"/>
          <w:divBdr>
            <w:top w:val="none" w:sz="0" w:space="0" w:color="auto"/>
            <w:left w:val="none" w:sz="0" w:space="0" w:color="auto"/>
            <w:bottom w:val="none" w:sz="0" w:space="0" w:color="auto"/>
            <w:right w:val="none" w:sz="0" w:space="0" w:color="auto"/>
          </w:divBdr>
          <w:divsChild>
            <w:div w:id="1860699232">
              <w:marLeft w:val="0"/>
              <w:marRight w:val="0"/>
              <w:marTop w:val="0"/>
              <w:marBottom w:val="0"/>
              <w:divBdr>
                <w:top w:val="none" w:sz="0" w:space="0" w:color="auto"/>
                <w:left w:val="none" w:sz="0" w:space="0" w:color="auto"/>
                <w:bottom w:val="none" w:sz="0" w:space="0" w:color="auto"/>
                <w:right w:val="none" w:sz="0" w:space="0" w:color="auto"/>
              </w:divBdr>
            </w:div>
            <w:div w:id="1443525573">
              <w:marLeft w:val="0"/>
              <w:marRight w:val="0"/>
              <w:marTop w:val="0"/>
              <w:marBottom w:val="0"/>
              <w:divBdr>
                <w:top w:val="none" w:sz="0" w:space="0" w:color="auto"/>
                <w:left w:val="none" w:sz="0" w:space="0" w:color="auto"/>
                <w:bottom w:val="none" w:sz="0" w:space="0" w:color="auto"/>
                <w:right w:val="none" w:sz="0" w:space="0" w:color="auto"/>
              </w:divBdr>
            </w:div>
          </w:divsChild>
        </w:div>
        <w:div w:id="151914543">
          <w:marLeft w:val="0"/>
          <w:marRight w:val="0"/>
          <w:marTop w:val="0"/>
          <w:marBottom w:val="0"/>
          <w:divBdr>
            <w:top w:val="none" w:sz="0" w:space="0" w:color="auto"/>
            <w:left w:val="none" w:sz="0" w:space="0" w:color="auto"/>
            <w:bottom w:val="none" w:sz="0" w:space="0" w:color="auto"/>
            <w:right w:val="none" w:sz="0" w:space="0" w:color="auto"/>
          </w:divBdr>
        </w:div>
        <w:div w:id="176313530">
          <w:marLeft w:val="0"/>
          <w:marRight w:val="0"/>
          <w:marTop w:val="0"/>
          <w:marBottom w:val="0"/>
          <w:divBdr>
            <w:top w:val="none" w:sz="0" w:space="0" w:color="auto"/>
            <w:left w:val="none" w:sz="0" w:space="0" w:color="auto"/>
            <w:bottom w:val="none" w:sz="0" w:space="0" w:color="auto"/>
            <w:right w:val="none" w:sz="0" w:space="0" w:color="auto"/>
          </w:divBdr>
        </w:div>
        <w:div w:id="1950241454">
          <w:marLeft w:val="0"/>
          <w:marRight w:val="0"/>
          <w:marTop w:val="0"/>
          <w:marBottom w:val="0"/>
          <w:divBdr>
            <w:top w:val="none" w:sz="0" w:space="0" w:color="auto"/>
            <w:left w:val="none" w:sz="0" w:space="0" w:color="auto"/>
            <w:bottom w:val="none" w:sz="0" w:space="0" w:color="auto"/>
            <w:right w:val="none" w:sz="0" w:space="0" w:color="auto"/>
          </w:divBdr>
        </w:div>
        <w:div w:id="2125922351">
          <w:marLeft w:val="0"/>
          <w:marRight w:val="0"/>
          <w:marTop w:val="0"/>
          <w:marBottom w:val="0"/>
          <w:divBdr>
            <w:top w:val="none" w:sz="0" w:space="0" w:color="auto"/>
            <w:left w:val="none" w:sz="0" w:space="0" w:color="auto"/>
            <w:bottom w:val="none" w:sz="0" w:space="0" w:color="auto"/>
            <w:right w:val="none" w:sz="0" w:space="0" w:color="auto"/>
          </w:divBdr>
        </w:div>
        <w:div w:id="311254717">
          <w:marLeft w:val="0"/>
          <w:marRight w:val="0"/>
          <w:marTop w:val="0"/>
          <w:marBottom w:val="0"/>
          <w:divBdr>
            <w:top w:val="none" w:sz="0" w:space="0" w:color="auto"/>
            <w:left w:val="none" w:sz="0" w:space="0" w:color="auto"/>
            <w:bottom w:val="none" w:sz="0" w:space="0" w:color="auto"/>
            <w:right w:val="none" w:sz="0" w:space="0" w:color="auto"/>
          </w:divBdr>
        </w:div>
        <w:div w:id="636180772">
          <w:marLeft w:val="0"/>
          <w:marRight w:val="0"/>
          <w:marTop w:val="0"/>
          <w:marBottom w:val="0"/>
          <w:divBdr>
            <w:top w:val="none" w:sz="0" w:space="0" w:color="auto"/>
            <w:left w:val="none" w:sz="0" w:space="0" w:color="auto"/>
            <w:bottom w:val="none" w:sz="0" w:space="0" w:color="auto"/>
            <w:right w:val="none" w:sz="0" w:space="0" w:color="auto"/>
          </w:divBdr>
        </w:div>
        <w:div w:id="1301375077">
          <w:marLeft w:val="0"/>
          <w:marRight w:val="0"/>
          <w:marTop w:val="0"/>
          <w:marBottom w:val="0"/>
          <w:divBdr>
            <w:top w:val="none" w:sz="0" w:space="0" w:color="auto"/>
            <w:left w:val="none" w:sz="0" w:space="0" w:color="auto"/>
            <w:bottom w:val="none" w:sz="0" w:space="0" w:color="auto"/>
            <w:right w:val="none" w:sz="0" w:space="0" w:color="auto"/>
          </w:divBdr>
        </w:div>
        <w:div w:id="6251668">
          <w:marLeft w:val="0"/>
          <w:marRight w:val="0"/>
          <w:marTop w:val="0"/>
          <w:marBottom w:val="0"/>
          <w:divBdr>
            <w:top w:val="none" w:sz="0" w:space="0" w:color="auto"/>
            <w:left w:val="none" w:sz="0" w:space="0" w:color="auto"/>
            <w:bottom w:val="none" w:sz="0" w:space="0" w:color="auto"/>
            <w:right w:val="none" w:sz="0" w:space="0" w:color="auto"/>
          </w:divBdr>
        </w:div>
      </w:divsChild>
    </w:div>
    <w:div w:id="424227602">
      <w:bodyDiv w:val="1"/>
      <w:marLeft w:val="0"/>
      <w:marRight w:val="0"/>
      <w:marTop w:val="0"/>
      <w:marBottom w:val="0"/>
      <w:divBdr>
        <w:top w:val="none" w:sz="0" w:space="0" w:color="auto"/>
        <w:left w:val="none" w:sz="0" w:space="0" w:color="auto"/>
        <w:bottom w:val="none" w:sz="0" w:space="0" w:color="auto"/>
        <w:right w:val="none" w:sz="0" w:space="0" w:color="auto"/>
      </w:divBdr>
    </w:div>
    <w:div w:id="435250974">
      <w:bodyDiv w:val="1"/>
      <w:marLeft w:val="0"/>
      <w:marRight w:val="0"/>
      <w:marTop w:val="0"/>
      <w:marBottom w:val="0"/>
      <w:divBdr>
        <w:top w:val="none" w:sz="0" w:space="0" w:color="auto"/>
        <w:left w:val="none" w:sz="0" w:space="0" w:color="auto"/>
        <w:bottom w:val="none" w:sz="0" w:space="0" w:color="auto"/>
        <w:right w:val="none" w:sz="0" w:space="0" w:color="auto"/>
      </w:divBdr>
      <w:divsChild>
        <w:div w:id="1855151039">
          <w:marLeft w:val="0"/>
          <w:marRight w:val="0"/>
          <w:marTop w:val="0"/>
          <w:marBottom w:val="0"/>
          <w:divBdr>
            <w:top w:val="none" w:sz="0" w:space="0" w:color="auto"/>
            <w:left w:val="none" w:sz="0" w:space="0" w:color="auto"/>
            <w:bottom w:val="none" w:sz="0" w:space="0" w:color="auto"/>
            <w:right w:val="none" w:sz="0" w:space="0" w:color="auto"/>
          </w:divBdr>
          <w:divsChild>
            <w:div w:id="1180002477">
              <w:marLeft w:val="0"/>
              <w:marRight w:val="0"/>
              <w:marTop w:val="0"/>
              <w:marBottom w:val="0"/>
              <w:divBdr>
                <w:top w:val="none" w:sz="0" w:space="0" w:color="auto"/>
                <w:left w:val="none" w:sz="0" w:space="0" w:color="auto"/>
                <w:bottom w:val="none" w:sz="0" w:space="0" w:color="auto"/>
                <w:right w:val="none" w:sz="0" w:space="0" w:color="auto"/>
              </w:divBdr>
            </w:div>
          </w:divsChild>
        </w:div>
        <w:div w:id="2008970983">
          <w:marLeft w:val="0"/>
          <w:marRight w:val="0"/>
          <w:marTop w:val="0"/>
          <w:marBottom w:val="0"/>
          <w:divBdr>
            <w:top w:val="none" w:sz="0" w:space="0" w:color="auto"/>
            <w:left w:val="none" w:sz="0" w:space="0" w:color="auto"/>
            <w:bottom w:val="none" w:sz="0" w:space="0" w:color="auto"/>
            <w:right w:val="none" w:sz="0" w:space="0" w:color="auto"/>
          </w:divBdr>
          <w:divsChild>
            <w:div w:id="1373000669">
              <w:marLeft w:val="0"/>
              <w:marRight w:val="0"/>
              <w:marTop w:val="0"/>
              <w:marBottom w:val="0"/>
              <w:divBdr>
                <w:top w:val="none" w:sz="0" w:space="0" w:color="auto"/>
                <w:left w:val="none" w:sz="0" w:space="0" w:color="auto"/>
                <w:bottom w:val="none" w:sz="0" w:space="0" w:color="auto"/>
                <w:right w:val="none" w:sz="0" w:space="0" w:color="auto"/>
              </w:divBdr>
            </w:div>
          </w:divsChild>
        </w:div>
        <w:div w:id="1710182112">
          <w:marLeft w:val="0"/>
          <w:marRight w:val="0"/>
          <w:marTop w:val="0"/>
          <w:marBottom w:val="0"/>
          <w:divBdr>
            <w:top w:val="none" w:sz="0" w:space="0" w:color="auto"/>
            <w:left w:val="none" w:sz="0" w:space="0" w:color="auto"/>
            <w:bottom w:val="none" w:sz="0" w:space="0" w:color="auto"/>
            <w:right w:val="none" w:sz="0" w:space="0" w:color="auto"/>
          </w:divBdr>
          <w:divsChild>
            <w:div w:id="969047141">
              <w:marLeft w:val="0"/>
              <w:marRight w:val="0"/>
              <w:marTop w:val="0"/>
              <w:marBottom w:val="0"/>
              <w:divBdr>
                <w:top w:val="none" w:sz="0" w:space="0" w:color="auto"/>
                <w:left w:val="none" w:sz="0" w:space="0" w:color="auto"/>
                <w:bottom w:val="none" w:sz="0" w:space="0" w:color="auto"/>
                <w:right w:val="none" w:sz="0" w:space="0" w:color="auto"/>
              </w:divBdr>
            </w:div>
          </w:divsChild>
        </w:div>
        <w:div w:id="1714114641">
          <w:marLeft w:val="0"/>
          <w:marRight w:val="0"/>
          <w:marTop w:val="0"/>
          <w:marBottom w:val="0"/>
          <w:divBdr>
            <w:top w:val="none" w:sz="0" w:space="0" w:color="auto"/>
            <w:left w:val="none" w:sz="0" w:space="0" w:color="auto"/>
            <w:bottom w:val="none" w:sz="0" w:space="0" w:color="auto"/>
            <w:right w:val="none" w:sz="0" w:space="0" w:color="auto"/>
          </w:divBdr>
          <w:divsChild>
            <w:div w:id="28267618">
              <w:marLeft w:val="0"/>
              <w:marRight w:val="0"/>
              <w:marTop w:val="0"/>
              <w:marBottom w:val="0"/>
              <w:divBdr>
                <w:top w:val="none" w:sz="0" w:space="0" w:color="auto"/>
                <w:left w:val="none" w:sz="0" w:space="0" w:color="auto"/>
                <w:bottom w:val="none" w:sz="0" w:space="0" w:color="auto"/>
                <w:right w:val="none" w:sz="0" w:space="0" w:color="auto"/>
              </w:divBdr>
            </w:div>
          </w:divsChild>
        </w:div>
        <w:div w:id="1230920190">
          <w:marLeft w:val="0"/>
          <w:marRight w:val="0"/>
          <w:marTop w:val="0"/>
          <w:marBottom w:val="0"/>
          <w:divBdr>
            <w:top w:val="none" w:sz="0" w:space="0" w:color="auto"/>
            <w:left w:val="none" w:sz="0" w:space="0" w:color="auto"/>
            <w:bottom w:val="none" w:sz="0" w:space="0" w:color="auto"/>
            <w:right w:val="none" w:sz="0" w:space="0" w:color="auto"/>
          </w:divBdr>
          <w:divsChild>
            <w:div w:id="142753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46657">
      <w:bodyDiv w:val="1"/>
      <w:marLeft w:val="0"/>
      <w:marRight w:val="0"/>
      <w:marTop w:val="0"/>
      <w:marBottom w:val="0"/>
      <w:divBdr>
        <w:top w:val="none" w:sz="0" w:space="0" w:color="auto"/>
        <w:left w:val="none" w:sz="0" w:space="0" w:color="auto"/>
        <w:bottom w:val="none" w:sz="0" w:space="0" w:color="auto"/>
        <w:right w:val="none" w:sz="0" w:space="0" w:color="auto"/>
      </w:divBdr>
    </w:div>
    <w:div w:id="505900591">
      <w:bodyDiv w:val="1"/>
      <w:marLeft w:val="0"/>
      <w:marRight w:val="0"/>
      <w:marTop w:val="0"/>
      <w:marBottom w:val="0"/>
      <w:divBdr>
        <w:top w:val="none" w:sz="0" w:space="0" w:color="auto"/>
        <w:left w:val="none" w:sz="0" w:space="0" w:color="auto"/>
        <w:bottom w:val="none" w:sz="0" w:space="0" w:color="auto"/>
        <w:right w:val="none" w:sz="0" w:space="0" w:color="auto"/>
      </w:divBdr>
    </w:div>
    <w:div w:id="516382059">
      <w:bodyDiv w:val="1"/>
      <w:marLeft w:val="0"/>
      <w:marRight w:val="0"/>
      <w:marTop w:val="0"/>
      <w:marBottom w:val="0"/>
      <w:divBdr>
        <w:top w:val="none" w:sz="0" w:space="0" w:color="auto"/>
        <w:left w:val="none" w:sz="0" w:space="0" w:color="auto"/>
        <w:bottom w:val="none" w:sz="0" w:space="0" w:color="auto"/>
        <w:right w:val="none" w:sz="0" w:space="0" w:color="auto"/>
      </w:divBdr>
    </w:div>
    <w:div w:id="548106428">
      <w:bodyDiv w:val="1"/>
      <w:marLeft w:val="0"/>
      <w:marRight w:val="0"/>
      <w:marTop w:val="0"/>
      <w:marBottom w:val="0"/>
      <w:divBdr>
        <w:top w:val="none" w:sz="0" w:space="0" w:color="auto"/>
        <w:left w:val="none" w:sz="0" w:space="0" w:color="auto"/>
        <w:bottom w:val="none" w:sz="0" w:space="0" w:color="auto"/>
        <w:right w:val="none" w:sz="0" w:space="0" w:color="auto"/>
      </w:divBdr>
    </w:div>
    <w:div w:id="632710095">
      <w:bodyDiv w:val="1"/>
      <w:marLeft w:val="0"/>
      <w:marRight w:val="0"/>
      <w:marTop w:val="0"/>
      <w:marBottom w:val="0"/>
      <w:divBdr>
        <w:top w:val="none" w:sz="0" w:space="0" w:color="auto"/>
        <w:left w:val="none" w:sz="0" w:space="0" w:color="auto"/>
        <w:bottom w:val="none" w:sz="0" w:space="0" w:color="auto"/>
        <w:right w:val="none" w:sz="0" w:space="0" w:color="auto"/>
      </w:divBdr>
    </w:div>
    <w:div w:id="708603829">
      <w:bodyDiv w:val="1"/>
      <w:marLeft w:val="0"/>
      <w:marRight w:val="0"/>
      <w:marTop w:val="0"/>
      <w:marBottom w:val="0"/>
      <w:divBdr>
        <w:top w:val="none" w:sz="0" w:space="0" w:color="auto"/>
        <w:left w:val="none" w:sz="0" w:space="0" w:color="auto"/>
        <w:bottom w:val="none" w:sz="0" w:space="0" w:color="auto"/>
        <w:right w:val="none" w:sz="0" w:space="0" w:color="auto"/>
      </w:divBdr>
    </w:div>
    <w:div w:id="712314031">
      <w:bodyDiv w:val="1"/>
      <w:marLeft w:val="0"/>
      <w:marRight w:val="0"/>
      <w:marTop w:val="0"/>
      <w:marBottom w:val="0"/>
      <w:divBdr>
        <w:top w:val="none" w:sz="0" w:space="0" w:color="auto"/>
        <w:left w:val="none" w:sz="0" w:space="0" w:color="auto"/>
        <w:bottom w:val="none" w:sz="0" w:space="0" w:color="auto"/>
        <w:right w:val="none" w:sz="0" w:space="0" w:color="auto"/>
      </w:divBdr>
    </w:div>
    <w:div w:id="713238700">
      <w:bodyDiv w:val="1"/>
      <w:marLeft w:val="0"/>
      <w:marRight w:val="0"/>
      <w:marTop w:val="0"/>
      <w:marBottom w:val="0"/>
      <w:divBdr>
        <w:top w:val="none" w:sz="0" w:space="0" w:color="auto"/>
        <w:left w:val="none" w:sz="0" w:space="0" w:color="auto"/>
        <w:bottom w:val="none" w:sz="0" w:space="0" w:color="auto"/>
        <w:right w:val="none" w:sz="0" w:space="0" w:color="auto"/>
      </w:divBdr>
    </w:div>
    <w:div w:id="760418795">
      <w:bodyDiv w:val="1"/>
      <w:marLeft w:val="0"/>
      <w:marRight w:val="0"/>
      <w:marTop w:val="0"/>
      <w:marBottom w:val="0"/>
      <w:divBdr>
        <w:top w:val="none" w:sz="0" w:space="0" w:color="auto"/>
        <w:left w:val="none" w:sz="0" w:space="0" w:color="auto"/>
        <w:bottom w:val="none" w:sz="0" w:space="0" w:color="auto"/>
        <w:right w:val="none" w:sz="0" w:space="0" w:color="auto"/>
      </w:divBdr>
    </w:div>
    <w:div w:id="782840870">
      <w:bodyDiv w:val="1"/>
      <w:marLeft w:val="0"/>
      <w:marRight w:val="0"/>
      <w:marTop w:val="0"/>
      <w:marBottom w:val="0"/>
      <w:divBdr>
        <w:top w:val="none" w:sz="0" w:space="0" w:color="auto"/>
        <w:left w:val="none" w:sz="0" w:space="0" w:color="auto"/>
        <w:bottom w:val="none" w:sz="0" w:space="0" w:color="auto"/>
        <w:right w:val="none" w:sz="0" w:space="0" w:color="auto"/>
      </w:divBdr>
      <w:divsChild>
        <w:div w:id="1173108101">
          <w:marLeft w:val="0"/>
          <w:marRight w:val="0"/>
          <w:marTop w:val="0"/>
          <w:marBottom w:val="0"/>
          <w:divBdr>
            <w:top w:val="none" w:sz="0" w:space="0" w:color="auto"/>
            <w:left w:val="none" w:sz="0" w:space="0" w:color="auto"/>
            <w:bottom w:val="none" w:sz="0" w:space="0" w:color="auto"/>
            <w:right w:val="none" w:sz="0" w:space="0" w:color="auto"/>
          </w:divBdr>
        </w:div>
        <w:div w:id="1483695309">
          <w:marLeft w:val="0"/>
          <w:marRight w:val="0"/>
          <w:marTop w:val="0"/>
          <w:marBottom w:val="0"/>
          <w:divBdr>
            <w:top w:val="none" w:sz="0" w:space="0" w:color="auto"/>
            <w:left w:val="none" w:sz="0" w:space="0" w:color="auto"/>
            <w:bottom w:val="none" w:sz="0" w:space="0" w:color="auto"/>
            <w:right w:val="none" w:sz="0" w:space="0" w:color="auto"/>
          </w:divBdr>
        </w:div>
        <w:div w:id="1486313520">
          <w:marLeft w:val="0"/>
          <w:marRight w:val="0"/>
          <w:marTop w:val="0"/>
          <w:marBottom w:val="0"/>
          <w:divBdr>
            <w:top w:val="none" w:sz="0" w:space="0" w:color="auto"/>
            <w:left w:val="none" w:sz="0" w:space="0" w:color="auto"/>
            <w:bottom w:val="none" w:sz="0" w:space="0" w:color="auto"/>
            <w:right w:val="none" w:sz="0" w:space="0" w:color="auto"/>
          </w:divBdr>
          <w:divsChild>
            <w:div w:id="852917982">
              <w:marLeft w:val="0"/>
              <w:marRight w:val="0"/>
              <w:marTop w:val="0"/>
              <w:marBottom w:val="0"/>
              <w:divBdr>
                <w:top w:val="none" w:sz="0" w:space="0" w:color="auto"/>
                <w:left w:val="none" w:sz="0" w:space="0" w:color="auto"/>
                <w:bottom w:val="none" w:sz="0" w:space="0" w:color="auto"/>
                <w:right w:val="none" w:sz="0" w:space="0" w:color="auto"/>
              </w:divBdr>
            </w:div>
            <w:div w:id="762729453">
              <w:marLeft w:val="0"/>
              <w:marRight w:val="0"/>
              <w:marTop w:val="0"/>
              <w:marBottom w:val="0"/>
              <w:divBdr>
                <w:top w:val="none" w:sz="0" w:space="0" w:color="auto"/>
                <w:left w:val="none" w:sz="0" w:space="0" w:color="auto"/>
                <w:bottom w:val="none" w:sz="0" w:space="0" w:color="auto"/>
                <w:right w:val="none" w:sz="0" w:space="0" w:color="auto"/>
              </w:divBdr>
            </w:div>
          </w:divsChild>
        </w:div>
        <w:div w:id="1587617929">
          <w:marLeft w:val="0"/>
          <w:marRight w:val="0"/>
          <w:marTop w:val="0"/>
          <w:marBottom w:val="0"/>
          <w:divBdr>
            <w:top w:val="none" w:sz="0" w:space="0" w:color="auto"/>
            <w:left w:val="none" w:sz="0" w:space="0" w:color="auto"/>
            <w:bottom w:val="none" w:sz="0" w:space="0" w:color="auto"/>
            <w:right w:val="none" w:sz="0" w:space="0" w:color="auto"/>
          </w:divBdr>
        </w:div>
        <w:div w:id="666055727">
          <w:marLeft w:val="0"/>
          <w:marRight w:val="0"/>
          <w:marTop w:val="0"/>
          <w:marBottom w:val="0"/>
          <w:divBdr>
            <w:top w:val="none" w:sz="0" w:space="0" w:color="auto"/>
            <w:left w:val="none" w:sz="0" w:space="0" w:color="auto"/>
            <w:bottom w:val="none" w:sz="0" w:space="0" w:color="auto"/>
            <w:right w:val="none" w:sz="0" w:space="0" w:color="auto"/>
          </w:divBdr>
        </w:div>
        <w:div w:id="2062361988">
          <w:marLeft w:val="0"/>
          <w:marRight w:val="0"/>
          <w:marTop w:val="0"/>
          <w:marBottom w:val="0"/>
          <w:divBdr>
            <w:top w:val="none" w:sz="0" w:space="0" w:color="auto"/>
            <w:left w:val="none" w:sz="0" w:space="0" w:color="auto"/>
            <w:bottom w:val="none" w:sz="0" w:space="0" w:color="auto"/>
            <w:right w:val="none" w:sz="0" w:space="0" w:color="auto"/>
          </w:divBdr>
        </w:div>
        <w:div w:id="1074400575">
          <w:marLeft w:val="0"/>
          <w:marRight w:val="0"/>
          <w:marTop w:val="0"/>
          <w:marBottom w:val="0"/>
          <w:divBdr>
            <w:top w:val="none" w:sz="0" w:space="0" w:color="auto"/>
            <w:left w:val="none" w:sz="0" w:space="0" w:color="auto"/>
            <w:bottom w:val="none" w:sz="0" w:space="0" w:color="auto"/>
            <w:right w:val="none" w:sz="0" w:space="0" w:color="auto"/>
          </w:divBdr>
        </w:div>
        <w:div w:id="1092241594">
          <w:marLeft w:val="0"/>
          <w:marRight w:val="0"/>
          <w:marTop w:val="0"/>
          <w:marBottom w:val="0"/>
          <w:divBdr>
            <w:top w:val="none" w:sz="0" w:space="0" w:color="auto"/>
            <w:left w:val="none" w:sz="0" w:space="0" w:color="auto"/>
            <w:bottom w:val="none" w:sz="0" w:space="0" w:color="auto"/>
            <w:right w:val="none" w:sz="0" w:space="0" w:color="auto"/>
          </w:divBdr>
        </w:div>
        <w:div w:id="803040024">
          <w:marLeft w:val="0"/>
          <w:marRight w:val="0"/>
          <w:marTop w:val="0"/>
          <w:marBottom w:val="0"/>
          <w:divBdr>
            <w:top w:val="none" w:sz="0" w:space="0" w:color="auto"/>
            <w:left w:val="none" w:sz="0" w:space="0" w:color="auto"/>
            <w:bottom w:val="none" w:sz="0" w:space="0" w:color="auto"/>
            <w:right w:val="none" w:sz="0" w:space="0" w:color="auto"/>
          </w:divBdr>
        </w:div>
        <w:div w:id="704141425">
          <w:marLeft w:val="0"/>
          <w:marRight w:val="0"/>
          <w:marTop w:val="0"/>
          <w:marBottom w:val="0"/>
          <w:divBdr>
            <w:top w:val="none" w:sz="0" w:space="0" w:color="auto"/>
            <w:left w:val="none" w:sz="0" w:space="0" w:color="auto"/>
            <w:bottom w:val="none" w:sz="0" w:space="0" w:color="auto"/>
            <w:right w:val="none" w:sz="0" w:space="0" w:color="auto"/>
          </w:divBdr>
        </w:div>
        <w:div w:id="95758033">
          <w:marLeft w:val="0"/>
          <w:marRight w:val="0"/>
          <w:marTop w:val="0"/>
          <w:marBottom w:val="0"/>
          <w:divBdr>
            <w:top w:val="none" w:sz="0" w:space="0" w:color="auto"/>
            <w:left w:val="none" w:sz="0" w:space="0" w:color="auto"/>
            <w:bottom w:val="none" w:sz="0" w:space="0" w:color="auto"/>
            <w:right w:val="none" w:sz="0" w:space="0" w:color="auto"/>
          </w:divBdr>
        </w:div>
      </w:divsChild>
    </w:div>
    <w:div w:id="792332354">
      <w:bodyDiv w:val="1"/>
      <w:marLeft w:val="0"/>
      <w:marRight w:val="0"/>
      <w:marTop w:val="0"/>
      <w:marBottom w:val="0"/>
      <w:divBdr>
        <w:top w:val="none" w:sz="0" w:space="0" w:color="auto"/>
        <w:left w:val="none" w:sz="0" w:space="0" w:color="auto"/>
        <w:bottom w:val="none" w:sz="0" w:space="0" w:color="auto"/>
        <w:right w:val="none" w:sz="0" w:space="0" w:color="auto"/>
      </w:divBdr>
      <w:divsChild>
        <w:div w:id="821309399">
          <w:marLeft w:val="0"/>
          <w:marRight w:val="0"/>
          <w:marTop w:val="0"/>
          <w:marBottom w:val="0"/>
          <w:divBdr>
            <w:top w:val="none" w:sz="0" w:space="0" w:color="auto"/>
            <w:left w:val="none" w:sz="0" w:space="0" w:color="auto"/>
            <w:bottom w:val="none" w:sz="0" w:space="0" w:color="auto"/>
            <w:right w:val="none" w:sz="0" w:space="0" w:color="auto"/>
          </w:divBdr>
          <w:divsChild>
            <w:div w:id="1596867146">
              <w:marLeft w:val="0"/>
              <w:marRight w:val="0"/>
              <w:marTop w:val="0"/>
              <w:marBottom w:val="0"/>
              <w:divBdr>
                <w:top w:val="none" w:sz="0" w:space="0" w:color="auto"/>
                <w:left w:val="none" w:sz="0" w:space="0" w:color="auto"/>
                <w:bottom w:val="none" w:sz="0" w:space="0" w:color="auto"/>
                <w:right w:val="none" w:sz="0" w:space="0" w:color="auto"/>
              </w:divBdr>
              <w:divsChild>
                <w:div w:id="1193610023">
                  <w:marLeft w:val="0"/>
                  <w:marRight w:val="0"/>
                  <w:marTop w:val="0"/>
                  <w:marBottom w:val="0"/>
                  <w:divBdr>
                    <w:top w:val="none" w:sz="0" w:space="0" w:color="auto"/>
                    <w:left w:val="none" w:sz="0" w:space="0" w:color="auto"/>
                    <w:bottom w:val="none" w:sz="0" w:space="0" w:color="auto"/>
                    <w:right w:val="none" w:sz="0" w:space="0" w:color="auto"/>
                  </w:divBdr>
                  <w:divsChild>
                    <w:div w:id="577256174">
                      <w:marLeft w:val="0"/>
                      <w:marRight w:val="0"/>
                      <w:marTop w:val="0"/>
                      <w:marBottom w:val="0"/>
                      <w:divBdr>
                        <w:top w:val="none" w:sz="0" w:space="0" w:color="auto"/>
                        <w:left w:val="none" w:sz="0" w:space="0" w:color="auto"/>
                        <w:bottom w:val="none" w:sz="0" w:space="0" w:color="auto"/>
                        <w:right w:val="none" w:sz="0" w:space="0" w:color="auto"/>
                      </w:divBdr>
                      <w:divsChild>
                        <w:div w:id="1203202310">
                          <w:marLeft w:val="0"/>
                          <w:marRight w:val="0"/>
                          <w:marTop w:val="0"/>
                          <w:marBottom w:val="0"/>
                          <w:divBdr>
                            <w:top w:val="none" w:sz="0" w:space="0" w:color="auto"/>
                            <w:left w:val="none" w:sz="0" w:space="0" w:color="auto"/>
                            <w:bottom w:val="none" w:sz="0" w:space="0" w:color="auto"/>
                            <w:right w:val="none" w:sz="0" w:space="0" w:color="auto"/>
                          </w:divBdr>
                          <w:divsChild>
                            <w:div w:id="79526502">
                              <w:marLeft w:val="0"/>
                              <w:marRight w:val="300"/>
                              <w:marTop w:val="180"/>
                              <w:marBottom w:val="0"/>
                              <w:divBdr>
                                <w:top w:val="none" w:sz="0" w:space="0" w:color="auto"/>
                                <w:left w:val="none" w:sz="0" w:space="0" w:color="auto"/>
                                <w:bottom w:val="none" w:sz="0" w:space="0" w:color="auto"/>
                                <w:right w:val="none" w:sz="0" w:space="0" w:color="auto"/>
                              </w:divBdr>
                              <w:divsChild>
                                <w:div w:id="8962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9566">
          <w:marLeft w:val="0"/>
          <w:marRight w:val="0"/>
          <w:marTop w:val="0"/>
          <w:marBottom w:val="0"/>
          <w:divBdr>
            <w:top w:val="none" w:sz="0" w:space="0" w:color="auto"/>
            <w:left w:val="none" w:sz="0" w:space="0" w:color="auto"/>
            <w:bottom w:val="none" w:sz="0" w:space="0" w:color="auto"/>
            <w:right w:val="none" w:sz="0" w:space="0" w:color="auto"/>
          </w:divBdr>
          <w:divsChild>
            <w:div w:id="2038459334">
              <w:marLeft w:val="0"/>
              <w:marRight w:val="0"/>
              <w:marTop w:val="0"/>
              <w:marBottom w:val="0"/>
              <w:divBdr>
                <w:top w:val="none" w:sz="0" w:space="0" w:color="auto"/>
                <w:left w:val="none" w:sz="0" w:space="0" w:color="auto"/>
                <w:bottom w:val="none" w:sz="0" w:space="0" w:color="auto"/>
                <w:right w:val="none" w:sz="0" w:space="0" w:color="auto"/>
              </w:divBdr>
              <w:divsChild>
                <w:div w:id="920287387">
                  <w:marLeft w:val="0"/>
                  <w:marRight w:val="0"/>
                  <w:marTop w:val="0"/>
                  <w:marBottom w:val="0"/>
                  <w:divBdr>
                    <w:top w:val="none" w:sz="0" w:space="0" w:color="auto"/>
                    <w:left w:val="none" w:sz="0" w:space="0" w:color="auto"/>
                    <w:bottom w:val="none" w:sz="0" w:space="0" w:color="auto"/>
                    <w:right w:val="none" w:sz="0" w:space="0" w:color="auto"/>
                  </w:divBdr>
                  <w:divsChild>
                    <w:div w:id="1620796311">
                      <w:marLeft w:val="0"/>
                      <w:marRight w:val="0"/>
                      <w:marTop w:val="0"/>
                      <w:marBottom w:val="0"/>
                      <w:divBdr>
                        <w:top w:val="none" w:sz="0" w:space="0" w:color="auto"/>
                        <w:left w:val="none" w:sz="0" w:space="0" w:color="auto"/>
                        <w:bottom w:val="none" w:sz="0" w:space="0" w:color="auto"/>
                        <w:right w:val="none" w:sz="0" w:space="0" w:color="auto"/>
                      </w:divBdr>
                      <w:divsChild>
                        <w:div w:id="134539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964585">
      <w:bodyDiv w:val="1"/>
      <w:marLeft w:val="0"/>
      <w:marRight w:val="0"/>
      <w:marTop w:val="0"/>
      <w:marBottom w:val="0"/>
      <w:divBdr>
        <w:top w:val="none" w:sz="0" w:space="0" w:color="auto"/>
        <w:left w:val="none" w:sz="0" w:space="0" w:color="auto"/>
        <w:bottom w:val="none" w:sz="0" w:space="0" w:color="auto"/>
        <w:right w:val="none" w:sz="0" w:space="0" w:color="auto"/>
      </w:divBdr>
    </w:div>
    <w:div w:id="842936824">
      <w:bodyDiv w:val="1"/>
      <w:marLeft w:val="0"/>
      <w:marRight w:val="0"/>
      <w:marTop w:val="0"/>
      <w:marBottom w:val="0"/>
      <w:divBdr>
        <w:top w:val="none" w:sz="0" w:space="0" w:color="auto"/>
        <w:left w:val="none" w:sz="0" w:space="0" w:color="auto"/>
        <w:bottom w:val="none" w:sz="0" w:space="0" w:color="auto"/>
        <w:right w:val="none" w:sz="0" w:space="0" w:color="auto"/>
      </w:divBdr>
    </w:div>
    <w:div w:id="869759757">
      <w:bodyDiv w:val="1"/>
      <w:marLeft w:val="0"/>
      <w:marRight w:val="0"/>
      <w:marTop w:val="0"/>
      <w:marBottom w:val="0"/>
      <w:divBdr>
        <w:top w:val="none" w:sz="0" w:space="0" w:color="auto"/>
        <w:left w:val="none" w:sz="0" w:space="0" w:color="auto"/>
        <w:bottom w:val="none" w:sz="0" w:space="0" w:color="auto"/>
        <w:right w:val="none" w:sz="0" w:space="0" w:color="auto"/>
      </w:divBdr>
    </w:div>
    <w:div w:id="885721915">
      <w:bodyDiv w:val="1"/>
      <w:marLeft w:val="0"/>
      <w:marRight w:val="0"/>
      <w:marTop w:val="0"/>
      <w:marBottom w:val="0"/>
      <w:divBdr>
        <w:top w:val="none" w:sz="0" w:space="0" w:color="auto"/>
        <w:left w:val="none" w:sz="0" w:space="0" w:color="auto"/>
        <w:bottom w:val="none" w:sz="0" w:space="0" w:color="auto"/>
        <w:right w:val="none" w:sz="0" w:space="0" w:color="auto"/>
      </w:divBdr>
      <w:divsChild>
        <w:div w:id="1559895744">
          <w:marLeft w:val="0"/>
          <w:marRight w:val="0"/>
          <w:marTop w:val="0"/>
          <w:marBottom w:val="0"/>
          <w:divBdr>
            <w:top w:val="none" w:sz="0" w:space="0" w:color="auto"/>
            <w:left w:val="none" w:sz="0" w:space="0" w:color="auto"/>
            <w:bottom w:val="none" w:sz="0" w:space="0" w:color="auto"/>
            <w:right w:val="none" w:sz="0" w:space="0" w:color="auto"/>
          </w:divBdr>
          <w:divsChild>
            <w:div w:id="6579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6952">
      <w:bodyDiv w:val="1"/>
      <w:marLeft w:val="0"/>
      <w:marRight w:val="0"/>
      <w:marTop w:val="0"/>
      <w:marBottom w:val="0"/>
      <w:divBdr>
        <w:top w:val="none" w:sz="0" w:space="0" w:color="auto"/>
        <w:left w:val="none" w:sz="0" w:space="0" w:color="auto"/>
        <w:bottom w:val="none" w:sz="0" w:space="0" w:color="auto"/>
        <w:right w:val="none" w:sz="0" w:space="0" w:color="auto"/>
      </w:divBdr>
      <w:divsChild>
        <w:div w:id="394083380">
          <w:marLeft w:val="0"/>
          <w:marRight w:val="0"/>
          <w:marTop w:val="0"/>
          <w:marBottom w:val="0"/>
          <w:divBdr>
            <w:top w:val="none" w:sz="0" w:space="0" w:color="auto"/>
            <w:left w:val="none" w:sz="0" w:space="0" w:color="auto"/>
            <w:bottom w:val="none" w:sz="0" w:space="0" w:color="auto"/>
            <w:right w:val="none" w:sz="0" w:space="0" w:color="auto"/>
          </w:divBdr>
        </w:div>
        <w:div w:id="662273541">
          <w:marLeft w:val="0"/>
          <w:marRight w:val="0"/>
          <w:marTop w:val="0"/>
          <w:marBottom w:val="0"/>
          <w:divBdr>
            <w:top w:val="none" w:sz="0" w:space="0" w:color="auto"/>
            <w:left w:val="none" w:sz="0" w:space="0" w:color="auto"/>
            <w:bottom w:val="none" w:sz="0" w:space="0" w:color="auto"/>
            <w:right w:val="none" w:sz="0" w:space="0" w:color="auto"/>
          </w:divBdr>
        </w:div>
        <w:div w:id="776221367">
          <w:marLeft w:val="0"/>
          <w:marRight w:val="0"/>
          <w:marTop w:val="0"/>
          <w:marBottom w:val="0"/>
          <w:divBdr>
            <w:top w:val="none" w:sz="0" w:space="0" w:color="auto"/>
            <w:left w:val="none" w:sz="0" w:space="0" w:color="auto"/>
            <w:bottom w:val="none" w:sz="0" w:space="0" w:color="auto"/>
            <w:right w:val="none" w:sz="0" w:space="0" w:color="auto"/>
          </w:divBdr>
        </w:div>
        <w:div w:id="867723586">
          <w:marLeft w:val="0"/>
          <w:marRight w:val="0"/>
          <w:marTop w:val="0"/>
          <w:marBottom w:val="0"/>
          <w:divBdr>
            <w:top w:val="none" w:sz="0" w:space="0" w:color="auto"/>
            <w:left w:val="none" w:sz="0" w:space="0" w:color="auto"/>
            <w:bottom w:val="none" w:sz="0" w:space="0" w:color="auto"/>
            <w:right w:val="none" w:sz="0" w:space="0" w:color="auto"/>
          </w:divBdr>
        </w:div>
        <w:div w:id="908924228">
          <w:marLeft w:val="0"/>
          <w:marRight w:val="0"/>
          <w:marTop w:val="0"/>
          <w:marBottom w:val="0"/>
          <w:divBdr>
            <w:top w:val="none" w:sz="0" w:space="0" w:color="auto"/>
            <w:left w:val="none" w:sz="0" w:space="0" w:color="auto"/>
            <w:bottom w:val="none" w:sz="0" w:space="0" w:color="auto"/>
            <w:right w:val="none" w:sz="0" w:space="0" w:color="auto"/>
          </w:divBdr>
        </w:div>
        <w:div w:id="964197821">
          <w:marLeft w:val="0"/>
          <w:marRight w:val="0"/>
          <w:marTop w:val="0"/>
          <w:marBottom w:val="0"/>
          <w:divBdr>
            <w:top w:val="none" w:sz="0" w:space="0" w:color="auto"/>
            <w:left w:val="none" w:sz="0" w:space="0" w:color="auto"/>
            <w:bottom w:val="none" w:sz="0" w:space="0" w:color="auto"/>
            <w:right w:val="none" w:sz="0" w:space="0" w:color="auto"/>
          </w:divBdr>
        </w:div>
        <w:div w:id="1230186903">
          <w:marLeft w:val="0"/>
          <w:marRight w:val="0"/>
          <w:marTop w:val="0"/>
          <w:marBottom w:val="0"/>
          <w:divBdr>
            <w:top w:val="none" w:sz="0" w:space="0" w:color="auto"/>
            <w:left w:val="none" w:sz="0" w:space="0" w:color="auto"/>
            <w:bottom w:val="none" w:sz="0" w:space="0" w:color="auto"/>
            <w:right w:val="none" w:sz="0" w:space="0" w:color="auto"/>
          </w:divBdr>
        </w:div>
        <w:div w:id="1418090028">
          <w:marLeft w:val="0"/>
          <w:marRight w:val="0"/>
          <w:marTop w:val="0"/>
          <w:marBottom w:val="0"/>
          <w:divBdr>
            <w:top w:val="none" w:sz="0" w:space="0" w:color="auto"/>
            <w:left w:val="none" w:sz="0" w:space="0" w:color="auto"/>
            <w:bottom w:val="none" w:sz="0" w:space="0" w:color="auto"/>
            <w:right w:val="none" w:sz="0" w:space="0" w:color="auto"/>
          </w:divBdr>
        </w:div>
        <w:div w:id="1532457377">
          <w:marLeft w:val="0"/>
          <w:marRight w:val="0"/>
          <w:marTop w:val="0"/>
          <w:marBottom w:val="0"/>
          <w:divBdr>
            <w:top w:val="none" w:sz="0" w:space="0" w:color="auto"/>
            <w:left w:val="none" w:sz="0" w:space="0" w:color="auto"/>
            <w:bottom w:val="none" w:sz="0" w:space="0" w:color="auto"/>
            <w:right w:val="none" w:sz="0" w:space="0" w:color="auto"/>
          </w:divBdr>
        </w:div>
        <w:div w:id="1622297592">
          <w:marLeft w:val="0"/>
          <w:marRight w:val="0"/>
          <w:marTop w:val="0"/>
          <w:marBottom w:val="0"/>
          <w:divBdr>
            <w:top w:val="none" w:sz="0" w:space="0" w:color="auto"/>
            <w:left w:val="none" w:sz="0" w:space="0" w:color="auto"/>
            <w:bottom w:val="none" w:sz="0" w:space="0" w:color="auto"/>
            <w:right w:val="none" w:sz="0" w:space="0" w:color="auto"/>
          </w:divBdr>
        </w:div>
        <w:div w:id="1909923851">
          <w:marLeft w:val="0"/>
          <w:marRight w:val="0"/>
          <w:marTop w:val="0"/>
          <w:marBottom w:val="0"/>
          <w:divBdr>
            <w:top w:val="none" w:sz="0" w:space="0" w:color="auto"/>
            <w:left w:val="none" w:sz="0" w:space="0" w:color="auto"/>
            <w:bottom w:val="none" w:sz="0" w:space="0" w:color="auto"/>
            <w:right w:val="none" w:sz="0" w:space="0" w:color="auto"/>
          </w:divBdr>
        </w:div>
        <w:div w:id="1963460316">
          <w:marLeft w:val="0"/>
          <w:marRight w:val="0"/>
          <w:marTop w:val="0"/>
          <w:marBottom w:val="0"/>
          <w:divBdr>
            <w:top w:val="none" w:sz="0" w:space="0" w:color="auto"/>
            <w:left w:val="none" w:sz="0" w:space="0" w:color="auto"/>
            <w:bottom w:val="none" w:sz="0" w:space="0" w:color="auto"/>
            <w:right w:val="none" w:sz="0" w:space="0" w:color="auto"/>
          </w:divBdr>
        </w:div>
      </w:divsChild>
    </w:div>
    <w:div w:id="968432774">
      <w:bodyDiv w:val="1"/>
      <w:marLeft w:val="0"/>
      <w:marRight w:val="0"/>
      <w:marTop w:val="0"/>
      <w:marBottom w:val="0"/>
      <w:divBdr>
        <w:top w:val="none" w:sz="0" w:space="0" w:color="auto"/>
        <w:left w:val="none" w:sz="0" w:space="0" w:color="auto"/>
        <w:bottom w:val="none" w:sz="0" w:space="0" w:color="auto"/>
        <w:right w:val="none" w:sz="0" w:space="0" w:color="auto"/>
      </w:divBdr>
      <w:divsChild>
        <w:div w:id="15081749">
          <w:marLeft w:val="0"/>
          <w:marRight w:val="0"/>
          <w:marTop w:val="0"/>
          <w:marBottom w:val="0"/>
          <w:divBdr>
            <w:top w:val="none" w:sz="0" w:space="0" w:color="auto"/>
            <w:left w:val="none" w:sz="0" w:space="0" w:color="auto"/>
            <w:bottom w:val="none" w:sz="0" w:space="0" w:color="auto"/>
            <w:right w:val="none" w:sz="0" w:space="0" w:color="auto"/>
          </w:divBdr>
        </w:div>
        <w:div w:id="1493987506">
          <w:marLeft w:val="0"/>
          <w:marRight w:val="0"/>
          <w:marTop w:val="0"/>
          <w:marBottom w:val="0"/>
          <w:divBdr>
            <w:top w:val="none" w:sz="0" w:space="0" w:color="auto"/>
            <w:left w:val="none" w:sz="0" w:space="0" w:color="auto"/>
            <w:bottom w:val="none" w:sz="0" w:space="0" w:color="auto"/>
            <w:right w:val="none" w:sz="0" w:space="0" w:color="auto"/>
          </w:divBdr>
        </w:div>
        <w:div w:id="1898399317">
          <w:marLeft w:val="0"/>
          <w:marRight w:val="0"/>
          <w:marTop w:val="0"/>
          <w:marBottom w:val="0"/>
          <w:divBdr>
            <w:top w:val="none" w:sz="0" w:space="0" w:color="auto"/>
            <w:left w:val="none" w:sz="0" w:space="0" w:color="auto"/>
            <w:bottom w:val="none" w:sz="0" w:space="0" w:color="auto"/>
            <w:right w:val="none" w:sz="0" w:space="0" w:color="auto"/>
          </w:divBdr>
        </w:div>
      </w:divsChild>
    </w:div>
    <w:div w:id="977683484">
      <w:bodyDiv w:val="1"/>
      <w:marLeft w:val="0"/>
      <w:marRight w:val="0"/>
      <w:marTop w:val="0"/>
      <w:marBottom w:val="0"/>
      <w:divBdr>
        <w:top w:val="none" w:sz="0" w:space="0" w:color="auto"/>
        <w:left w:val="none" w:sz="0" w:space="0" w:color="auto"/>
        <w:bottom w:val="none" w:sz="0" w:space="0" w:color="auto"/>
        <w:right w:val="none" w:sz="0" w:space="0" w:color="auto"/>
      </w:divBdr>
    </w:div>
    <w:div w:id="1010834858">
      <w:bodyDiv w:val="1"/>
      <w:marLeft w:val="0"/>
      <w:marRight w:val="0"/>
      <w:marTop w:val="0"/>
      <w:marBottom w:val="0"/>
      <w:divBdr>
        <w:top w:val="none" w:sz="0" w:space="0" w:color="auto"/>
        <w:left w:val="none" w:sz="0" w:space="0" w:color="auto"/>
        <w:bottom w:val="none" w:sz="0" w:space="0" w:color="auto"/>
        <w:right w:val="none" w:sz="0" w:space="0" w:color="auto"/>
      </w:divBdr>
    </w:div>
    <w:div w:id="1017388834">
      <w:bodyDiv w:val="1"/>
      <w:marLeft w:val="0"/>
      <w:marRight w:val="0"/>
      <w:marTop w:val="0"/>
      <w:marBottom w:val="0"/>
      <w:divBdr>
        <w:top w:val="none" w:sz="0" w:space="0" w:color="auto"/>
        <w:left w:val="none" w:sz="0" w:space="0" w:color="auto"/>
        <w:bottom w:val="none" w:sz="0" w:space="0" w:color="auto"/>
        <w:right w:val="none" w:sz="0" w:space="0" w:color="auto"/>
      </w:divBdr>
    </w:div>
    <w:div w:id="1103651196">
      <w:bodyDiv w:val="1"/>
      <w:marLeft w:val="0"/>
      <w:marRight w:val="0"/>
      <w:marTop w:val="0"/>
      <w:marBottom w:val="0"/>
      <w:divBdr>
        <w:top w:val="none" w:sz="0" w:space="0" w:color="auto"/>
        <w:left w:val="none" w:sz="0" w:space="0" w:color="auto"/>
        <w:bottom w:val="none" w:sz="0" w:space="0" w:color="auto"/>
        <w:right w:val="none" w:sz="0" w:space="0" w:color="auto"/>
      </w:divBdr>
    </w:div>
    <w:div w:id="1106459303">
      <w:bodyDiv w:val="1"/>
      <w:marLeft w:val="0"/>
      <w:marRight w:val="0"/>
      <w:marTop w:val="0"/>
      <w:marBottom w:val="0"/>
      <w:divBdr>
        <w:top w:val="none" w:sz="0" w:space="0" w:color="auto"/>
        <w:left w:val="none" w:sz="0" w:space="0" w:color="auto"/>
        <w:bottom w:val="none" w:sz="0" w:space="0" w:color="auto"/>
        <w:right w:val="none" w:sz="0" w:space="0" w:color="auto"/>
      </w:divBdr>
      <w:divsChild>
        <w:div w:id="323780260">
          <w:marLeft w:val="0"/>
          <w:marRight w:val="0"/>
          <w:marTop w:val="0"/>
          <w:marBottom w:val="0"/>
          <w:divBdr>
            <w:top w:val="none" w:sz="0" w:space="0" w:color="auto"/>
            <w:left w:val="none" w:sz="0" w:space="0" w:color="auto"/>
            <w:bottom w:val="none" w:sz="0" w:space="0" w:color="auto"/>
            <w:right w:val="none" w:sz="0" w:space="0" w:color="auto"/>
          </w:divBdr>
        </w:div>
        <w:div w:id="357317066">
          <w:marLeft w:val="0"/>
          <w:marRight w:val="0"/>
          <w:marTop w:val="0"/>
          <w:marBottom w:val="0"/>
          <w:divBdr>
            <w:top w:val="none" w:sz="0" w:space="0" w:color="auto"/>
            <w:left w:val="none" w:sz="0" w:space="0" w:color="auto"/>
            <w:bottom w:val="none" w:sz="0" w:space="0" w:color="auto"/>
            <w:right w:val="none" w:sz="0" w:space="0" w:color="auto"/>
          </w:divBdr>
        </w:div>
        <w:div w:id="361631196">
          <w:marLeft w:val="0"/>
          <w:marRight w:val="0"/>
          <w:marTop w:val="0"/>
          <w:marBottom w:val="0"/>
          <w:divBdr>
            <w:top w:val="none" w:sz="0" w:space="0" w:color="auto"/>
            <w:left w:val="none" w:sz="0" w:space="0" w:color="auto"/>
            <w:bottom w:val="none" w:sz="0" w:space="0" w:color="auto"/>
            <w:right w:val="none" w:sz="0" w:space="0" w:color="auto"/>
          </w:divBdr>
        </w:div>
        <w:div w:id="1120686425">
          <w:marLeft w:val="0"/>
          <w:marRight w:val="0"/>
          <w:marTop w:val="0"/>
          <w:marBottom w:val="0"/>
          <w:divBdr>
            <w:top w:val="none" w:sz="0" w:space="0" w:color="auto"/>
            <w:left w:val="none" w:sz="0" w:space="0" w:color="auto"/>
            <w:bottom w:val="none" w:sz="0" w:space="0" w:color="auto"/>
            <w:right w:val="none" w:sz="0" w:space="0" w:color="auto"/>
          </w:divBdr>
        </w:div>
        <w:div w:id="1957520608">
          <w:marLeft w:val="0"/>
          <w:marRight w:val="0"/>
          <w:marTop w:val="0"/>
          <w:marBottom w:val="0"/>
          <w:divBdr>
            <w:top w:val="none" w:sz="0" w:space="0" w:color="auto"/>
            <w:left w:val="none" w:sz="0" w:space="0" w:color="auto"/>
            <w:bottom w:val="none" w:sz="0" w:space="0" w:color="auto"/>
            <w:right w:val="none" w:sz="0" w:space="0" w:color="auto"/>
          </w:divBdr>
        </w:div>
      </w:divsChild>
    </w:div>
    <w:div w:id="1131939515">
      <w:bodyDiv w:val="1"/>
      <w:marLeft w:val="0"/>
      <w:marRight w:val="0"/>
      <w:marTop w:val="0"/>
      <w:marBottom w:val="0"/>
      <w:divBdr>
        <w:top w:val="none" w:sz="0" w:space="0" w:color="auto"/>
        <w:left w:val="none" w:sz="0" w:space="0" w:color="auto"/>
        <w:bottom w:val="none" w:sz="0" w:space="0" w:color="auto"/>
        <w:right w:val="none" w:sz="0" w:space="0" w:color="auto"/>
      </w:divBdr>
    </w:div>
    <w:div w:id="1201672717">
      <w:bodyDiv w:val="1"/>
      <w:marLeft w:val="0"/>
      <w:marRight w:val="0"/>
      <w:marTop w:val="0"/>
      <w:marBottom w:val="0"/>
      <w:divBdr>
        <w:top w:val="none" w:sz="0" w:space="0" w:color="auto"/>
        <w:left w:val="none" w:sz="0" w:space="0" w:color="auto"/>
        <w:bottom w:val="none" w:sz="0" w:space="0" w:color="auto"/>
        <w:right w:val="none" w:sz="0" w:space="0" w:color="auto"/>
      </w:divBdr>
      <w:divsChild>
        <w:div w:id="275479050">
          <w:marLeft w:val="0"/>
          <w:marRight w:val="0"/>
          <w:marTop w:val="0"/>
          <w:marBottom w:val="0"/>
          <w:divBdr>
            <w:top w:val="none" w:sz="0" w:space="0" w:color="auto"/>
            <w:left w:val="none" w:sz="0" w:space="0" w:color="auto"/>
            <w:bottom w:val="none" w:sz="0" w:space="0" w:color="auto"/>
            <w:right w:val="none" w:sz="0" w:space="0" w:color="auto"/>
          </w:divBdr>
          <w:divsChild>
            <w:div w:id="1958101357">
              <w:marLeft w:val="0"/>
              <w:marRight w:val="0"/>
              <w:marTop w:val="0"/>
              <w:marBottom w:val="0"/>
              <w:divBdr>
                <w:top w:val="none" w:sz="0" w:space="0" w:color="auto"/>
                <w:left w:val="none" w:sz="0" w:space="0" w:color="auto"/>
                <w:bottom w:val="none" w:sz="0" w:space="0" w:color="auto"/>
                <w:right w:val="none" w:sz="0" w:space="0" w:color="auto"/>
              </w:divBdr>
              <w:divsChild>
                <w:div w:id="1480001860">
                  <w:marLeft w:val="0"/>
                  <w:marRight w:val="0"/>
                  <w:marTop w:val="0"/>
                  <w:marBottom w:val="0"/>
                  <w:divBdr>
                    <w:top w:val="none" w:sz="0" w:space="0" w:color="auto"/>
                    <w:left w:val="none" w:sz="0" w:space="0" w:color="auto"/>
                    <w:bottom w:val="none" w:sz="0" w:space="0" w:color="auto"/>
                    <w:right w:val="none" w:sz="0" w:space="0" w:color="auto"/>
                  </w:divBdr>
                  <w:divsChild>
                    <w:div w:id="1070885421">
                      <w:marLeft w:val="0"/>
                      <w:marRight w:val="0"/>
                      <w:marTop w:val="0"/>
                      <w:marBottom w:val="0"/>
                      <w:divBdr>
                        <w:top w:val="none" w:sz="0" w:space="0" w:color="auto"/>
                        <w:left w:val="none" w:sz="0" w:space="0" w:color="auto"/>
                        <w:bottom w:val="none" w:sz="0" w:space="0" w:color="auto"/>
                        <w:right w:val="none" w:sz="0" w:space="0" w:color="auto"/>
                      </w:divBdr>
                      <w:divsChild>
                        <w:div w:id="1745180832">
                          <w:marLeft w:val="0"/>
                          <w:marRight w:val="0"/>
                          <w:marTop w:val="0"/>
                          <w:marBottom w:val="0"/>
                          <w:divBdr>
                            <w:top w:val="none" w:sz="0" w:space="0" w:color="auto"/>
                            <w:left w:val="none" w:sz="0" w:space="0" w:color="auto"/>
                            <w:bottom w:val="none" w:sz="0" w:space="0" w:color="auto"/>
                            <w:right w:val="none" w:sz="0" w:space="0" w:color="auto"/>
                          </w:divBdr>
                          <w:divsChild>
                            <w:div w:id="1424111366">
                              <w:marLeft w:val="0"/>
                              <w:marRight w:val="0"/>
                              <w:marTop w:val="0"/>
                              <w:marBottom w:val="0"/>
                              <w:divBdr>
                                <w:top w:val="none" w:sz="0" w:space="0" w:color="auto"/>
                                <w:left w:val="none" w:sz="0" w:space="0" w:color="auto"/>
                                <w:bottom w:val="none" w:sz="0" w:space="0" w:color="auto"/>
                                <w:right w:val="none" w:sz="0" w:space="0" w:color="auto"/>
                              </w:divBdr>
                            </w:div>
                          </w:divsChild>
                        </w:div>
                        <w:div w:id="619413310">
                          <w:marLeft w:val="0"/>
                          <w:marRight w:val="0"/>
                          <w:marTop w:val="0"/>
                          <w:marBottom w:val="0"/>
                          <w:divBdr>
                            <w:top w:val="none" w:sz="0" w:space="0" w:color="auto"/>
                            <w:left w:val="none" w:sz="0" w:space="0" w:color="auto"/>
                            <w:bottom w:val="none" w:sz="0" w:space="0" w:color="auto"/>
                            <w:right w:val="none" w:sz="0" w:space="0" w:color="auto"/>
                          </w:divBdr>
                        </w:div>
                        <w:div w:id="640421072">
                          <w:marLeft w:val="0"/>
                          <w:marRight w:val="0"/>
                          <w:marTop w:val="0"/>
                          <w:marBottom w:val="0"/>
                          <w:divBdr>
                            <w:top w:val="none" w:sz="0" w:space="0" w:color="auto"/>
                            <w:left w:val="none" w:sz="0" w:space="0" w:color="auto"/>
                            <w:bottom w:val="none" w:sz="0" w:space="0" w:color="auto"/>
                            <w:right w:val="none" w:sz="0" w:space="0" w:color="auto"/>
                          </w:divBdr>
                        </w:div>
                        <w:div w:id="479076911">
                          <w:marLeft w:val="0"/>
                          <w:marRight w:val="0"/>
                          <w:marTop w:val="0"/>
                          <w:marBottom w:val="0"/>
                          <w:divBdr>
                            <w:top w:val="none" w:sz="0" w:space="0" w:color="auto"/>
                            <w:left w:val="none" w:sz="0" w:space="0" w:color="auto"/>
                            <w:bottom w:val="none" w:sz="0" w:space="0" w:color="auto"/>
                            <w:right w:val="none" w:sz="0" w:space="0" w:color="auto"/>
                          </w:divBdr>
                        </w:div>
                        <w:div w:id="2070492163">
                          <w:marLeft w:val="0"/>
                          <w:marRight w:val="0"/>
                          <w:marTop w:val="0"/>
                          <w:marBottom w:val="0"/>
                          <w:divBdr>
                            <w:top w:val="none" w:sz="0" w:space="0" w:color="auto"/>
                            <w:left w:val="none" w:sz="0" w:space="0" w:color="auto"/>
                            <w:bottom w:val="none" w:sz="0" w:space="0" w:color="auto"/>
                            <w:right w:val="none" w:sz="0" w:space="0" w:color="auto"/>
                          </w:divBdr>
                        </w:div>
                        <w:div w:id="1723745697">
                          <w:marLeft w:val="0"/>
                          <w:marRight w:val="0"/>
                          <w:marTop w:val="0"/>
                          <w:marBottom w:val="0"/>
                          <w:divBdr>
                            <w:top w:val="none" w:sz="0" w:space="0" w:color="auto"/>
                            <w:left w:val="none" w:sz="0" w:space="0" w:color="auto"/>
                            <w:bottom w:val="none" w:sz="0" w:space="0" w:color="auto"/>
                            <w:right w:val="none" w:sz="0" w:space="0" w:color="auto"/>
                          </w:divBdr>
                        </w:div>
                        <w:div w:id="728653372">
                          <w:marLeft w:val="0"/>
                          <w:marRight w:val="0"/>
                          <w:marTop w:val="0"/>
                          <w:marBottom w:val="0"/>
                          <w:divBdr>
                            <w:top w:val="none" w:sz="0" w:space="0" w:color="auto"/>
                            <w:left w:val="none" w:sz="0" w:space="0" w:color="auto"/>
                            <w:bottom w:val="none" w:sz="0" w:space="0" w:color="auto"/>
                            <w:right w:val="none" w:sz="0" w:space="0" w:color="auto"/>
                          </w:divBdr>
                        </w:div>
                        <w:div w:id="1876187165">
                          <w:marLeft w:val="397"/>
                          <w:marRight w:val="397"/>
                          <w:marTop w:val="240"/>
                          <w:marBottom w:val="240"/>
                          <w:divBdr>
                            <w:top w:val="none" w:sz="0" w:space="0" w:color="auto"/>
                            <w:left w:val="none" w:sz="0" w:space="0" w:color="auto"/>
                            <w:bottom w:val="none" w:sz="0" w:space="0" w:color="auto"/>
                            <w:right w:val="none" w:sz="0" w:space="0" w:color="auto"/>
                          </w:divBdr>
                          <w:divsChild>
                            <w:div w:id="1434671081">
                              <w:marLeft w:val="0"/>
                              <w:marRight w:val="0"/>
                              <w:marTop w:val="0"/>
                              <w:marBottom w:val="240"/>
                              <w:divBdr>
                                <w:top w:val="none" w:sz="0" w:space="0" w:color="auto"/>
                                <w:left w:val="none" w:sz="0" w:space="0" w:color="auto"/>
                                <w:bottom w:val="none" w:sz="0" w:space="0" w:color="auto"/>
                                <w:right w:val="none" w:sz="0" w:space="0" w:color="auto"/>
                              </w:divBdr>
                              <w:divsChild>
                                <w:div w:id="1271738985">
                                  <w:marLeft w:val="0"/>
                                  <w:marRight w:val="0"/>
                                  <w:marTop w:val="0"/>
                                  <w:marBottom w:val="0"/>
                                  <w:divBdr>
                                    <w:top w:val="none" w:sz="0" w:space="0" w:color="auto"/>
                                    <w:left w:val="none" w:sz="0" w:space="0" w:color="auto"/>
                                    <w:bottom w:val="none" w:sz="0" w:space="0" w:color="auto"/>
                                    <w:right w:val="none" w:sz="0" w:space="0" w:color="auto"/>
                                  </w:divBdr>
                                </w:div>
                                <w:div w:id="198788009">
                                  <w:marLeft w:val="0"/>
                                  <w:marRight w:val="0"/>
                                  <w:marTop w:val="0"/>
                                  <w:marBottom w:val="0"/>
                                  <w:divBdr>
                                    <w:top w:val="none" w:sz="0" w:space="0" w:color="auto"/>
                                    <w:left w:val="none" w:sz="0" w:space="0" w:color="auto"/>
                                    <w:bottom w:val="none" w:sz="0" w:space="0" w:color="auto"/>
                                    <w:right w:val="none" w:sz="0" w:space="0" w:color="auto"/>
                                  </w:divBdr>
                                </w:div>
                              </w:divsChild>
                            </w:div>
                            <w:div w:id="530843943">
                              <w:marLeft w:val="0"/>
                              <w:marRight w:val="0"/>
                              <w:marTop w:val="0"/>
                              <w:marBottom w:val="0"/>
                              <w:divBdr>
                                <w:top w:val="none" w:sz="0" w:space="0" w:color="auto"/>
                                <w:left w:val="none" w:sz="0" w:space="0" w:color="auto"/>
                                <w:bottom w:val="none" w:sz="0" w:space="0" w:color="auto"/>
                                <w:right w:val="none" w:sz="0" w:space="0" w:color="auto"/>
                              </w:divBdr>
                            </w:div>
                            <w:div w:id="507646853">
                              <w:marLeft w:val="0"/>
                              <w:marRight w:val="0"/>
                              <w:marTop w:val="0"/>
                              <w:marBottom w:val="0"/>
                              <w:divBdr>
                                <w:top w:val="none" w:sz="0" w:space="0" w:color="auto"/>
                                <w:left w:val="none" w:sz="0" w:space="0" w:color="auto"/>
                                <w:bottom w:val="none" w:sz="0" w:space="0" w:color="auto"/>
                                <w:right w:val="none" w:sz="0" w:space="0" w:color="auto"/>
                              </w:divBdr>
                            </w:div>
                          </w:divsChild>
                        </w:div>
                        <w:div w:id="2051685622">
                          <w:marLeft w:val="0"/>
                          <w:marRight w:val="0"/>
                          <w:marTop w:val="0"/>
                          <w:marBottom w:val="0"/>
                          <w:divBdr>
                            <w:top w:val="none" w:sz="0" w:space="0" w:color="auto"/>
                            <w:left w:val="none" w:sz="0" w:space="0" w:color="auto"/>
                            <w:bottom w:val="none" w:sz="0" w:space="0" w:color="auto"/>
                            <w:right w:val="none" w:sz="0" w:space="0" w:color="auto"/>
                          </w:divBdr>
                        </w:div>
                        <w:div w:id="1405756382">
                          <w:marLeft w:val="0"/>
                          <w:marRight w:val="0"/>
                          <w:marTop w:val="0"/>
                          <w:marBottom w:val="0"/>
                          <w:divBdr>
                            <w:top w:val="none" w:sz="0" w:space="0" w:color="auto"/>
                            <w:left w:val="none" w:sz="0" w:space="0" w:color="auto"/>
                            <w:bottom w:val="none" w:sz="0" w:space="0" w:color="auto"/>
                            <w:right w:val="none" w:sz="0" w:space="0" w:color="auto"/>
                          </w:divBdr>
                        </w:div>
                        <w:div w:id="868951761">
                          <w:marLeft w:val="0"/>
                          <w:marRight w:val="0"/>
                          <w:marTop w:val="0"/>
                          <w:marBottom w:val="0"/>
                          <w:divBdr>
                            <w:top w:val="none" w:sz="0" w:space="0" w:color="auto"/>
                            <w:left w:val="none" w:sz="0" w:space="0" w:color="auto"/>
                            <w:bottom w:val="none" w:sz="0" w:space="0" w:color="auto"/>
                            <w:right w:val="none" w:sz="0" w:space="0" w:color="auto"/>
                          </w:divBdr>
                          <w:divsChild>
                            <w:div w:id="400182581">
                              <w:marLeft w:val="0"/>
                              <w:marRight w:val="0"/>
                              <w:marTop w:val="0"/>
                              <w:marBottom w:val="0"/>
                              <w:divBdr>
                                <w:top w:val="none" w:sz="0" w:space="0" w:color="auto"/>
                                <w:left w:val="none" w:sz="0" w:space="0" w:color="auto"/>
                                <w:bottom w:val="none" w:sz="0" w:space="0" w:color="auto"/>
                                <w:right w:val="none" w:sz="0" w:space="0" w:color="auto"/>
                              </w:divBdr>
                              <w:divsChild>
                                <w:div w:id="730344476">
                                  <w:marLeft w:val="0"/>
                                  <w:marRight w:val="0"/>
                                  <w:marTop w:val="0"/>
                                  <w:marBottom w:val="0"/>
                                  <w:divBdr>
                                    <w:top w:val="none" w:sz="0" w:space="0" w:color="auto"/>
                                    <w:left w:val="none" w:sz="0" w:space="0" w:color="auto"/>
                                    <w:bottom w:val="none" w:sz="0" w:space="0" w:color="auto"/>
                                    <w:right w:val="none" w:sz="0" w:space="0" w:color="auto"/>
                                  </w:divBdr>
                                </w:div>
                                <w:div w:id="1427772992">
                                  <w:marLeft w:val="0"/>
                                  <w:marRight w:val="0"/>
                                  <w:marTop w:val="0"/>
                                  <w:marBottom w:val="0"/>
                                  <w:divBdr>
                                    <w:top w:val="none" w:sz="0" w:space="0" w:color="auto"/>
                                    <w:left w:val="none" w:sz="0" w:space="0" w:color="auto"/>
                                    <w:bottom w:val="none" w:sz="0" w:space="0" w:color="auto"/>
                                    <w:right w:val="none" w:sz="0" w:space="0" w:color="auto"/>
                                  </w:divBdr>
                                </w:div>
                              </w:divsChild>
                            </w:div>
                            <w:div w:id="259337174">
                              <w:marLeft w:val="0"/>
                              <w:marRight w:val="0"/>
                              <w:marTop w:val="0"/>
                              <w:marBottom w:val="0"/>
                              <w:divBdr>
                                <w:top w:val="none" w:sz="0" w:space="0" w:color="auto"/>
                                <w:left w:val="none" w:sz="0" w:space="0" w:color="auto"/>
                                <w:bottom w:val="none" w:sz="0" w:space="0" w:color="auto"/>
                                <w:right w:val="none" w:sz="0" w:space="0" w:color="auto"/>
                              </w:divBdr>
                            </w:div>
                            <w:div w:id="1380016134">
                              <w:marLeft w:val="0"/>
                              <w:marRight w:val="0"/>
                              <w:marTop w:val="0"/>
                              <w:marBottom w:val="0"/>
                              <w:divBdr>
                                <w:top w:val="none" w:sz="0" w:space="0" w:color="auto"/>
                                <w:left w:val="none" w:sz="0" w:space="0" w:color="auto"/>
                                <w:bottom w:val="none" w:sz="0" w:space="0" w:color="auto"/>
                                <w:right w:val="none" w:sz="0" w:space="0" w:color="auto"/>
                              </w:divBdr>
                            </w:div>
                            <w:div w:id="797600662">
                              <w:marLeft w:val="0"/>
                              <w:marRight w:val="0"/>
                              <w:marTop w:val="0"/>
                              <w:marBottom w:val="0"/>
                              <w:divBdr>
                                <w:top w:val="none" w:sz="0" w:space="0" w:color="auto"/>
                                <w:left w:val="none" w:sz="0" w:space="0" w:color="auto"/>
                                <w:bottom w:val="none" w:sz="0" w:space="0" w:color="auto"/>
                                <w:right w:val="none" w:sz="0" w:space="0" w:color="auto"/>
                              </w:divBdr>
                            </w:div>
                            <w:div w:id="213080688">
                              <w:marLeft w:val="0"/>
                              <w:marRight w:val="0"/>
                              <w:marTop w:val="0"/>
                              <w:marBottom w:val="0"/>
                              <w:divBdr>
                                <w:top w:val="none" w:sz="0" w:space="0" w:color="auto"/>
                                <w:left w:val="none" w:sz="0" w:space="0" w:color="auto"/>
                                <w:bottom w:val="none" w:sz="0" w:space="0" w:color="auto"/>
                                <w:right w:val="none" w:sz="0" w:space="0" w:color="auto"/>
                              </w:divBdr>
                            </w:div>
                            <w:div w:id="652635876">
                              <w:marLeft w:val="0"/>
                              <w:marRight w:val="0"/>
                              <w:marTop w:val="0"/>
                              <w:marBottom w:val="0"/>
                              <w:divBdr>
                                <w:top w:val="none" w:sz="0" w:space="0" w:color="auto"/>
                                <w:left w:val="none" w:sz="0" w:space="0" w:color="auto"/>
                                <w:bottom w:val="none" w:sz="0" w:space="0" w:color="auto"/>
                                <w:right w:val="none" w:sz="0" w:space="0" w:color="auto"/>
                              </w:divBdr>
                            </w:div>
                            <w:div w:id="1505508038">
                              <w:marLeft w:val="0"/>
                              <w:marRight w:val="0"/>
                              <w:marTop w:val="0"/>
                              <w:marBottom w:val="0"/>
                              <w:divBdr>
                                <w:top w:val="none" w:sz="0" w:space="0" w:color="auto"/>
                                <w:left w:val="none" w:sz="0" w:space="0" w:color="auto"/>
                                <w:bottom w:val="none" w:sz="0" w:space="0" w:color="auto"/>
                                <w:right w:val="none" w:sz="0" w:space="0" w:color="auto"/>
                              </w:divBdr>
                              <w:divsChild>
                                <w:div w:id="1196190612">
                                  <w:marLeft w:val="0"/>
                                  <w:marRight w:val="0"/>
                                  <w:marTop w:val="0"/>
                                  <w:marBottom w:val="0"/>
                                  <w:divBdr>
                                    <w:top w:val="none" w:sz="0" w:space="0" w:color="auto"/>
                                    <w:left w:val="none" w:sz="0" w:space="0" w:color="auto"/>
                                    <w:bottom w:val="none" w:sz="0" w:space="0" w:color="auto"/>
                                    <w:right w:val="none" w:sz="0" w:space="0" w:color="auto"/>
                                  </w:divBdr>
                                </w:div>
                                <w:div w:id="910964061">
                                  <w:marLeft w:val="0"/>
                                  <w:marRight w:val="0"/>
                                  <w:marTop w:val="0"/>
                                  <w:marBottom w:val="0"/>
                                  <w:divBdr>
                                    <w:top w:val="none" w:sz="0" w:space="0" w:color="auto"/>
                                    <w:left w:val="none" w:sz="0" w:space="0" w:color="auto"/>
                                    <w:bottom w:val="none" w:sz="0" w:space="0" w:color="auto"/>
                                    <w:right w:val="none" w:sz="0" w:space="0" w:color="auto"/>
                                  </w:divBdr>
                                </w:div>
                              </w:divsChild>
                            </w:div>
                            <w:div w:id="1349716993">
                              <w:marLeft w:val="0"/>
                              <w:marRight w:val="0"/>
                              <w:marTop w:val="0"/>
                              <w:marBottom w:val="0"/>
                              <w:divBdr>
                                <w:top w:val="none" w:sz="0" w:space="0" w:color="auto"/>
                                <w:left w:val="none" w:sz="0" w:space="0" w:color="auto"/>
                                <w:bottom w:val="none" w:sz="0" w:space="0" w:color="auto"/>
                                <w:right w:val="none" w:sz="0" w:space="0" w:color="auto"/>
                              </w:divBdr>
                            </w:div>
                            <w:div w:id="2126272579">
                              <w:marLeft w:val="0"/>
                              <w:marRight w:val="0"/>
                              <w:marTop w:val="0"/>
                              <w:marBottom w:val="0"/>
                              <w:divBdr>
                                <w:top w:val="none" w:sz="0" w:space="0" w:color="auto"/>
                                <w:left w:val="none" w:sz="0" w:space="0" w:color="auto"/>
                                <w:bottom w:val="none" w:sz="0" w:space="0" w:color="auto"/>
                                <w:right w:val="none" w:sz="0" w:space="0" w:color="auto"/>
                              </w:divBdr>
                              <w:divsChild>
                                <w:div w:id="422073653">
                                  <w:marLeft w:val="0"/>
                                  <w:marRight w:val="0"/>
                                  <w:marTop w:val="0"/>
                                  <w:marBottom w:val="0"/>
                                  <w:divBdr>
                                    <w:top w:val="none" w:sz="0" w:space="0" w:color="auto"/>
                                    <w:left w:val="none" w:sz="0" w:space="0" w:color="auto"/>
                                    <w:bottom w:val="none" w:sz="0" w:space="0" w:color="auto"/>
                                    <w:right w:val="none" w:sz="0" w:space="0" w:color="auto"/>
                                  </w:divBdr>
                                </w:div>
                                <w:div w:id="2049334755">
                                  <w:marLeft w:val="0"/>
                                  <w:marRight w:val="0"/>
                                  <w:marTop w:val="0"/>
                                  <w:marBottom w:val="0"/>
                                  <w:divBdr>
                                    <w:top w:val="none" w:sz="0" w:space="0" w:color="auto"/>
                                    <w:left w:val="none" w:sz="0" w:space="0" w:color="auto"/>
                                    <w:bottom w:val="none" w:sz="0" w:space="0" w:color="auto"/>
                                    <w:right w:val="none" w:sz="0" w:space="0" w:color="auto"/>
                                  </w:divBdr>
                                </w:div>
                              </w:divsChild>
                            </w:div>
                            <w:div w:id="673922933">
                              <w:marLeft w:val="0"/>
                              <w:marRight w:val="0"/>
                              <w:marTop w:val="0"/>
                              <w:marBottom w:val="0"/>
                              <w:divBdr>
                                <w:top w:val="none" w:sz="0" w:space="0" w:color="auto"/>
                                <w:left w:val="none" w:sz="0" w:space="0" w:color="auto"/>
                                <w:bottom w:val="none" w:sz="0" w:space="0" w:color="auto"/>
                                <w:right w:val="none" w:sz="0" w:space="0" w:color="auto"/>
                              </w:divBdr>
                            </w:div>
                            <w:div w:id="2043044303">
                              <w:marLeft w:val="0"/>
                              <w:marRight w:val="0"/>
                              <w:marTop w:val="0"/>
                              <w:marBottom w:val="0"/>
                              <w:divBdr>
                                <w:top w:val="none" w:sz="0" w:space="0" w:color="auto"/>
                                <w:left w:val="none" w:sz="0" w:space="0" w:color="auto"/>
                                <w:bottom w:val="none" w:sz="0" w:space="0" w:color="auto"/>
                                <w:right w:val="none" w:sz="0" w:space="0" w:color="auto"/>
                              </w:divBdr>
                            </w:div>
                            <w:div w:id="1640110678">
                              <w:marLeft w:val="0"/>
                              <w:marRight w:val="0"/>
                              <w:marTop w:val="0"/>
                              <w:marBottom w:val="0"/>
                              <w:divBdr>
                                <w:top w:val="none" w:sz="0" w:space="0" w:color="auto"/>
                                <w:left w:val="none" w:sz="0" w:space="0" w:color="auto"/>
                                <w:bottom w:val="none" w:sz="0" w:space="0" w:color="auto"/>
                                <w:right w:val="none" w:sz="0" w:space="0" w:color="auto"/>
                              </w:divBdr>
                            </w:div>
                            <w:div w:id="1989043961">
                              <w:marLeft w:val="0"/>
                              <w:marRight w:val="0"/>
                              <w:marTop w:val="0"/>
                              <w:marBottom w:val="0"/>
                              <w:divBdr>
                                <w:top w:val="none" w:sz="0" w:space="0" w:color="auto"/>
                                <w:left w:val="none" w:sz="0" w:space="0" w:color="auto"/>
                                <w:bottom w:val="none" w:sz="0" w:space="0" w:color="auto"/>
                                <w:right w:val="none" w:sz="0" w:space="0" w:color="auto"/>
                              </w:divBdr>
                            </w:div>
                            <w:div w:id="127599679">
                              <w:marLeft w:val="0"/>
                              <w:marRight w:val="0"/>
                              <w:marTop w:val="0"/>
                              <w:marBottom w:val="0"/>
                              <w:divBdr>
                                <w:top w:val="none" w:sz="0" w:space="0" w:color="auto"/>
                                <w:left w:val="none" w:sz="0" w:space="0" w:color="auto"/>
                                <w:bottom w:val="none" w:sz="0" w:space="0" w:color="auto"/>
                                <w:right w:val="none" w:sz="0" w:space="0" w:color="auto"/>
                              </w:divBdr>
                            </w:div>
                            <w:div w:id="1112357270">
                              <w:marLeft w:val="0"/>
                              <w:marRight w:val="0"/>
                              <w:marTop w:val="0"/>
                              <w:marBottom w:val="0"/>
                              <w:divBdr>
                                <w:top w:val="none" w:sz="0" w:space="0" w:color="auto"/>
                                <w:left w:val="none" w:sz="0" w:space="0" w:color="auto"/>
                                <w:bottom w:val="none" w:sz="0" w:space="0" w:color="auto"/>
                                <w:right w:val="none" w:sz="0" w:space="0" w:color="auto"/>
                              </w:divBdr>
                              <w:divsChild>
                                <w:div w:id="2069917455">
                                  <w:marLeft w:val="0"/>
                                  <w:marRight w:val="0"/>
                                  <w:marTop w:val="0"/>
                                  <w:marBottom w:val="0"/>
                                  <w:divBdr>
                                    <w:top w:val="none" w:sz="0" w:space="0" w:color="auto"/>
                                    <w:left w:val="none" w:sz="0" w:space="0" w:color="auto"/>
                                    <w:bottom w:val="none" w:sz="0" w:space="0" w:color="auto"/>
                                    <w:right w:val="none" w:sz="0" w:space="0" w:color="auto"/>
                                  </w:divBdr>
                                </w:div>
                                <w:div w:id="988560386">
                                  <w:marLeft w:val="0"/>
                                  <w:marRight w:val="0"/>
                                  <w:marTop w:val="0"/>
                                  <w:marBottom w:val="0"/>
                                  <w:divBdr>
                                    <w:top w:val="none" w:sz="0" w:space="0" w:color="auto"/>
                                    <w:left w:val="none" w:sz="0" w:space="0" w:color="auto"/>
                                    <w:bottom w:val="none" w:sz="0" w:space="0" w:color="auto"/>
                                    <w:right w:val="none" w:sz="0" w:space="0" w:color="auto"/>
                                  </w:divBdr>
                                </w:div>
                              </w:divsChild>
                            </w:div>
                            <w:div w:id="1116871337">
                              <w:marLeft w:val="0"/>
                              <w:marRight w:val="0"/>
                              <w:marTop w:val="0"/>
                              <w:marBottom w:val="0"/>
                              <w:divBdr>
                                <w:top w:val="none" w:sz="0" w:space="0" w:color="auto"/>
                                <w:left w:val="none" w:sz="0" w:space="0" w:color="auto"/>
                                <w:bottom w:val="none" w:sz="0" w:space="0" w:color="auto"/>
                                <w:right w:val="none" w:sz="0" w:space="0" w:color="auto"/>
                              </w:divBdr>
                            </w:div>
                            <w:div w:id="1681735743">
                              <w:marLeft w:val="0"/>
                              <w:marRight w:val="0"/>
                              <w:marTop w:val="0"/>
                              <w:marBottom w:val="0"/>
                              <w:divBdr>
                                <w:top w:val="none" w:sz="0" w:space="0" w:color="auto"/>
                                <w:left w:val="none" w:sz="0" w:space="0" w:color="auto"/>
                                <w:bottom w:val="none" w:sz="0" w:space="0" w:color="auto"/>
                                <w:right w:val="none" w:sz="0" w:space="0" w:color="auto"/>
                              </w:divBdr>
                            </w:div>
                            <w:div w:id="1615557951">
                              <w:marLeft w:val="0"/>
                              <w:marRight w:val="0"/>
                              <w:marTop w:val="0"/>
                              <w:marBottom w:val="0"/>
                              <w:divBdr>
                                <w:top w:val="none" w:sz="0" w:space="0" w:color="auto"/>
                                <w:left w:val="none" w:sz="0" w:space="0" w:color="auto"/>
                                <w:bottom w:val="none" w:sz="0" w:space="0" w:color="auto"/>
                                <w:right w:val="none" w:sz="0" w:space="0" w:color="auto"/>
                              </w:divBdr>
                              <w:divsChild>
                                <w:div w:id="1126123424">
                                  <w:marLeft w:val="0"/>
                                  <w:marRight w:val="0"/>
                                  <w:marTop w:val="0"/>
                                  <w:marBottom w:val="0"/>
                                  <w:divBdr>
                                    <w:top w:val="none" w:sz="0" w:space="0" w:color="auto"/>
                                    <w:left w:val="none" w:sz="0" w:space="0" w:color="auto"/>
                                    <w:bottom w:val="none" w:sz="0" w:space="0" w:color="auto"/>
                                    <w:right w:val="none" w:sz="0" w:space="0" w:color="auto"/>
                                  </w:divBdr>
                                </w:div>
                                <w:div w:id="1539902027">
                                  <w:marLeft w:val="0"/>
                                  <w:marRight w:val="0"/>
                                  <w:marTop w:val="0"/>
                                  <w:marBottom w:val="0"/>
                                  <w:divBdr>
                                    <w:top w:val="none" w:sz="0" w:space="0" w:color="auto"/>
                                    <w:left w:val="none" w:sz="0" w:space="0" w:color="auto"/>
                                    <w:bottom w:val="none" w:sz="0" w:space="0" w:color="auto"/>
                                    <w:right w:val="none" w:sz="0" w:space="0" w:color="auto"/>
                                  </w:divBdr>
                                </w:div>
                              </w:divsChild>
                            </w:div>
                            <w:div w:id="343484931">
                              <w:marLeft w:val="0"/>
                              <w:marRight w:val="0"/>
                              <w:marTop w:val="0"/>
                              <w:marBottom w:val="0"/>
                              <w:divBdr>
                                <w:top w:val="none" w:sz="0" w:space="0" w:color="auto"/>
                                <w:left w:val="none" w:sz="0" w:space="0" w:color="auto"/>
                                <w:bottom w:val="none" w:sz="0" w:space="0" w:color="auto"/>
                                <w:right w:val="none" w:sz="0" w:space="0" w:color="auto"/>
                              </w:divBdr>
                            </w:div>
                            <w:div w:id="989748143">
                              <w:marLeft w:val="0"/>
                              <w:marRight w:val="0"/>
                              <w:marTop w:val="0"/>
                              <w:marBottom w:val="0"/>
                              <w:divBdr>
                                <w:top w:val="none" w:sz="0" w:space="0" w:color="auto"/>
                                <w:left w:val="none" w:sz="0" w:space="0" w:color="auto"/>
                                <w:bottom w:val="none" w:sz="0" w:space="0" w:color="auto"/>
                                <w:right w:val="none" w:sz="0" w:space="0" w:color="auto"/>
                              </w:divBdr>
                            </w:div>
                            <w:div w:id="1935625552">
                              <w:marLeft w:val="0"/>
                              <w:marRight w:val="0"/>
                              <w:marTop w:val="0"/>
                              <w:marBottom w:val="0"/>
                              <w:divBdr>
                                <w:top w:val="none" w:sz="0" w:space="0" w:color="auto"/>
                                <w:left w:val="none" w:sz="0" w:space="0" w:color="auto"/>
                                <w:bottom w:val="none" w:sz="0" w:space="0" w:color="auto"/>
                                <w:right w:val="none" w:sz="0" w:space="0" w:color="auto"/>
                              </w:divBdr>
                            </w:div>
                            <w:div w:id="542865805">
                              <w:marLeft w:val="0"/>
                              <w:marRight w:val="0"/>
                              <w:marTop w:val="0"/>
                              <w:marBottom w:val="0"/>
                              <w:divBdr>
                                <w:top w:val="none" w:sz="0" w:space="0" w:color="auto"/>
                                <w:left w:val="none" w:sz="0" w:space="0" w:color="auto"/>
                                <w:bottom w:val="none" w:sz="0" w:space="0" w:color="auto"/>
                                <w:right w:val="none" w:sz="0" w:space="0" w:color="auto"/>
                              </w:divBdr>
                            </w:div>
                            <w:div w:id="1177040100">
                              <w:marLeft w:val="0"/>
                              <w:marRight w:val="0"/>
                              <w:marTop w:val="0"/>
                              <w:marBottom w:val="0"/>
                              <w:divBdr>
                                <w:top w:val="none" w:sz="0" w:space="0" w:color="auto"/>
                                <w:left w:val="none" w:sz="0" w:space="0" w:color="auto"/>
                                <w:bottom w:val="none" w:sz="0" w:space="0" w:color="auto"/>
                                <w:right w:val="none" w:sz="0" w:space="0" w:color="auto"/>
                              </w:divBdr>
                            </w:div>
                            <w:div w:id="78865754">
                              <w:marLeft w:val="397"/>
                              <w:marRight w:val="397"/>
                              <w:marTop w:val="240"/>
                              <w:marBottom w:val="240"/>
                              <w:divBdr>
                                <w:top w:val="none" w:sz="0" w:space="0" w:color="auto"/>
                                <w:left w:val="none" w:sz="0" w:space="0" w:color="auto"/>
                                <w:bottom w:val="none" w:sz="0" w:space="0" w:color="auto"/>
                                <w:right w:val="none" w:sz="0" w:space="0" w:color="auto"/>
                              </w:divBdr>
                              <w:divsChild>
                                <w:div w:id="1523862278">
                                  <w:marLeft w:val="0"/>
                                  <w:marRight w:val="0"/>
                                  <w:marTop w:val="0"/>
                                  <w:marBottom w:val="240"/>
                                  <w:divBdr>
                                    <w:top w:val="none" w:sz="0" w:space="0" w:color="auto"/>
                                    <w:left w:val="none" w:sz="0" w:space="0" w:color="auto"/>
                                    <w:bottom w:val="none" w:sz="0" w:space="0" w:color="auto"/>
                                    <w:right w:val="none" w:sz="0" w:space="0" w:color="auto"/>
                                  </w:divBdr>
                                  <w:divsChild>
                                    <w:div w:id="801535954">
                                      <w:marLeft w:val="0"/>
                                      <w:marRight w:val="0"/>
                                      <w:marTop w:val="0"/>
                                      <w:marBottom w:val="0"/>
                                      <w:divBdr>
                                        <w:top w:val="none" w:sz="0" w:space="0" w:color="auto"/>
                                        <w:left w:val="none" w:sz="0" w:space="0" w:color="auto"/>
                                        <w:bottom w:val="none" w:sz="0" w:space="0" w:color="auto"/>
                                        <w:right w:val="none" w:sz="0" w:space="0" w:color="auto"/>
                                      </w:divBdr>
                                    </w:div>
                                    <w:div w:id="1712194075">
                                      <w:marLeft w:val="0"/>
                                      <w:marRight w:val="0"/>
                                      <w:marTop w:val="0"/>
                                      <w:marBottom w:val="0"/>
                                      <w:divBdr>
                                        <w:top w:val="none" w:sz="0" w:space="0" w:color="auto"/>
                                        <w:left w:val="none" w:sz="0" w:space="0" w:color="auto"/>
                                        <w:bottom w:val="none" w:sz="0" w:space="0" w:color="auto"/>
                                        <w:right w:val="none" w:sz="0" w:space="0" w:color="auto"/>
                                      </w:divBdr>
                                    </w:div>
                                  </w:divsChild>
                                </w:div>
                                <w:div w:id="1149710665">
                                  <w:marLeft w:val="0"/>
                                  <w:marRight w:val="0"/>
                                  <w:marTop w:val="0"/>
                                  <w:marBottom w:val="0"/>
                                  <w:divBdr>
                                    <w:top w:val="none" w:sz="0" w:space="0" w:color="auto"/>
                                    <w:left w:val="none" w:sz="0" w:space="0" w:color="auto"/>
                                    <w:bottom w:val="none" w:sz="0" w:space="0" w:color="auto"/>
                                    <w:right w:val="none" w:sz="0" w:space="0" w:color="auto"/>
                                  </w:divBdr>
                                </w:div>
                                <w:div w:id="1328095975">
                                  <w:marLeft w:val="0"/>
                                  <w:marRight w:val="0"/>
                                  <w:marTop w:val="0"/>
                                  <w:marBottom w:val="0"/>
                                  <w:divBdr>
                                    <w:top w:val="none" w:sz="0" w:space="0" w:color="auto"/>
                                    <w:left w:val="none" w:sz="0" w:space="0" w:color="auto"/>
                                    <w:bottom w:val="none" w:sz="0" w:space="0" w:color="auto"/>
                                    <w:right w:val="none" w:sz="0" w:space="0" w:color="auto"/>
                                  </w:divBdr>
                                </w:div>
                              </w:divsChild>
                            </w:div>
                            <w:div w:id="1559241344">
                              <w:marLeft w:val="0"/>
                              <w:marRight w:val="0"/>
                              <w:marTop w:val="0"/>
                              <w:marBottom w:val="0"/>
                              <w:divBdr>
                                <w:top w:val="none" w:sz="0" w:space="0" w:color="auto"/>
                                <w:left w:val="none" w:sz="0" w:space="0" w:color="auto"/>
                                <w:bottom w:val="none" w:sz="0" w:space="0" w:color="auto"/>
                                <w:right w:val="none" w:sz="0" w:space="0" w:color="auto"/>
                              </w:divBdr>
                            </w:div>
                            <w:div w:id="636104441">
                              <w:marLeft w:val="0"/>
                              <w:marRight w:val="0"/>
                              <w:marTop w:val="0"/>
                              <w:marBottom w:val="0"/>
                              <w:divBdr>
                                <w:top w:val="none" w:sz="0" w:space="0" w:color="auto"/>
                                <w:left w:val="none" w:sz="0" w:space="0" w:color="auto"/>
                                <w:bottom w:val="none" w:sz="0" w:space="0" w:color="auto"/>
                                <w:right w:val="none" w:sz="0" w:space="0" w:color="auto"/>
                              </w:divBdr>
                            </w:div>
                            <w:div w:id="613445850">
                              <w:marLeft w:val="0"/>
                              <w:marRight w:val="0"/>
                              <w:marTop w:val="0"/>
                              <w:marBottom w:val="0"/>
                              <w:divBdr>
                                <w:top w:val="none" w:sz="0" w:space="0" w:color="auto"/>
                                <w:left w:val="none" w:sz="0" w:space="0" w:color="auto"/>
                                <w:bottom w:val="none" w:sz="0" w:space="0" w:color="auto"/>
                                <w:right w:val="none" w:sz="0" w:space="0" w:color="auto"/>
                              </w:divBdr>
                            </w:div>
                            <w:div w:id="2133018865">
                              <w:marLeft w:val="0"/>
                              <w:marRight w:val="0"/>
                              <w:marTop w:val="0"/>
                              <w:marBottom w:val="0"/>
                              <w:divBdr>
                                <w:top w:val="none" w:sz="0" w:space="0" w:color="auto"/>
                                <w:left w:val="none" w:sz="0" w:space="0" w:color="auto"/>
                                <w:bottom w:val="none" w:sz="0" w:space="0" w:color="auto"/>
                                <w:right w:val="none" w:sz="0" w:space="0" w:color="auto"/>
                              </w:divBdr>
                              <w:divsChild>
                                <w:div w:id="2040424560">
                                  <w:marLeft w:val="0"/>
                                  <w:marRight w:val="0"/>
                                  <w:marTop w:val="0"/>
                                  <w:marBottom w:val="0"/>
                                  <w:divBdr>
                                    <w:top w:val="none" w:sz="0" w:space="0" w:color="auto"/>
                                    <w:left w:val="none" w:sz="0" w:space="0" w:color="auto"/>
                                    <w:bottom w:val="none" w:sz="0" w:space="0" w:color="auto"/>
                                    <w:right w:val="none" w:sz="0" w:space="0" w:color="auto"/>
                                  </w:divBdr>
                                </w:div>
                                <w:div w:id="827138891">
                                  <w:marLeft w:val="0"/>
                                  <w:marRight w:val="0"/>
                                  <w:marTop w:val="0"/>
                                  <w:marBottom w:val="0"/>
                                  <w:divBdr>
                                    <w:top w:val="none" w:sz="0" w:space="0" w:color="auto"/>
                                    <w:left w:val="none" w:sz="0" w:space="0" w:color="auto"/>
                                    <w:bottom w:val="none" w:sz="0" w:space="0" w:color="auto"/>
                                    <w:right w:val="none" w:sz="0" w:space="0" w:color="auto"/>
                                  </w:divBdr>
                                </w:div>
                              </w:divsChild>
                            </w:div>
                            <w:div w:id="1864055576">
                              <w:marLeft w:val="0"/>
                              <w:marRight w:val="0"/>
                              <w:marTop w:val="0"/>
                              <w:marBottom w:val="0"/>
                              <w:divBdr>
                                <w:top w:val="none" w:sz="0" w:space="0" w:color="auto"/>
                                <w:left w:val="none" w:sz="0" w:space="0" w:color="auto"/>
                                <w:bottom w:val="none" w:sz="0" w:space="0" w:color="auto"/>
                                <w:right w:val="none" w:sz="0" w:space="0" w:color="auto"/>
                              </w:divBdr>
                            </w:div>
                            <w:div w:id="298458121">
                              <w:marLeft w:val="0"/>
                              <w:marRight w:val="0"/>
                              <w:marTop w:val="0"/>
                              <w:marBottom w:val="0"/>
                              <w:divBdr>
                                <w:top w:val="none" w:sz="0" w:space="0" w:color="auto"/>
                                <w:left w:val="none" w:sz="0" w:space="0" w:color="auto"/>
                                <w:bottom w:val="none" w:sz="0" w:space="0" w:color="auto"/>
                                <w:right w:val="none" w:sz="0" w:space="0" w:color="auto"/>
                              </w:divBdr>
                            </w:div>
                            <w:div w:id="450591223">
                              <w:marLeft w:val="0"/>
                              <w:marRight w:val="0"/>
                              <w:marTop w:val="0"/>
                              <w:marBottom w:val="0"/>
                              <w:divBdr>
                                <w:top w:val="none" w:sz="0" w:space="0" w:color="auto"/>
                                <w:left w:val="none" w:sz="0" w:space="0" w:color="auto"/>
                                <w:bottom w:val="none" w:sz="0" w:space="0" w:color="auto"/>
                                <w:right w:val="none" w:sz="0" w:space="0" w:color="auto"/>
                              </w:divBdr>
                            </w:div>
                            <w:div w:id="2098280881">
                              <w:marLeft w:val="397"/>
                              <w:marRight w:val="397"/>
                              <w:marTop w:val="240"/>
                              <w:marBottom w:val="240"/>
                              <w:divBdr>
                                <w:top w:val="none" w:sz="0" w:space="0" w:color="auto"/>
                                <w:left w:val="none" w:sz="0" w:space="0" w:color="auto"/>
                                <w:bottom w:val="none" w:sz="0" w:space="0" w:color="auto"/>
                                <w:right w:val="none" w:sz="0" w:space="0" w:color="auto"/>
                              </w:divBdr>
                              <w:divsChild>
                                <w:div w:id="1060247182">
                                  <w:marLeft w:val="0"/>
                                  <w:marRight w:val="0"/>
                                  <w:marTop w:val="0"/>
                                  <w:marBottom w:val="240"/>
                                  <w:divBdr>
                                    <w:top w:val="none" w:sz="0" w:space="0" w:color="auto"/>
                                    <w:left w:val="none" w:sz="0" w:space="0" w:color="auto"/>
                                    <w:bottom w:val="none" w:sz="0" w:space="0" w:color="auto"/>
                                    <w:right w:val="none" w:sz="0" w:space="0" w:color="auto"/>
                                  </w:divBdr>
                                  <w:divsChild>
                                    <w:div w:id="846402198">
                                      <w:marLeft w:val="0"/>
                                      <w:marRight w:val="0"/>
                                      <w:marTop w:val="0"/>
                                      <w:marBottom w:val="0"/>
                                      <w:divBdr>
                                        <w:top w:val="none" w:sz="0" w:space="0" w:color="auto"/>
                                        <w:left w:val="none" w:sz="0" w:space="0" w:color="auto"/>
                                        <w:bottom w:val="none" w:sz="0" w:space="0" w:color="auto"/>
                                        <w:right w:val="none" w:sz="0" w:space="0" w:color="auto"/>
                                      </w:divBdr>
                                    </w:div>
                                    <w:div w:id="223495788">
                                      <w:marLeft w:val="0"/>
                                      <w:marRight w:val="0"/>
                                      <w:marTop w:val="0"/>
                                      <w:marBottom w:val="0"/>
                                      <w:divBdr>
                                        <w:top w:val="none" w:sz="0" w:space="0" w:color="auto"/>
                                        <w:left w:val="none" w:sz="0" w:space="0" w:color="auto"/>
                                        <w:bottom w:val="none" w:sz="0" w:space="0" w:color="auto"/>
                                        <w:right w:val="none" w:sz="0" w:space="0" w:color="auto"/>
                                      </w:divBdr>
                                    </w:div>
                                  </w:divsChild>
                                </w:div>
                                <w:div w:id="1310482191">
                                  <w:marLeft w:val="0"/>
                                  <w:marRight w:val="0"/>
                                  <w:marTop w:val="0"/>
                                  <w:marBottom w:val="0"/>
                                  <w:divBdr>
                                    <w:top w:val="none" w:sz="0" w:space="0" w:color="auto"/>
                                    <w:left w:val="none" w:sz="0" w:space="0" w:color="auto"/>
                                    <w:bottom w:val="none" w:sz="0" w:space="0" w:color="auto"/>
                                    <w:right w:val="none" w:sz="0" w:space="0" w:color="auto"/>
                                  </w:divBdr>
                                </w:div>
                                <w:div w:id="1852794220">
                                  <w:marLeft w:val="0"/>
                                  <w:marRight w:val="0"/>
                                  <w:marTop w:val="0"/>
                                  <w:marBottom w:val="0"/>
                                  <w:divBdr>
                                    <w:top w:val="none" w:sz="0" w:space="0" w:color="auto"/>
                                    <w:left w:val="none" w:sz="0" w:space="0" w:color="auto"/>
                                    <w:bottom w:val="none" w:sz="0" w:space="0" w:color="auto"/>
                                    <w:right w:val="none" w:sz="0" w:space="0" w:color="auto"/>
                                  </w:divBdr>
                                </w:div>
                              </w:divsChild>
                            </w:div>
                            <w:div w:id="1573195421">
                              <w:marLeft w:val="0"/>
                              <w:marRight w:val="0"/>
                              <w:marTop w:val="0"/>
                              <w:marBottom w:val="0"/>
                              <w:divBdr>
                                <w:top w:val="none" w:sz="0" w:space="0" w:color="auto"/>
                                <w:left w:val="none" w:sz="0" w:space="0" w:color="auto"/>
                                <w:bottom w:val="none" w:sz="0" w:space="0" w:color="auto"/>
                                <w:right w:val="none" w:sz="0" w:space="0" w:color="auto"/>
                              </w:divBdr>
                            </w:div>
                            <w:div w:id="479732801">
                              <w:marLeft w:val="0"/>
                              <w:marRight w:val="0"/>
                              <w:marTop w:val="0"/>
                              <w:marBottom w:val="0"/>
                              <w:divBdr>
                                <w:top w:val="none" w:sz="0" w:space="0" w:color="auto"/>
                                <w:left w:val="none" w:sz="0" w:space="0" w:color="auto"/>
                                <w:bottom w:val="none" w:sz="0" w:space="0" w:color="auto"/>
                                <w:right w:val="none" w:sz="0" w:space="0" w:color="auto"/>
                              </w:divBdr>
                            </w:div>
                            <w:div w:id="1777211622">
                              <w:marLeft w:val="0"/>
                              <w:marRight w:val="0"/>
                              <w:marTop w:val="0"/>
                              <w:marBottom w:val="0"/>
                              <w:divBdr>
                                <w:top w:val="none" w:sz="0" w:space="0" w:color="auto"/>
                                <w:left w:val="none" w:sz="0" w:space="0" w:color="auto"/>
                                <w:bottom w:val="none" w:sz="0" w:space="0" w:color="auto"/>
                                <w:right w:val="none" w:sz="0" w:space="0" w:color="auto"/>
                              </w:divBdr>
                            </w:div>
                            <w:div w:id="751392773">
                              <w:marLeft w:val="0"/>
                              <w:marRight w:val="0"/>
                              <w:marTop w:val="0"/>
                              <w:marBottom w:val="0"/>
                              <w:divBdr>
                                <w:top w:val="none" w:sz="0" w:space="0" w:color="auto"/>
                                <w:left w:val="none" w:sz="0" w:space="0" w:color="auto"/>
                                <w:bottom w:val="none" w:sz="0" w:space="0" w:color="auto"/>
                                <w:right w:val="none" w:sz="0" w:space="0" w:color="auto"/>
                              </w:divBdr>
                            </w:div>
                            <w:div w:id="1789734041">
                              <w:marLeft w:val="0"/>
                              <w:marRight w:val="0"/>
                              <w:marTop w:val="0"/>
                              <w:marBottom w:val="0"/>
                              <w:divBdr>
                                <w:top w:val="none" w:sz="0" w:space="0" w:color="auto"/>
                                <w:left w:val="none" w:sz="0" w:space="0" w:color="auto"/>
                                <w:bottom w:val="none" w:sz="0" w:space="0" w:color="auto"/>
                                <w:right w:val="none" w:sz="0" w:space="0" w:color="auto"/>
                              </w:divBdr>
                              <w:divsChild>
                                <w:div w:id="1765875322">
                                  <w:marLeft w:val="0"/>
                                  <w:marRight w:val="0"/>
                                  <w:marTop w:val="0"/>
                                  <w:marBottom w:val="0"/>
                                  <w:divBdr>
                                    <w:top w:val="none" w:sz="0" w:space="0" w:color="auto"/>
                                    <w:left w:val="none" w:sz="0" w:space="0" w:color="auto"/>
                                    <w:bottom w:val="none" w:sz="0" w:space="0" w:color="auto"/>
                                    <w:right w:val="none" w:sz="0" w:space="0" w:color="auto"/>
                                  </w:divBdr>
                                </w:div>
                                <w:div w:id="881790005">
                                  <w:marLeft w:val="0"/>
                                  <w:marRight w:val="0"/>
                                  <w:marTop w:val="0"/>
                                  <w:marBottom w:val="0"/>
                                  <w:divBdr>
                                    <w:top w:val="none" w:sz="0" w:space="0" w:color="auto"/>
                                    <w:left w:val="none" w:sz="0" w:space="0" w:color="auto"/>
                                    <w:bottom w:val="none" w:sz="0" w:space="0" w:color="auto"/>
                                    <w:right w:val="none" w:sz="0" w:space="0" w:color="auto"/>
                                  </w:divBdr>
                                </w:div>
                              </w:divsChild>
                            </w:div>
                            <w:div w:id="2143116080">
                              <w:marLeft w:val="0"/>
                              <w:marRight w:val="0"/>
                              <w:marTop w:val="0"/>
                              <w:marBottom w:val="0"/>
                              <w:divBdr>
                                <w:top w:val="none" w:sz="0" w:space="0" w:color="auto"/>
                                <w:left w:val="none" w:sz="0" w:space="0" w:color="auto"/>
                                <w:bottom w:val="none" w:sz="0" w:space="0" w:color="auto"/>
                                <w:right w:val="none" w:sz="0" w:space="0" w:color="auto"/>
                              </w:divBdr>
                            </w:div>
                            <w:div w:id="822505365">
                              <w:marLeft w:val="0"/>
                              <w:marRight w:val="0"/>
                              <w:marTop w:val="0"/>
                              <w:marBottom w:val="0"/>
                              <w:divBdr>
                                <w:top w:val="none" w:sz="0" w:space="0" w:color="auto"/>
                                <w:left w:val="none" w:sz="0" w:space="0" w:color="auto"/>
                                <w:bottom w:val="none" w:sz="0" w:space="0" w:color="auto"/>
                                <w:right w:val="none" w:sz="0" w:space="0" w:color="auto"/>
                              </w:divBdr>
                              <w:divsChild>
                                <w:div w:id="1653410254">
                                  <w:marLeft w:val="0"/>
                                  <w:marRight w:val="0"/>
                                  <w:marTop w:val="0"/>
                                  <w:marBottom w:val="0"/>
                                  <w:divBdr>
                                    <w:top w:val="none" w:sz="0" w:space="0" w:color="auto"/>
                                    <w:left w:val="none" w:sz="0" w:space="0" w:color="auto"/>
                                    <w:bottom w:val="none" w:sz="0" w:space="0" w:color="auto"/>
                                    <w:right w:val="none" w:sz="0" w:space="0" w:color="auto"/>
                                  </w:divBdr>
                                </w:div>
                                <w:div w:id="858734024">
                                  <w:marLeft w:val="0"/>
                                  <w:marRight w:val="0"/>
                                  <w:marTop w:val="0"/>
                                  <w:marBottom w:val="0"/>
                                  <w:divBdr>
                                    <w:top w:val="none" w:sz="0" w:space="0" w:color="auto"/>
                                    <w:left w:val="none" w:sz="0" w:space="0" w:color="auto"/>
                                    <w:bottom w:val="none" w:sz="0" w:space="0" w:color="auto"/>
                                    <w:right w:val="none" w:sz="0" w:space="0" w:color="auto"/>
                                  </w:divBdr>
                                </w:div>
                              </w:divsChild>
                            </w:div>
                            <w:div w:id="1151677025">
                              <w:marLeft w:val="0"/>
                              <w:marRight w:val="0"/>
                              <w:marTop w:val="0"/>
                              <w:marBottom w:val="0"/>
                              <w:divBdr>
                                <w:top w:val="none" w:sz="0" w:space="0" w:color="auto"/>
                                <w:left w:val="none" w:sz="0" w:space="0" w:color="auto"/>
                                <w:bottom w:val="none" w:sz="0" w:space="0" w:color="auto"/>
                                <w:right w:val="none" w:sz="0" w:space="0" w:color="auto"/>
                              </w:divBdr>
                            </w:div>
                            <w:div w:id="1247878659">
                              <w:marLeft w:val="0"/>
                              <w:marRight w:val="0"/>
                              <w:marTop w:val="0"/>
                              <w:marBottom w:val="0"/>
                              <w:divBdr>
                                <w:top w:val="none" w:sz="0" w:space="0" w:color="auto"/>
                                <w:left w:val="none" w:sz="0" w:space="0" w:color="auto"/>
                                <w:bottom w:val="none" w:sz="0" w:space="0" w:color="auto"/>
                                <w:right w:val="none" w:sz="0" w:space="0" w:color="auto"/>
                              </w:divBdr>
                            </w:div>
                            <w:div w:id="1717974445">
                              <w:marLeft w:val="0"/>
                              <w:marRight w:val="0"/>
                              <w:marTop w:val="0"/>
                              <w:marBottom w:val="0"/>
                              <w:divBdr>
                                <w:top w:val="none" w:sz="0" w:space="0" w:color="auto"/>
                                <w:left w:val="none" w:sz="0" w:space="0" w:color="auto"/>
                                <w:bottom w:val="none" w:sz="0" w:space="0" w:color="auto"/>
                                <w:right w:val="none" w:sz="0" w:space="0" w:color="auto"/>
                              </w:divBdr>
                            </w:div>
                            <w:div w:id="1061711785">
                              <w:marLeft w:val="0"/>
                              <w:marRight w:val="0"/>
                              <w:marTop w:val="0"/>
                              <w:marBottom w:val="0"/>
                              <w:divBdr>
                                <w:top w:val="none" w:sz="0" w:space="0" w:color="auto"/>
                                <w:left w:val="none" w:sz="0" w:space="0" w:color="auto"/>
                                <w:bottom w:val="none" w:sz="0" w:space="0" w:color="auto"/>
                                <w:right w:val="none" w:sz="0" w:space="0" w:color="auto"/>
                              </w:divBdr>
                            </w:div>
                            <w:div w:id="1170870939">
                              <w:marLeft w:val="0"/>
                              <w:marRight w:val="0"/>
                              <w:marTop w:val="0"/>
                              <w:marBottom w:val="0"/>
                              <w:divBdr>
                                <w:top w:val="none" w:sz="0" w:space="0" w:color="auto"/>
                                <w:left w:val="none" w:sz="0" w:space="0" w:color="auto"/>
                                <w:bottom w:val="none" w:sz="0" w:space="0" w:color="auto"/>
                                <w:right w:val="none" w:sz="0" w:space="0" w:color="auto"/>
                              </w:divBdr>
                            </w:div>
                            <w:div w:id="1238976639">
                              <w:marLeft w:val="0"/>
                              <w:marRight w:val="0"/>
                              <w:marTop w:val="0"/>
                              <w:marBottom w:val="0"/>
                              <w:divBdr>
                                <w:top w:val="none" w:sz="0" w:space="0" w:color="auto"/>
                                <w:left w:val="none" w:sz="0" w:space="0" w:color="auto"/>
                                <w:bottom w:val="none" w:sz="0" w:space="0" w:color="auto"/>
                                <w:right w:val="none" w:sz="0" w:space="0" w:color="auto"/>
                              </w:divBdr>
                            </w:div>
                            <w:div w:id="1384796624">
                              <w:marLeft w:val="0"/>
                              <w:marRight w:val="0"/>
                              <w:marTop w:val="0"/>
                              <w:marBottom w:val="0"/>
                              <w:divBdr>
                                <w:top w:val="none" w:sz="0" w:space="0" w:color="auto"/>
                                <w:left w:val="none" w:sz="0" w:space="0" w:color="auto"/>
                                <w:bottom w:val="none" w:sz="0" w:space="0" w:color="auto"/>
                                <w:right w:val="none" w:sz="0" w:space="0" w:color="auto"/>
                              </w:divBdr>
                            </w:div>
                            <w:div w:id="1089158610">
                              <w:marLeft w:val="0"/>
                              <w:marRight w:val="0"/>
                              <w:marTop w:val="0"/>
                              <w:marBottom w:val="0"/>
                              <w:divBdr>
                                <w:top w:val="none" w:sz="0" w:space="0" w:color="auto"/>
                                <w:left w:val="none" w:sz="0" w:space="0" w:color="auto"/>
                                <w:bottom w:val="none" w:sz="0" w:space="0" w:color="auto"/>
                                <w:right w:val="none" w:sz="0" w:space="0" w:color="auto"/>
                              </w:divBdr>
                            </w:div>
                            <w:div w:id="119880027">
                              <w:marLeft w:val="397"/>
                              <w:marRight w:val="397"/>
                              <w:marTop w:val="240"/>
                              <w:marBottom w:val="240"/>
                              <w:divBdr>
                                <w:top w:val="none" w:sz="0" w:space="0" w:color="auto"/>
                                <w:left w:val="none" w:sz="0" w:space="0" w:color="auto"/>
                                <w:bottom w:val="none" w:sz="0" w:space="0" w:color="auto"/>
                                <w:right w:val="none" w:sz="0" w:space="0" w:color="auto"/>
                              </w:divBdr>
                              <w:divsChild>
                                <w:div w:id="862671250">
                                  <w:marLeft w:val="0"/>
                                  <w:marRight w:val="0"/>
                                  <w:marTop w:val="0"/>
                                  <w:marBottom w:val="240"/>
                                  <w:divBdr>
                                    <w:top w:val="none" w:sz="0" w:space="0" w:color="auto"/>
                                    <w:left w:val="none" w:sz="0" w:space="0" w:color="auto"/>
                                    <w:bottom w:val="none" w:sz="0" w:space="0" w:color="auto"/>
                                    <w:right w:val="none" w:sz="0" w:space="0" w:color="auto"/>
                                  </w:divBdr>
                                  <w:divsChild>
                                    <w:div w:id="719741346">
                                      <w:marLeft w:val="0"/>
                                      <w:marRight w:val="0"/>
                                      <w:marTop w:val="0"/>
                                      <w:marBottom w:val="0"/>
                                      <w:divBdr>
                                        <w:top w:val="none" w:sz="0" w:space="0" w:color="auto"/>
                                        <w:left w:val="none" w:sz="0" w:space="0" w:color="auto"/>
                                        <w:bottom w:val="none" w:sz="0" w:space="0" w:color="auto"/>
                                        <w:right w:val="none" w:sz="0" w:space="0" w:color="auto"/>
                                      </w:divBdr>
                                    </w:div>
                                    <w:div w:id="499663327">
                                      <w:marLeft w:val="0"/>
                                      <w:marRight w:val="0"/>
                                      <w:marTop w:val="0"/>
                                      <w:marBottom w:val="0"/>
                                      <w:divBdr>
                                        <w:top w:val="none" w:sz="0" w:space="0" w:color="auto"/>
                                        <w:left w:val="none" w:sz="0" w:space="0" w:color="auto"/>
                                        <w:bottom w:val="none" w:sz="0" w:space="0" w:color="auto"/>
                                        <w:right w:val="none" w:sz="0" w:space="0" w:color="auto"/>
                                      </w:divBdr>
                                    </w:div>
                                  </w:divsChild>
                                </w:div>
                                <w:div w:id="1767311150">
                                  <w:marLeft w:val="0"/>
                                  <w:marRight w:val="0"/>
                                  <w:marTop w:val="0"/>
                                  <w:marBottom w:val="0"/>
                                  <w:divBdr>
                                    <w:top w:val="none" w:sz="0" w:space="0" w:color="auto"/>
                                    <w:left w:val="none" w:sz="0" w:space="0" w:color="auto"/>
                                    <w:bottom w:val="none" w:sz="0" w:space="0" w:color="auto"/>
                                    <w:right w:val="none" w:sz="0" w:space="0" w:color="auto"/>
                                  </w:divBdr>
                                </w:div>
                                <w:div w:id="184489782">
                                  <w:marLeft w:val="0"/>
                                  <w:marRight w:val="0"/>
                                  <w:marTop w:val="0"/>
                                  <w:marBottom w:val="0"/>
                                  <w:divBdr>
                                    <w:top w:val="none" w:sz="0" w:space="0" w:color="auto"/>
                                    <w:left w:val="none" w:sz="0" w:space="0" w:color="auto"/>
                                    <w:bottom w:val="none" w:sz="0" w:space="0" w:color="auto"/>
                                    <w:right w:val="none" w:sz="0" w:space="0" w:color="auto"/>
                                  </w:divBdr>
                                </w:div>
                              </w:divsChild>
                            </w:div>
                            <w:div w:id="18000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35575">
          <w:marLeft w:val="0"/>
          <w:marRight w:val="0"/>
          <w:marTop w:val="0"/>
          <w:marBottom w:val="0"/>
          <w:divBdr>
            <w:top w:val="none" w:sz="0" w:space="0" w:color="auto"/>
            <w:left w:val="none" w:sz="0" w:space="0" w:color="auto"/>
            <w:bottom w:val="none" w:sz="0" w:space="0" w:color="auto"/>
            <w:right w:val="none" w:sz="0" w:space="0" w:color="auto"/>
          </w:divBdr>
        </w:div>
        <w:div w:id="1014384056">
          <w:marLeft w:val="0"/>
          <w:marRight w:val="0"/>
          <w:marTop w:val="0"/>
          <w:marBottom w:val="0"/>
          <w:divBdr>
            <w:top w:val="single" w:sz="6" w:space="0" w:color="3C3B3B"/>
            <w:left w:val="none" w:sz="0" w:space="0" w:color="auto"/>
            <w:bottom w:val="none" w:sz="0" w:space="0" w:color="auto"/>
            <w:right w:val="none" w:sz="0" w:space="0" w:color="auto"/>
          </w:divBdr>
          <w:divsChild>
            <w:div w:id="10037856">
              <w:marLeft w:val="0"/>
              <w:marRight w:val="0"/>
              <w:marTop w:val="0"/>
              <w:marBottom w:val="0"/>
              <w:divBdr>
                <w:top w:val="none" w:sz="0" w:space="0" w:color="auto"/>
                <w:left w:val="none" w:sz="0" w:space="0" w:color="auto"/>
                <w:bottom w:val="none" w:sz="0" w:space="0" w:color="auto"/>
                <w:right w:val="none" w:sz="0" w:space="0" w:color="auto"/>
              </w:divBdr>
              <w:divsChild>
                <w:div w:id="640041218">
                  <w:marLeft w:val="0"/>
                  <w:marRight w:val="0"/>
                  <w:marTop w:val="0"/>
                  <w:marBottom w:val="0"/>
                  <w:divBdr>
                    <w:top w:val="none" w:sz="0" w:space="0" w:color="auto"/>
                    <w:left w:val="none" w:sz="0" w:space="0" w:color="auto"/>
                    <w:bottom w:val="none" w:sz="0" w:space="0" w:color="auto"/>
                    <w:right w:val="none" w:sz="0" w:space="0" w:color="auto"/>
                  </w:divBdr>
                  <w:divsChild>
                    <w:div w:id="429469657">
                      <w:marLeft w:val="0"/>
                      <w:marRight w:val="0"/>
                      <w:marTop w:val="0"/>
                      <w:marBottom w:val="0"/>
                      <w:divBdr>
                        <w:top w:val="none" w:sz="0" w:space="0" w:color="auto"/>
                        <w:left w:val="none" w:sz="0" w:space="0" w:color="auto"/>
                        <w:bottom w:val="none" w:sz="0" w:space="0" w:color="auto"/>
                        <w:right w:val="none" w:sz="0" w:space="0" w:color="auto"/>
                      </w:divBdr>
                      <w:divsChild>
                        <w:div w:id="204323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3569943">
          <w:marLeft w:val="0"/>
          <w:marRight w:val="0"/>
          <w:marTop w:val="0"/>
          <w:marBottom w:val="0"/>
          <w:divBdr>
            <w:top w:val="none" w:sz="0" w:space="0" w:color="auto"/>
            <w:left w:val="none" w:sz="0" w:space="0" w:color="auto"/>
            <w:bottom w:val="none" w:sz="0" w:space="0" w:color="auto"/>
            <w:right w:val="none" w:sz="0" w:space="0" w:color="auto"/>
          </w:divBdr>
        </w:div>
      </w:divsChild>
    </w:div>
    <w:div w:id="1227229344">
      <w:bodyDiv w:val="1"/>
      <w:marLeft w:val="0"/>
      <w:marRight w:val="0"/>
      <w:marTop w:val="0"/>
      <w:marBottom w:val="0"/>
      <w:divBdr>
        <w:top w:val="none" w:sz="0" w:space="0" w:color="auto"/>
        <w:left w:val="none" w:sz="0" w:space="0" w:color="auto"/>
        <w:bottom w:val="none" w:sz="0" w:space="0" w:color="auto"/>
        <w:right w:val="none" w:sz="0" w:space="0" w:color="auto"/>
      </w:divBdr>
      <w:divsChild>
        <w:div w:id="120809181">
          <w:marLeft w:val="0"/>
          <w:marRight w:val="0"/>
          <w:marTop w:val="0"/>
          <w:marBottom w:val="0"/>
          <w:divBdr>
            <w:top w:val="none" w:sz="0" w:space="0" w:color="auto"/>
            <w:left w:val="none" w:sz="0" w:space="0" w:color="auto"/>
            <w:bottom w:val="none" w:sz="0" w:space="0" w:color="auto"/>
            <w:right w:val="none" w:sz="0" w:space="0" w:color="auto"/>
          </w:divBdr>
        </w:div>
        <w:div w:id="395200410">
          <w:marLeft w:val="0"/>
          <w:marRight w:val="0"/>
          <w:marTop w:val="0"/>
          <w:marBottom w:val="0"/>
          <w:divBdr>
            <w:top w:val="none" w:sz="0" w:space="0" w:color="auto"/>
            <w:left w:val="none" w:sz="0" w:space="0" w:color="auto"/>
            <w:bottom w:val="none" w:sz="0" w:space="0" w:color="auto"/>
            <w:right w:val="none" w:sz="0" w:space="0" w:color="auto"/>
          </w:divBdr>
        </w:div>
        <w:div w:id="435447922">
          <w:marLeft w:val="0"/>
          <w:marRight w:val="0"/>
          <w:marTop w:val="0"/>
          <w:marBottom w:val="0"/>
          <w:divBdr>
            <w:top w:val="none" w:sz="0" w:space="0" w:color="auto"/>
            <w:left w:val="none" w:sz="0" w:space="0" w:color="auto"/>
            <w:bottom w:val="none" w:sz="0" w:space="0" w:color="auto"/>
            <w:right w:val="none" w:sz="0" w:space="0" w:color="auto"/>
          </w:divBdr>
        </w:div>
        <w:div w:id="1022247246">
          <w:marLeft w:val="0"/>
          <w:marRight w:val="0"/>
          <w:marTop w:val="0"/>
          <w:marBottom w:val="0"/>
          <w:divBdr>
            <w:top w:val="none" w:sz="0" w:space="0" w:color="auto"/>
            <w:left w:val="none" w:sz="0" w:space="0" w:color="auto"/>
            <w:bottom w:val="none" w:sz="0" w:space="0" w:color="auto"/>
            <w:right w:val="none" w:sz="0" w:space="0" w:color="auto"/>
          </w:divBdr>
        </w:div>
        <w:div w:id="1056510485">
          <w:marLeft w:val="0"/>
          <w:marRight w:val="0"/>
          <w:marTop w:val="0"/>
          <w:marBottom w:val="0"/>
          <w:divBdr>
            <w:top w:val="none" w:sz="0" w:space="0" w:color="auto"/>
            <w:left w:val="none" w:sz="0" w:space="0" w:color="auto"/>
            <w:bottom w:val="none" w:sz="0" w:space="0" w:color="auto"/>
            <w:right w:val="none" w:sz="0" w:space="0" w:color="auto"/>
          </w:divBdr>
        </w:div>
        <w:div w:id="1062099826">
          <w:marLeft w:val="0"/>
          <w:marRight w:val="0"/>
          <w:marTop w:val="0"/>
          <w:marBottom w:val="0"/>
          <w:divBdr>
            <w:top w:val="none" w:sz="0" w:space="0" w:color="auto"/>
            <w:left w:val="none" w:sz="0" w:space="0" w:color="auto"/>
            <w:bottom w:val="none" w:sz="0" w:space="0" w:color="auto"/>
            <w:right w:val="none" w:sz="0" w:space="0" w:color="auto"/>
          </w:divBdr>
        </w:div>
        <w:div w:id="1078554869">
          <w:marLeft w:val="0"/>
          <w:marRight w:val="0"/>
          <w:marTop w:val="0"/>
          <w:marBottom w:val="0"/>
          <w:divBdr>
            <w:top w:val="none" w:sz="0" w:space="0" w:color="auto"/>
            <w:left w:val="none" w:sz="0" w:space="0" w:color="auto"/>
            <w:bottom w:val="none" w:sz="0" w:space="0" w:color="auto"/>
            <w:right w:val="none" w:sz="0" w:space="0" w:color="auto"/>
          </w:divBdr>
        </w:div>
        <w:div w:id="1492284480">
          <w:marLeft w:val="0"/>
          <w:marRight w:val="0"/>
          <w:marTop w:val="0"/>
          <w:marBottom w:val="0"/>
          <w:divBdr>
            <w:top w:val="none" w:sz="0" w:space="0" w:color="auto"/>
            <w:left w:val="none" w:sz="0" w:space="0" w:color="auto"/>
            <w:bottom w:val="none" w:sz="0" w:space="0" w:color="auto"/>
            <w:right w:val="none" w:sz="0" w:space="0" w:color="auto"/>
          </w:divBdr>
        </w:div>
        <w:div w:id="1515460124">
          <w:marLeft w:val="0"/>
          <w:marRight w:val="0"/>
          <w:marTop w:val="0"/>
          <w:marBottom w:val="0"/>
          <w:divBdr>
            <w:top w:val="none" w:sz="0" w:space="0" w:color="auto"/>
            <w:left w:val="none" w:sz="0" w:space="0" w:color="auto"/>
            <w:bottom w:val="none" w:sz="0" w:space="0" w:color="auto"/>
            <w:right w:val="none" w:sz="0" w:space="0" w:color="auto"/>
          </w:divBdr>
        </w:div>
        <w:div w:id="1774980744">
          <w:marLeft w:val="0"/>
          <w:marRight w:val="0"/>
          <w:marTop w:val="0"/>
          <w:marBottom w:val="0"/>
          <w:divBdr>
            <w:top w:val="none" w:sz="0" w:space="0" w:color="auto"/>
            <w:left w:val="none" w:sz="0" w:space="0" w:color="auto"/>
            <w:bottom w:val="none" w:sz="0" w:space="0" w:color="auto"/>
            <w:right w:val="none" w:sz="0" w:space="0" w:color="auto"/>
          </w:divBdr>
        </w:div>
        <w:div w:id="1945140932">
          <w:marLeft w:val="0"/>
          <w:marRight w:val="0"/>
          <w:marTop w:val="0"/>
          <w:marBottom w:val="0"/>
          <w:divBdr>
            <w:top w:val="none" w:sz="0" w:space="0" w:color="auto"/>
            <w:left w:val="none" w:sz="0" w:space="0" w:color="auto"/>
            <w:bottom w:val="none" w:sz="0" w:space="0" w:color="auto"/>
            <w:right w:val="none" w:sz="0" w:space="0" w:color="auto"/>
          </w:divBdr>
        </w:div>
        <w:div w:id="2106418702">
          <w:marLeft w:val="0"/>
          <w:marRight w:val="0"/>
          <w:marTop w:val="0"/>
          <w:marBottom w:val="0"/>
          <w:divBdr>
            <w:top w:val="none" w:sz="0" w:space="0" w:color="auto"/>
            <w:left w:val="none" w:sz="0" w:space="0" w:color="auto"/>
            <w:bottom w:val="none" w:sz="0" w:space="0" w:color="auto"/>
            <w:right w:val="none" w:sz="0" w:space="0" w:color="auto"/>
          </w:divBdr>
        </w:div>
      </w:divsChild>
    </w:div>
    <w:div w:id="1367802307">
      <w:bodyDiv w:val="1"/>
      <w:marLeft w:val="0"/>
      <w:marRight w:val="0"/>
      <w:marTop w:val="0"/>
      <w:marBottom w:val="0"/>
      <w:divBdr>
        <w:top w:val="none" w:sz="0" w:space="0" w:color="auto"/>
        <w:left w:val="none" w:sz="0" w:space="0" w:color="auto"/>
        <w:bottom w:val="none" w:sz="0" w:space="0" w:color="auto"/>
        <w:right w:val="none" w:sz="0" w:space="0" w:color="auto"/>
      </w:divBdr>
    </w:div>
    <w:div w:id="1386371227">
      <w:bodyDiv w:val="1"/>
      <w:marLeft w:val="0"/>
      <w:marRight w:val="0"/>
      <w:marTop w:val="0"/>
      <w:marBottom w:val="0"/>
      <w:divBdr>
        <w:top w:val="none" w:sz="0" w:space="0" w:color="auto"/>
        <w:left w:val="none" w:sz="0" w:space="0" w:color="auto"/>
        <w:bottom w:val="none" w:sz="0" w:space="0" w:color="auto"/>
        <w:right w:val="none" w:sz="0" w:space="0" w:color="auto"/>
      </w:divBdr>
    </w:div>
    <w:div w:id="1441219050">
      <w:bodyDiv w:val="1"/>
      <w:marLeft w:val="0"/>
      <w:marRight w:val="0"/>
      <w:marTop w:val="0"/>
      <w:marBottom w:val="0"/>
      <w:divBdr>
        <w:top w:val="none" w:sz="0" w:space="0" w:color="auto"/>
        <w:left w:val="none" w:sz="0" w:space="0" w:color="auto"/>
        <w:bottom w:val="none" w:sz="0" w:space="0" w:color="auto"/>
        <w:right w:val="none" w:sz="0" w:space="0" w:color="auto"/>
      </w:divBdr>
      <w:divsChild>
        <w:div w:id="511918662">
          <w:marLeft w:val="0"/>
          <w:marRight w:val="0"/>
          <w:marTop w:val="0"/>
          <w:marBottom w:val="0"/>
          <w:divBdr>
            <w:top w:val="none" w:sz="0" w:space="0" w:color="auto"/>
            <w:left w:val="none" w:sz="0" w:space="0" w:color="auto"/>
            <w:bottom w:val="none" w:sz="0" w:space="0" w:color="auto"/>
            <w:right w:val="none" w:sz="0" w:space="0" w:color="auto"/>
          </w:divBdr>
        </w:div>
        <w:div w:id="414207678">
          <w:marLeft w:val="0"/>
          <w:marRight w:val="0"/>
          <w:marTop w:val="0"/>
          <w:marBottom w:val="0"/>
          <w:divBdr>
            <w:top w:val="none" w:sz="0" w:space="0" w:color="auto"/>
            <w:left w:val="none" w:sz="0" w:space="0" w:color="auto"/>
            <w:bottom w:val="none" w:sz="0" w:space="0" w:color="auto"/>
            <w:right w:val="none" w:sz="0" w:space="0" w:color="auto"/>
          </w:divBdr>
        </w:div>
        <w:div w:id="1704087146">
          <w:marLeft w:val="397"/>
          <w:marRight w:val="397"/>
          <w:marTop w:val="240"/>
          <w:marBottom w:val="240"/>
          <w:divBdr>
            <w:top w:val="none" w:sz="0" w:space="0" w:color="auto"/>
            <w:left w:val="none" w:sz="0" w:space="0" w:color="auto"/>
            <w:bottom w:val="none" w:sz="0" w:space="0" w:color="auto"/>
            <w:right w:val="none" w:sz="0" w:space="0" w:color="auto"/>
          </w:divBdr>
        </w:div>
      </w:divsChild>
    </w:div>
    <w:div w:id="1489785907">
      <w:bodyDiv w:val="1"/>
      <w:marLeft w:val="0"/>
      <w:marRight w:val="0"/>
      <w:marTop w:val="0"/>
      <w:marBottom w:val="0"/>
      <w:divBdr>
        <w:top w:val="none" w:sz="0" w:space="0" w:color="auto"/>
        <w:left w:val="none" w:sz="0" w:space="0" w:color="auto"/>
        <w:bottom w:val="none" w:sz="0" w:space="0" w:color="auto"/>
        <w:right w:val="none" w:sz="0" w:space="0" w:color="auto"/>
      </w:divBdr>
    </w:div>
    <w:div w:id="1633250358">
      <w:bodyDiv w:val="1"/>
      <w:marLeft w:val="0"/>
      <w:marRight w:val="0"/>
      <w:marTop w:val="0"/>
      <w:marBottom w:val="0"/>
      <w:divBdr>
        <w:top w:val="none" w:sz="0" w:space="0" w:color="auto"/>
        <w:left w:val="none" w:sz="0" w:space="0" w:color="auto"/>
        <w:bottom w:val="none" w:sz="0" w:space="0" w:color="auto"/>
        <w:right w:val="none" w:sz="0" w:space="0" w:color="auto"/>
      </w:divBdr>
      <w:divsChild>
        <w:div w:id="2067491850">
          <w:marLeft w:val="0"/>
          <w:marRight w:val="0"/>
          <w:marTop w:val="0"/>
          <w:marBottom w:val="0"/>
          <w:divBdr>
            <w:top w:val="none" w:sz="0" w:space="0" w:color="auto"/>
            <w:left w:val="none" w:sz="0" w:space="0" w:color="auto"/>
            <w:bottom w:val="none" w:sz="0" w:space="0" w:color="auto"/>
            <w:right w:val="none" w:sz="0" w:space="0" w:color="auto"/>
          </w:divBdr>
        </w:div>
        <w:div w:id="1864787087">
          <w:marLeft w:val="0"/>
          <w:marRight w:val="0"/>
          <w:marTop w:val="0"/>
          <w:marBottom w:val="0"/>
          <w:divBdr>
            <w:top w:val="none" w:sz="0" w:space="0" w:color="auto"/>
            <w:left w:val="none" w:sz="0" w:space="0" w:color="auto"/>
            <w:bottom w:val="none" w:sz="0" w:space="0" w:color="auto"/>
            <w:right w:val="none" w:sz="0" w:space="0" w:color="auto"/>
          </w:divBdr>
        </w:div>
      </w:divsChild>
    </w:div>
    <w:div w:id="1641182086">
      <w:bodyDiv w:val="1"/>
      <w:marLeft w:val="0"/>
      <w:marRight w:val="0"/>
      <w:marTop w:val="0"/>
      <w:marBottom w:val="0"/>
      <w:divBdr>
        <w:top w:val="none" w:sz="0" w:space="0" w:color="auto"/>
        <w:left w:val="none" w:sz="0" w:space="0" w:color="auto"/>
        <w:bottom w:val="none" w:sz="0" w:space="0" w:color="auto"/>
        <w:right w:val="none" w:sz="0" w:space="0" w:color="auto"/>
      </w:divBdr>
    </w:div>
    <w:div w:id="1649241263">
      <w:bodyDiv w:val="1"/>
      <w:marLeft w:val="0"/>
      <w:marRight w:val="0"/>
      <w:marTop w:val="0"/>
      <w:marBottom w:val="0"/>
      <w:divBdr>
        <w:top w:val="none" w:sz="0" w:space="0" w:color="auto"/>
        <w:left w:val="none" w:sz="0" w:space="0" w:color="auto"/>
        <w:bottom w:val="none" w:sz="0" w:space="0" w:color="auto"/>
        <w:right w:val="none" w:sz="0" w:space="0" w:color="auto"/>
      </w:divBdr>
    </w:div>
    <w:div w:id="1663006224">
      <w:bodyDiv w:val="1"/>
      <w:marLeft w:val="0"/>
      <w:marRight w:val="0"/>
      <w:marTop w:val="0"/>
      <w:marBottom w:val="0"/>
      <w:divBdr>
        <w:top w:val="none" w:sz="0" w:space="0" w:color="auto"/>
        <w:left w:val="none" w:sz="0" w:space="0" w:color="auto"/>
        <w:bottom w:val="none" w:sz="0" w:space="0" w:color="auto"/>
        <w:right w:val="none" w:sz="0" w:space="0" w:color="auto"/>
      </w:divBdr>
    </w:div>
    <w:div w:id="1712268407">
      <w:bodyDiv w:val="1"/>
      <w:marLeft w:val="0"/>
      <w:marRight w:val="0"/>
      <w:marTop w:val="0"/>
      <w:marBottom w:val="0"/>
      <w:divBdr>
        <w:top w:val="none" w:sz="0" w:space="0" w:color="auto"/>
        <w:left w:val="none" w:sz="0" w:space="0" w:color="auto"/>
        <w:bottom w:val="none" w:sz="0" w:space="0" w:color="auto"/>
        <w:right w:val="none" w:sz="0" w:space="0" w:color="auto"/>
      </w:divBdr>
    </w:div>
    <w:div w:id="1733038680">
      <w:bodyDiv w:val="1"/>
      <w:marLeft w:val="0"/>
      <w:marRight w:val="0"/>
      <w:marTop w:val="0"/>
      <w:marBottom w:val="0"/>
      <w:divBdr>
        <w:top w:val="none" w:sz="0" w:space="0" w:color="auto"/>
        <w:left w:val="none" w:sz="0" w:space="0" w:color="auto"/>
        <w:bottom w:val="none" w:sz="0" w:space="0" w:color="auto"/>
        <w:right w:val="none" w:sz="0" w:space="0" w:color="auto"/>
      </w:divBdr>
      <w:divsChild>
        <w:div w:id="1609853096">
          <w:marLeft w:val="0"/>
          <w:marRight w:val="0"/>
          <w:marTop w:val="0"/>
          <w:marBottom w:val="0"/>
          <w:divBdr>
            <w:top w:val="none" w:sz="0" w:space="0" w:color="auto"/>
            <w:left w:val="none" w:sz="0" w:space="0" w:color="auto"/>
            <w:bottom w:val="none" w:sz="0" w:space="0" w:color="auto"/>
            <w:right w:val="none" w:sz="0" w:space="0" w:color="auto"/>
          </w:divBdr>
          <w:divsChild>
            <w:div w:id="367872427">
              <w:marLeft w:val="0"/>
              <w:marRight w:val="0"/>
              <w:marTop w:val="0"/>
              <w:marBottom w:val="0"/>
              <w:divBdr>
                <w:top w:val="none" w:sz="0" w:space="0" w:color="auto"/>
                <w:left w:val="none" w:sz="0" w:space="0" w:color="auto"/>
                <w:bottom w:val="none" w:sz="0" w:space="0" w:color="auto"/>
                <w:right w:val="none" w:sz="0" w:space="0" w:color="auto"/>
              </w:divBdr>
            </w:div>
            <w:div w:id="891888089">
              <w:marLeft w:val="0"/>
              <w:marRight w:val="0"/>
              <w:marTop w:val="0"/>
              <w:marBottom w:val="0"/>
              <w:divBdr>
                <w:top w:val="none" w:sz="0" w:space="0" w:color="auto"/>
                <w:left w:val="none" w:sz="0" w:space="0" w:color="auto"/>
                <w:bottom w:val="none" w:sz="0" w:space="0" w:color="auto"/>
                <w:right w:val="none" w:sz="0" w:space="0" w:color="auto"/>
              </w:divBdr>
            </w:div>
            <w:div w:id="58791943">
              <w:marLeft w:val="0"/>
              <w:marRight w:val="0"/>
              <w:marTop w:val="0"/>
              <w:marBottom w:val="0"/>
              <w:divBdr>
                <w:top w:val="none" w:sz="0" w:space="0" w:color="auto"/>
                <w:left w:val="none" w:sz="0" w:space="0" w:color="auto"/>
                <w:bottom w:val="none" w:sz="0" w:space="0" w:color="auto"/>
                <w:right w:val="none" w:sz="0" w:space="0" w:color="auto"/>
              </w:divBdr>
            </w:div>
          </w:divsChild>
        </w:div>
        <w:div w:id="487592667">
          <w:marLeft w:val="0"/>
          <w:marRight w:val="0"/>
          <w:marTop w:val="0"/>
          <w:marBottom w:val="0"/>
          <w:divBdr>
            <w:top w:val="none" w:sz="0" w:space="0" w:color="auto"/>
            <w:left w:val="none" w:sz="0" w:space="0" w:color="auto"/>
            <w:bottom w:val="none" w:sz="0" w:space="0" w:color="auto"/>
            <w:right w:val="none" w:sz="0" w:space="0" w:color="auto"/>
          </w:divBdr>
        </w:div>
      </w:divsChild>
    </w:div>
    <w:div w:id="1745372463">
      <w:bodyDiv w:val="1"/>
      <w:marLeft w:val="0"/>
      <w:marRight w:val="0"/>
      <w:marTop w:val="0"/>
      <w:marBottom w:val="0"/>
      <w:divBdr>
        <w:top w:val="none" w:sz="0" w:space="0" w:color="auto"/>
        <w:left w:val="none" w:sz="0" w:space="0" w:color="auto"/>
        <w:bottom w:val="none" w:sz="0" w:space="0" w:color="auto"/>
        <w:right w:val="none" w:sz="0" w:space="0" w:color="auto"/>
      </w:divBdr>
    </w:div>
    <w:div w:id="1751732143">
      <w:bodyDiv w:val="1"/>
      <w:marLeft w:val="0"/>
      <w:marRight w:val="0"/>
      <w:marTop w:val="0"/>
      <w:marBottom w:val="0"/>
      <w:divBdr>
        <w:top w:val="none" w:sz="0" w:space="0" w:color="auto"/>
        <w:left w:val="none" w:sz="0" w:space="0" w:color="auto"/>
        <w:bottom w:val="none" w:sz="0" w:space="0" w:color="auto"/>
        <w:right w:val="none" w:sz="0" w:space="0" w:color="auto"/>
      </w:divBdr>
    </w:div>
    <w:div w:id="1810896606">
      <w:bodyDiv w:val="1"/>
      <w:marLeft w:val="0"/>
      <w:marRight w:val="0"/>
      <w:marTop w:val="0"/>
      <w:marBottom w:val="0"/>
      <w:divBdr>
        <w:top w:val="none" w:sz="0" w:space="0" w:color="auto"/>
        <w:left w:val="none" w:sz="0" w:space="0" w:color="auto"/>
        <w:bottom w:val="none" w:sz="0" w:space="0" w:color="auto"/>
        <w:right w:val="none" w:sz="0" w:space="0" w:color="auto"/>
      </w:divBdr>
    </w:div>
    <w:div w:id="1828129195">
      <w:bodyDiv w:val="1"/>
      <w:marLeft w:val="0"/>
      <w:marRight w:val="0"/>
      <w:marTop w:val="0"/>
      <w:marBottom w:val="0"/>
      <w:divBdr>
        <w:top w:val="none" w:sz="0" w:space="0" w:color="auto"/>
        <w:left w:val="none" w:sz="0" w:space="0" w:color="auto"/>
        <w:bottom w:val="none" w:sz="0" w:space="0" w:color="auto"/>
        <w:right w:val="none" w:sz="0" w:space="0" w:color="auto"/>
      </w:divBdr>
    </w:div>
    <w:div w:id="1847086740">
      <w:bodyDiv w:val="1"/>
      <w:marLeft w:val="0"/>
      <w:marRight w:val="0"/>
      <w:marTop w:val="0"/>
      <w:marBottom w:val="0"/>
      <w:divBdr>
        <w:top w:val="none" w:sz="0" w:space="0" w:color="auto"/>
        <w:left w:val="none" w:sz="0" w:space="0" w:color="auto"/>
        <w:bottom w:val="none" w:sz="0" w:space="0" w:color="auto"/>
        <w:right w:val="none" w:sz="0" w:space="0" w:color="auto"/>
      </w:divBdr>
    </w:div>
    <w:div w:id="1861237544">
      <w:bodyDiv w:val="1"/>
      <w:marLeft w:val="0"/>
      <w:marRight w:val="0"/>
      <w:marTop w:val="0"/>
      <w:marBottom w:val="0"/>
      <w:divBdr>
        <w:top w:val="none" w:sz="0" w:space="0" w:color="auto"/>
        <w:left w:val="none" w:sz="0" w:space="0" w:color="auto"/>
        <w:bottom w:val="none" w:sz="0" w:space="0" w:color="auto"/>
        <w:right w:val="none" w:sz="0" w:space="0" w:color="auto"/>
      </w:divBdr>
    </w:div>
    <w:div w:id="1955557872">
      <w:bodyDiv w:val="1"/>
      <w:marLeft w:val="0"/>
      <w:marRight w:val="0"/>
      <w:marTop w:val="0"/>
      <w:marBottom w:val="0"/>
      <w:divBdr>
        <w:top w:val="none" w:sz="0" w:space="0" w:color="auto"/>
        <w:left w:val="none" w:sz="0" w:space="0" w:color="auto"/>
        <w:bottom w:val="none" w:sz="0" w:space="0" w:color="auto"/>
        <w:right w:val="none" w:sz="0" w:space="0" w:color="auto"/>
      </w:divBdr>
    </w:div>
    <w:div w:id="2022195133">
      <w:bodyDiv w:val="1"/>
      <w:marLeft w:val="0"/>
      <w:marRight w:val="0"/>
      <w:marTop w:val="0"/>
      <w:marBottom w:val="0"/>
      <w:divBdr>
        <w:top w:val="none" w:sz="0" w:space="0" w:color="auto"/>
        <w:left w:val="none" w:sz="0" w:space="0" w:color="auto"/>
        <w:bottom w:val="none" w:sz="0" w:space="0" w:color="auto"/>
        <w:right w:val="none" w:sz="0" w:space="0" w:color="auto"/>
      </w:divBdr>
      <w:divsChild>
        <w:div w:id="57410907">
          <w:marLeft w:val="0"/>
          <w:marRight w:val="0"/>
          <w:marTop w:val="0"/>
          <w:marBottom w:val="0"/>
          <w:divBdr>
            <w:top w:val="none" w:sz="0" w:space="0" w:color="auto"/>
            <w:left w:val="none" w:sz="0" w:space="0" w:color="auto"/>
            <w:bottom w:val="none" w:sz="0" w:space="0" w:color="auto"/>
            <w:right w:val="none" w:sz="0" w:space="0" w:color="auto"/>
          </w:divBdr>
        </w:div>
        <w:div w:id="180898152">
          <w:marLeft w:val="0"/>
          <w:marRight w:val="0"/>
          <w:marTop w:val="0"/>
          <w:marBottom w:val="0"/>
          <w:divBdr>
            <w:top w:val="none" w:sz="0" w:space="0" w:color="auto"/>
            <w:left w:val="none" w:sz="0" w:space="0" w:color="auto"/>
            <w:bottom w:val="none" w:sz="0" w:space="0" w:color="auto"/>
            <w:right w:val="none" w:sz="0" w:space="0" w:color="auto"/>
          </w:divBdr>
        </w:div>
        <w:div w:id="248275770">
          <w:marLeft w:val="0"/>
          <w:marRight w:val="0"/>
          <w:marTop w:val="0"/>
          <w:marBottom w:val="0"/>
          <w:divBdr>
            <w:top w:val="none" w:sz="0" w:space="0" w:color="auto"/>
            <w:left w:val="none" w:sz="0" w:space="0" w:color="auto"/>
            <w:bottom w:val="none" w:sz="0" w:space="0" w:color="auto"/>
            <w:right w:val="none" w:sz="0" w:space="0" w:color="auto"/>
          </w:divBdr>
        </w:div>
        <w:div w:id="440956180">
          <w:marLeft w:val="0"/>
          <w:marRight w:val="0"/>
          <w:marTop w:val="0"/>
          <w:marBottom w:val="0"/>
          <w:divBdr>
            <w:top w:val="none" w:sz="0" w:space="0" w:color="auto"/>
            <w:left w:val="none" w:sz="0" w:space="0" w:color="auto"/>
            <w:bottom w:val="none" w:sz="0" w:space="0" w:color="auto"/>
            <w:right w:val="none" w:sz="0" w:space="0" w:color="auto"/>
          </w:divBdr>
        </w:div>
        <w:div w:id="465895457">
          <w:marLeft w:val="0"/>
          <w:marRight w:val="0"/>
          <w:marTop w:val="0"/>
          <w:marBottom w:val="0"/>
          <w:divBdr>
            <w:top w:val="none" w:sz="0" w:space="0" w:color="auto"/>
            <w:left w:val="none" w:sz="0" w:space="0" w:color="auto"/>
            <w:bottom w:val="none" w:sz="0" w:space="0" w:color="auto"/>
            <w:right w:val="none" w:sz="0" w:space="0" w:color="auto"/>
          </w:divBdr>
        </w:div>
        <w:div w:id="650209732">
          <w:marLeft w:val="0"/>
          <w:marRight w:val="0"/>
          <w:marTop w:val="0"/>
          <w:marBottom w:val="0"/>
          <w:divBdr>
            <w:top w:val="none" w:sz="0" w:space="0" w:color="auto"/>
            <w:left w:val="none" w:sz="0" w:space="0" w:color="auto"/>
            <w:bottom w:val="none" w:sz="0" w:space="0" w:color="auto"/>
            <w:right w:val="none" w:sz="0" w:space="0" w:color="auto"/>
          </w:divBdr>
        </w:div>
        <w:div w:id="667176628">
          <w:marLeft w:val="0"/>
          <w:marRight w:val="0"/>
          <w:marTop w:val="0"/>
          <w:marBottom w:val="0"/>
          <w:divBdr>
            <w:top w:val="none" w:sz="0" w:space="0" w:color="auto"/>
            <w:left w:val="none" w:sz="0" w:space="0" w:color="auto"/>
            <w:bottom w:val="none" w:sz="0" w:space="0" w:color="auto"/>
            <w:right w:val="none" w:sz="0" w:space="0" w:color="auto"/>
          </w:divBdr>
        </w:div>
        <w:div w:id="668749921">
          <w:marLeft w:val="0"/>
          <w:marRight w:val="0"/>
          <w:marTop w:val="0"/>
          <w:marBottom w:val="0"/>
          <w:divBdr>
            <w:top w:val="none" w:sz="0" w:space="0" w:color="auto"/>
            <w:left w:val="none" w:sz="0" w:space="0" w:color="auto"/>
            <w:bottom w:val="none" w:sz="0" w:space="0" w:color="auto"/>
            <w:right w:val="none" w:sz="0" w:space="0" w:color="auto"/>
          </w:divBdr>
        </w:div>
        <w:div w:id="866023040">
          <w:marLeft w:val="0"/>
          <w:marRight w:val="0"/>
          <w:marTop w:val="0"/>
          <w:marBottom w:val="0"/>
          <w:divBdr>
            <w:top w:val="none" w:sz="0" w:space="0" w:color="auto"/>
            <w:left w:val="none" w:sz="0" w:space="0" w:color="auto"/>
            <w:bottom w:val="none" w:sz="0" w:space="0" w:color="auto"/>
            <w:right w:val="none" w:sz="0" w:space="0" w:color="auto"/>
          </w:divBdr>
        </w:div>
        <w:div w:id="962266396">
          <w:marLeft w:val="0"/>
          <w:marRight w:val="0"/>
          <w:marTop w:val="0"/>
          <w:marBottom w:val="0"/>
          <w:divBdr>
            <w:top w:val="none" w:sz="0" w:space="0" w:color="auto"/>
            <w:left w:val="none" w:sz="0" w:space="0" w:color="auto"/>
            <w:bottom w:val="none" w:sz="0" w:space="0" w:color="auto"/>
            <w:right w:val="none" w:sz="0" w:space="0" w:color="auto"/>
          </w:divBdr>
        </w:div>
        <w:div w:id="1062678191">
          <w:marLeft w:val="0"/>
          <w:marRight w:val="0"/>
          <w:marTop w:val="0"/>
          <w:marBottom w:val="0"/>
          <w:divBdr>
            <w:top w:val="none" w:sz="0" w:space="0" w:color="auto"/>
            <w:left w:val="none" w:sz="0" w:space="0" w:color="auto"/>
            <w:bottom w:val="none" w:sz="0" w:space="0" w:color="auto"/>
            <w:right w:val="none" w:sz="0" w:space="0" w:color="auto"/>
          </w:divBdr>
        </w:div>
        <w:div w:id="1191797006">
          <w:marLeft w:val="0"/>
          <w:marRight w:val="0"/>
          <w:marTop w:val="0"/>
          <w:marBottom w:val="0"/>
          <w:divBdr>
            <w:top w:val="none" w:sz="0" w:space="0" w:color="auto"/>
            <w:left w:val="none" w:sz="0" w:space="0" w:color="auto"/>
            <w:bottom w:val="none" w:sz="0" w:space="0" w:color="auto"/>
            <w:right w:val="none" w:sz="0" w:space="0" w:color="auto"/>
          </w:divBdr>
        </w:div>
        <w:div w:id="1614944218">
          <w:marLeft w:val="0"/>
          <w:marRight w:val="0"/>
          <w:marTop w:val="0"/>
          <w:marBottom w:val="0"/>
          <w:divBdr>
            <w:top w:val="none" w:sz="0" w:space="0" w:color="auto"/>
            <w:left w:val="none" w:sz="0" w:space="0" w:color="auto"/>
            <w:bottom w:val="none" w:sz="0" w:space="0" w:color="auto"/>
            <w:right w:val="none" w:sz="0" w:space="0" w:color="auto"/>
          </w:divBdr>
        </w:div>
        <w:div w:id="1704282382">
          <w:marLeft w:val="0"/>
          <w:marRight w:val="0"/>
          <w:marTop w:val="0"/>
          <w:marBottom w:val="0"/>
          <w:divBdr>
            <w:top w:val="none" w:sz="0" w:space="0" w:color="auto"/>
            <w:left w:val="none" w:sz="0" w:space="0" w:color="auto"/>
            <w:bottom w:val="none" w:sz="0" w:space="0" w:color="auto"/>
            <w:right w:val="none" w:sz="0" w:space="0" w:color="auto"/>
          </w:divBdr>
        </w:div>
        <w:div w:id="1874951791">
          <w:marLeft w:val="0"/>
          <w:marRight w:val="0"/>
          <w:marTop w:val="0"/>
          <w:marBottom w:val="0"/>
          <w:divBdr>
            <w:top w:val="none" w:sz="0" w:space="0" w:color="auto"/>
            <w:left w:val="none" w:sz="0" w:space="0" w:color="auto"/>
            <w:bottom w:val="none" w:sz="0" w:space="0" w:color="auto"/>
            <w:right w:val="none" w:sz="0" w:space="0" w:color="auto"/>
          </w:divBdr>
        </w:div>
        <w:div w:id="1901090234">
          <w:marLeft w:val="0"/>
          <w:marRight w:val="0"/>
          <w:marTop w:val="0"/>
          <w:marBottom w:val="0"/>
          <w:divBdr>
            <w:top w:val="none" w:sz="0" w:space="0" w:color="auto"/>
            <w:left w:val="none" w:sz="0" w:space="0" w:color="auto"/>
            <w:bottom w:val="none" w:sz="0" w:space="0" w:color="auto"/>
            <w:right w:val="none" w:sz="0" w:space="0" w:color="auto"/>
          </w:divBdr>
        </w:div>
        <w:div w:id="1952780169">
          <w:marLeft w:val="0"/>
          <w:marRight w:val="0"/>
          <w:marTop w:val="0"/>
          <w:marBottom w:val="0"/>
          <w:divBdr>
            <w:top w:val="none" w:sz="0" w:space="0" w:color="auto"/>
            <w:left w:val="none" w:sz="0" w:space="0" w:color="auto"/>
            <w:bottom w:val="none" w:sz="0" w:space="0" w:color="auto"/>
            <w:right w:val="none" w:sz="0" w:space="0" w:color="auto"/>
          </w:divBdr>
        </w:div>
        <w:div w:id="2064253017">
          <w:marLeft w:val="0"/>
          <w:marRight w:val="0"/>
          <w:marTop w:val="0"/>
          <w:marBottom w:val="0"/>
          <w:divBdr>
            <w:top w:val="none" w:sz="0" w:space="0" w:color="auto"/>
            <w:left w:val="none" w:sz="0" w:space="0" w:color="auto"/>
            <w:bottom w:val="none" w:sz="0" w:space="0" w:color="auto"/>
            <w:right w:val="none" w:sz="0" w:space="0" w:color="auto"/>
          </w:divBdr>
        </w:div>
      </w:divsChild>
    </w:div>
    <w:div w:id="2046321913">
      <w:bodyDiv w:val="1"/>
      <w:marLeft w:val="0"/>
      <w:marRight w:val="0"/>
      <w:marTop w:val="0"/>
      <w:marBottom w:val="0"/>
      <w:divBdr>
        <w:top w:val="none" w:sz="0" w:space="0" w:color="auto"/>
        <w:left w:val="none" w:sz="0" w:space="0" w:color="auto"/>
        <w:bottom w:val="none" w:sz="0" w:space="0" w:color="auto"/>
        <w:right w:val="none" w:sz="0" w:space="0" w:color="auto"/>
      </w:divBdr>
    </w:div>
    <w:div w:id="2075006025">
      <w:bodyDiv w:val="1"/>
      <w:marLeft w:val="0"/>
      <w:marRight w:val="0"/>
      <w:marTop w:val="0"/>
      <w:marBottom w:val="0"/>
      <w:divBdr>
        <w:top w:val="none" w:sz="0" w:space="0" w:color="auto"/>
        <w:left w:val="none" w:sz="0" w:space="0" w:color="auto"/>
        <w:bottom w:val="none" w:sz="0" w:space="0" w:color="auto"/>
        <w:right w:val="none" w:sz="0" w:space="0" w:color="auto"/>
      </w:divBdr>
      <w:divsChild>
        <w:div w:id="25185555">
          <w:marLeft w:val="0"/>
          <w:marRight w:val="0"/>
          <w:marTop w:val="0"/>
          <w:marBottom w:val="0"/>
          <w:divBdr>
            <w:top w:val="none" w:sz="0" w:space="0" w:color="auto"/>
            <w:left w:val="none" w:sz="0" w:space="0" w:color="auto"/>
            <w:bottom w:val="none" w:sz="0" w:space="0" w:color="auto"/>
            <w:right w:val="none" w:sz="0" w:space="0" w:color="auto"/>
          </w:divBdr>
        </w:div>
        <w:div w:id="977106689">
          <w:marLeft w:val="0"/>
          <w:marRight w:val="0"/>
          <w:marTop w:val="0"/>
          <w:marBottom w:val="0"/>
          <w:divBdr>
            <w:top w:val="none" w:sz="0" w:space="0" w:color="auto"/>
            <w:left w:val="none" w:sz="0" w:space="0" w:color="auto"/>
            <w:bottom w:val="none" w:sz="0" w:space="0" w:color="auto"/>
            <w:right w:val="none" w:sz="0" w:space="0" w:color="auto"/>
          </w:divBdr>
        </w:div>
        <w:div w:id="1118374147">
          <w:marLeft w:val="0"/>
          <w:marRight w:val="0"/>
          <w:marTop w:val="0"/>
          <w:marBottom w:val="0"/>
          <w:divBdr>
            <w:top w:val="none" w:sz="0" w:space="0" w:color="auto"/>
            <w:left w:val="none" w:sz="0" w:space="0" w:color="auto"/>
            <w:bottom w:val="none" w:sz="0" w:space="0" w:color="auto"/>
            <w:right w:val="none" w:sz="0" w:space="0" w:color="auto"/>
          </w:divBdr>
        </w:div>
        <w:div w:id="1495025307">
          <w:marLeft w:val="0"/>
          <w:marRight w:val="0"/>
          <w:marTop w:val="0"/>
          <w:marBottom w:val="0"/>
          <w:divBdr>
            <w:top w:val="none" w:sz="0" w:space="0" w:color="auto"/>
            <w:left w:val="none" w:sz="0" w:space="0" w:color="auto"/>
            <w:bottom w:val="none" w:sz="0" w:space="0" w:color="auto"/>
            <w:right w:val="none" w:sz="0" w:space="0" w:color="auto"/>
          </w:divBdr>
        </w:div>
      </w:divsChild>
    </w:div>
    <w:div w:id="2123646671">
      <w:bodyDiv w:val="1"/>
      <w:marLeft w:val="0"/>
      <w:marRight w:val="0"/>
      <w:marTop w:val="0"/>
      <w:marBottom w:val="0"/>
      <w:divBdr>
        <w:top w:val="none" w:sz="0" w:space="0" w:color="auto"/>
        <w:left w:val="none" w:sz="0" w:space="0" w:color="auto"/>
        <w:bottom w:val="none" w:sz="0" w:space="0" w:color="auto"/>
        <w:right w:val="none" w:sz="0" w:space="0" w:color="auto"/>
      </w:divBdr>
      <w:divsChild>
        <w:div w:id="1239054163">
          <w:marLeft w:val="0"/>
          <w:marRight w:val="0"/>
          <w:marTop w:val="0"/>
          <w:marBottom w:val="0"/>
          <w:divBdr>
            <w:top w:val="none" w:sz="0" w:space="0" w:color="auto"/>
            <w:left w:val="none" w:sz="0" w:space="0" w:color="auto"/>
            <w:bottom w:val="none" w:sz="0" w:space="0" w:color="auto"/>
            <w:right w:val="none" w:sz="0" w:space="0" w:color="auto"/>
          </w:divBdr>
        </w:div>
        <w:div w:id="1548756270">
          <w:marLeft w:val="0"/>
          <w:marRight w:val="0"/>
          <w:marTop w:val="0"/>
          <w:marBottom w:val="0"/>
          <w:divBdr>
            <w:top w:val="none" w:sz="0" w:space="0" w:color="auto"/>
            <w:left w:val="none" w:sz="0" w:space="0" w:color="auto"/>
            <w:bottom w:val="none" w:sz="0" w:space="0" w:color="auto"/>
            <w:right w:val="none" w:sz="0" w:space="0" w:color="auto"/>
          </w:divBdr>
        </w:div>
        <w:div w:id="1564870019">
          <w:marLeft w:val="397"/>
          <w:marRight w:val="397"/>
          <w:marTop w:val="240"/>
          <w:marBottom w:val="240"/>
          <w:divBdr>
            <w:top w:val="none" w:sz="0" w:space="0" w:color="auto"/>
            <w:left w:val="none" w:sz="0" w:space="0" w:color="auto"/>
            <w:bottom w:val="none" w:sz="0" w:space="0" w:color="auto"/>
            <w:right w:val="none" w:sz="0" w:space="0" w:color="auto"/>
          </w:divBdr>
        </w:div>
      </w:divsChild>
    </w:div>
    <w:div w:id="2128112679">
      <w:bodyDiv w:val="1"/>
      <w:marLeft w:val="0"/>
      <w:marRight w:val="0"/>
      <w:marTop w:val="0"/>
      <w:marBottom w:val="0"/>
      <w:divBdr>
        <w:top w:val="none" w:sz="0" w:space="0" w:color="auto"/>
        <w:left w:val="none" w:sz="0" w:space="0" w:color="auto"/>
        <w:bottom w:val="none" w:sz="0" w:space="0" w:color="auto"/>
        <w:right w:val="none" w:sz="0" w:space="0" w:color="auto"/>
      </w:divBdr>
    </w:div>
    <w:div w:id="2133548643">
      <w:bodyDiv w:val="1"/>
      <w:marLeft w:val="0"/>
      <w:marRight w:val="0"/>
      <w:marTop w:val="0"/>
      <w:marBottom w:val="0"/>
      <w:divBdr>
        <w:top w:val="none" w:sz="0" w:space="0" w:color="auto"/>
        <w:left w:val="none" w:sz="0" w:space="0" w:color="auto"/>
        <w:bottom w:val="none" w:sz="0" w:space="0" w:color="auto"/>
        <w:right w:val="none" w:sz="0" w:space="0" w:color="auto"/>
      </w:divBdr>
      <w:divsChild>
        <w:div w:id="1330864127">
          <w:marLeft w:val="0"/>
          <w:marRight w:val="0"/>
          <w:marTop w:val="0"/>
          <w:marBottom w:val="0"/>
          <w:divBdr>
            <w:top w:val="none" w:sz="0" w:space="0" w:color="auto"/>
            <w:left w:val="none" w:sz="0" w:space="0" w:color="auto"/>
            <w:bottom w:val="none" w:sz="0" w:space="0" w:color="auto"/>
            <w:right w:val="none" w:sz="0" w:space="0" w:color="auto"/>
          </w:divBdr>
        </w:div>
        <w:div w:id="1587302395">
          <w:marLeft w:val="0"/>
          <w:marRight w:val="0"/>
          <w:marTop w:val="0"/>
          <w:marBottom w:val="0"/>
          <w:divBdr>
            <w:top w:val="none" w:sz="0" w:space="0" w:color="auto"/>
            <w:left w:val="none" w:sz="0" w:space="0" w:color="auto"/>
            <w:bottom w:val="none" w:sz="0" w:space="0" w:color="auto"/>
            <w:right w:val="none" w:sz="0" w:space="0" w:color="auto"/>
          </w:divBdr>
        </w:div>
        <w:div w:id="19622237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505BA7EA672B7499C547A7D5A7B2263" ma:contentTypeVersion="9" ma:contentTypeDescription="Create a new document." ma:contentTypeScope="" ma:versionID="94ec0199e9e897bf5c84a636d652cdbc">
  <xsd:schema xmlns:xsd="http://www.w3.org/2001/XMLSchema" xmlns:xs="http://www.w3.org/2001/XMLSchema" xmlns:p="http://schemas.microsoft.com/office/2006/metadata/properties" xmlns:ns3="0cbbae75-7ffd-429b-a6c7-6bb436105696" targetNamespace="http://schemas.microsoft.com/office/2006/metadata/properties" ma:root="true" ma:fieldsID="c963b78964f276edeea7e3359c507915" ns3:_="">
    <xsd:import namespace="0cbbae75-7ffd-429b-a6c7-6bb43610569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bbae75-7ffd-429b-a6c7-6bb4361056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E48B86D-0332-4C70-AF65-20A5F078A015}">
  <ds:schemaRefs>
    <ds:schemaRef ds:uri="http://schemas.microsoft.com/sharepoint/v3/contenttype/forms"/>
  </ds:schemaRefs>
</ds:datastoreItem>
</file>

<file path=customXml/itemProps2.xml><?xml version="1.0" encoding="utf-8"?>
<ds:datastoreItem xmlns:ds="http://schemas.openxmlformats.org/officeDocument/2006/customXml" ds:itemID="{F11DECAC-B25F-4589-ACDA-7BA34DD0F4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bbae75-7ffd-429b-a6c7-6bb4361056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CF7E6D9-089B-4746-8313-77AF222B6E04}">
  <ds:schemaRefs>
    <ds:schemaRef ds:uri="http://schemas.openxmlformats.org/officeDocument/2006/bibliography"/>
  </ds:schemaRefs>
</ds:datastoreItem>
</file>

<file path=customXml/itemProps4.xml><?xml version="1.0" encoding="utf-8"?>
<ds:datastoreItem xmlns:ds="http://schemas.openxmlformats.org/officeDocument/2006/customXml" ds:itemID="{BE3C5C94-3C52-4311-AFCF-1AEFA69236E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39</Pages>
  <Words>6266</Words>
  <Characters>28281</Characters>
  <Application>Microsoft Office Word</Application>
  <DocSecurity>0</DocSecurity>
  <Lines>235</Lines>
  <Paragraphs>68</Paragraphs>
  <ScaleCrop>false</ScaleCrop>
  <HeadingPairs>
    <vt:vector size="2" baseType="variant">
      <vt:variant>
        <vt:lpstr>Title</vt:lpstr>
      </vt:variant>
      <vt:variant>
        <vt:i4>1</vt:i4>
      </vt:variant>
    </vt:vector>
  </HeadingPairs>
  <TitlesOfParts>
    <vt:vector size="1" baseType="lpstr">
      <vt:lpstr/>
    </vt:vector>
  </TitlesOfParts>
  <Company>VKU</Company>
  <LinksUpToDate>false</LinksUpToDate>
  <CharactersWithSpaces>34479</CharactersWithSpaces>
  <SharedDoc>false</SharedDoc>
  <HLinks>
    <vt:vector size="330" baseType="variant">
      <vt:variant>
        <vt:i4>2490373</vt:i4>
      </vt:variant>
      <vt:variant>
        <vt:i4>327</vt:i4>
      </vt:variant>
      <vt:variant>
        <vt:i4>0</vt:i4>
      </vt:variant>
      <vt:variant>
        <vt:i4>5</vt:i4>
      </vt:variant>
      <vt:variant>
        <vt:lpwstr/>
      </vt:variant>
      <vt:variant>
        <vt:lpwstr>_Toc3415706</vt:lpwstr>
      </vt:variant>
      <vt:variant>
        <vt:i4>3014664</vt:i4>
      </vt:variant>
      <vt:variant>
        <vt:i4>320</vt:i4>
      </vt:variant>
      <vt:variant>
        <vt:i4>0</vt:i4>
      </vt:variant>
      <vt:variant>
        <vt:i4>5</vt:i4>
      </vt:variant>
      <vt:variant>
        <vt:lpwstr/>
      </vt:variant>
      <vt:variant>
        <vt:lpwstr>_Toc7979896</vt:lpwstr>
      </vt:variant>
      <vt:variant>
        <vt:i4>3014664</vt:i4>
      </vt:variant>
      <vt:variant>
        <vt:i4>314</vt:i4>
      </vt:variant>
      <vt:variant>
        <vt:i4>0</vt:i4>
      </vt:variant>
      <vt:variant>
        <vt:i4>5</vt:i4>
      </vt:variant>
      <vt:variant>
        <vt:lpwstr/>
      </vt:variant>
      <vt:variant>
        <vt:lpwstr>_Toc7979895</vt:lpwstr>
      </vt:variant>
      <vt:variant>
        <vt:i4>3014664</vt:i4>
      </vt:variant>
      <vt:variant>
        <vt:i4>308</vt:i4>
      </vt:variant>
      <vt:variant>
        <vt:i4>0</vt:i4>
      </vt:variant>
      <vt:variant>
        <vt:i4>5</vt:i4>
      </vt:variant>
      <vt:variant>
        <vt:lpwstr/>
      </vt:variant>
      <vt:variant>
        <vt:lpwstr>_Toc7979893</vt:lpwstr>
      </vt:variant>
      <vt:variant>
        <vt:i4>3014664</vt:i4>
      </vt:variant>
      <vt:variant>
        <vt:i4>302</vt:i4>
      </vt:variant>
      <vt:variant>
        <vt:i4>0</vt:i4>
      </vt:variant>
      <vt:variant>
        <vt:i4>5</vt:i4>
      </vt:variant>
      <vt:variant>
        <vt:lpwstr/>
      </vt:variant>
      <vt:variant>
        <vt:lpwstr>_Toc7979892</vt:lpwstr>
      </vt:variant>
      <vt:variant>
        <vt:i4>3014664</vt:i4>
      </vt:variant>
      <vt:variant>
        <vt:i4>296</vt:i4>
      </vt:variant>
      <vt:variant>
        <vt:i4>0</vt:i4>
      </vt:variant>
      <vt:variant>
        <vt:i4>5</vt:i4>
      </vt:variant>
      <vt:variant>
        <vt:lpwstr/>
      </vt:variant>
      <vt:variant>
        <vt:lpwstr>_Toc7979891</vt:lpwstr>
      </vt:variant>
      <vt:variant>
        <vt:i4>3014664</vt:i4>
      </vt:variant>
      <vt:variant>
        <vt:i4>290</vt:i4>
      </vt:variant>
      <vt:variant>
        <vt:i4>0</vt:i4>
      </vt:variant>
      <vt:variant>
        <vt:i4>5</vt:i4>
      </vt:variant>
      <vt:variant>
        <vt:lpwstr/>
      </vt:variant>
      <vt:variant>
        <vt:lpwstr>_Toc7979890</vt:lpwstr>
      </vt:variant>
      <vt:variant>
        <vt:i4>3080200</vt:i4>
      </vt:variant>
      <vt:variant>
        <vt:i4>284</vt:i4>
      </vt:variant>
      <vt:variant>
        <vt:i4>0</vt:i4>
      </vt:variant>
      <vt:variant>
        <vt:i4>5</vt:i4>
      </vt:variant>
      <vt:variant>
        <vt:lpwstr/>
      </vt:variant>
      <vt:variant>
        <vt:lpwstr>_Toc7979889</vt:lpwstr>
      </vt:variant>
      <vt:variant>
        <vt:i4>3080200</vt:i4>
      </vt:variant>
      <vt:variant>
        <vt:i4>278</vt:i4>
      </vt:variant>
      <vt:variant>
        <vt:i4>0</vt:i4>
      </vt:variant>
      <vt:variant>
        <vt:i4>5</vt:i4>
      </vt:variant>
      <vt:variant>
        <vt:lpwstr/>
      </vt:variant>
      <vt:variant>
        <vt:lpwstr>_Toc7979888</vt:lpwstr>
      </vt:variant>
      <vt:variant>
        <vt:i4>3080200</vt:i4>
      </vt:variant>
      <vt:variant>
        <vt:i4>272</vt:i4>
      </vt:variant>
      <vt:variant>
        <vt:i4>0</vt:i4>
      </vt:variant>
      <vt:variant>
        <vt:i4>5</vt:i4>
      </vt:variant>
      <vt:variant>
        <vt:lpwstr/>
      </vt:variant>
      <vt:variant>
        <vt:lpwstr>_Toc7979887</vt:lpwstr>
      </vt:variant>
      <vt:variant>
        <vt:i4>3080200</vt:i4>
      </vt:variant>
      <vt:variant>
        <vt:i4>266</vt:i4>
      </vt:variant>
      <vt:variant>
        <vt:i4>0</vt:i4>
      </vt:variant>
      <vt:variant>
        <vt:i4>5</vt:i4>
      </vt:variant>
      <vt:variant>
        <vt:lpwstr/>
      </vt:variant>
      <vt:variant>
        <vt:lpwstr>_Toc7979886</vt:lpwstr>
      </vt:variant>
      <vt:variant>
        <vt:i4>3080200</vt:i4>
      </vt:variant>
      <vt:variant>
        <vt:i4>260</vt:i4>
      </vt:variant>
      <vt:variant>
        <vt:i4>0</vt:i4>
      </vt:variant>
      <vt:variant>
        <vt:i4>5</vt:i4>
      </vt:variant>
      <vt:variant>
        <vt:lpwstr/>
      </vt:variant>
      <vt:variant>
        <vt:lpwstr>_Toc7979885</vt:lpwstr>
      </vt:variant>
      <vt:variant>
        <vt:i4>3080200</vt:i4>
      </vt:variant>
      <vt:variant>
        <vt:i4>254</vt:i4>
      </vt:variant>
      <vt:variant>
        <vt:i4>0</vt:i4>
      </vt:variant>
      <vt:variant>
        <vt:i4>5</vt:i4>
      </vt:variant>
      <vt:variant>
        <vt:lpwstr/>
      </vt:variant>
      <vt:variant>
        <vt:lpwstr>_Toc7979884</vt:lpwstr>
      </vt:variant>
      <vt:variant>
        <vt:i4>3080200</vt:i4>
      </vt:variant>
      <vt:variant>
        <vt:i4>248</vt:i4>
      </vt:variant>
      <vt:variant>
        <vt:i4>0</vt:i4>
      </vt:variant>
      <vt:variant>
        <vt:i4>5</vt:i4>
      </vt:variant>
      <vt:variant>
        <vt:lpwstr/>
      </vt:variant>
      <vt:variant>
        <vt:lpwstr>_Toc7979883</vt:lpwstr>
      </vt:variant>
      <vt:variant>
        <vt:i4>3080200</vt:i4>
      </vt:variant>
      <vt:variant>
        <vt:i4>242</vt:i4>
      </vt:variant>
      <vt:variant>
        <vt:i4>0</vt:i4>
      </vt:variant>
      <vt:variant>
        <vt:i4>5</vt:i4>
      </vt:variant>
      <vt:variant>
        <vt:lpwstr/>
      </vt:variant>
      <vt:variant>
        <vt:lpwstr>_Toc7979882</vt:lpwstr>
      </vt:variant>
      <vt:variant>
        <vt:i4>3080200</vt:i4>
      </vt:variant>
      <vt:variant>
        <vt:i4>236</vt:i4>
      </vt:variant>
      <vt:variant>
        <vt:i4>0</vt:i4>
      </vt:variant>
      <vt:variant>
        <vt:i4>5</vt:i4>
      </vt:variant>
      <vt:variant>
        <vt:lpwstr/>
      </vt:variant>
      <vt:variant>
        <vt:lpwstr>_Toc7979881</vt:lpwstr>
      </vt:variant>
      <vt:variant>
        <vt:i4>3080200</vt:i4>
      </vt:variant>
      <vt:variant>
        <vt:i4>230</vt:i4>
      </vt:variant>
      <vt:variant>
        <vt:i4>0</vt:i4>
      </vt:variant>
      <vt:variant>
        <vt:i4>5</vt:i4>
      </vt:variant>
      <vt:variant>
        <vt:lpwstr/>
      </vt:variant>
      <vt:variant>
        <vt:lpwstr>_Toc7979880</vt:lpwstr>
      </vt:variant>
      <vt:variant>
        <vt:i4>2097160</vt:i4>
      </vt:variant>
      <vt:variant>
        <vt:i4>224</vt:i4>
      </vt:variant>
      <vt:variant>
        <vt:i4>0</vt:i4>
      </vt:variant>
      <vt:variant>
        <vt:i4>5</vt:i4>
      </vt:variant>
      <vt:variant>
        <vt:lpwstr/>
      </vt:variant>
      <vt:variant>
        <vt:lpwstr>_Toc7979879</vt:lpwstr>
      </vt:variant>
      <vt:variant>
        <vt:i4>2097160</vt:i4>
      </vt:variant>
      <vt:variant>
        <vt:i4>218</vt:i4>
      </vt:variant>
      <vt:variant>
        <vt:i4>0</vt:i4>
      </vt:variant>
      <vt:variant>
        <vt:i4>5</vt:i4>
      </vt:variant>
      <vt:variant>
        <vt:lpwstr/>
      </vt:variant>
      <vt:variant>
        <vt:lpwstr>_Toc7979875</vt:lpwstr>
      </vt:variant>
      <vt:variant>
        <vt:i4>2097160</vt:i4>
      </vt:variant>
      <vt:variant>
        <vt:i4>212</vt:i4>
      </vt:variant>
      <vt:variant>
        <vt:i4>0</vt:i4>
      </vt:variant>
      <vt:variant>
        <vt:i4>5</vt:i4>
      </vt:variant>
      <vt:variant>
        <vt:lpwstr/>
      </vt:variant>
      <vt:variant>
        <vt:lpwstr>_Toc7979874</vt:lpwstr>
      </vt:variant>
      <vt:variant>
        <vt:i4>2097160</vt:i4>
      </vt:variant>
      <vt:variant>
        <vt:i4>206</vt:i4>
      </vt:variant>
      <vt:variant>
        <vt:i4>0</vt:i4>
      </vt:variant>
      <vt:variant>
        <vt:i4>5</vt:i4>
      </vt:variant>
      <vt:variant>
        <vt:lpwstr/>
      </vt:variant>
      <vt:variant>
        <vt:lpwstr>_Toc7979873</vt:lpwstr>
      </vt:variant>
      <vt:variant>
        <vt:i4>2097160</vt:i4>
      </vt:variant>
      <vt:variant>
        <vt:i4>200</vt:i4>
      </vt:variant>
      <vt:variant>
        <vt:i4>0</vt:i4>
      </vt:variant>
      <vt:variant>
        <vt:i4>5</vt:i4>
      </vt:variant>
      <vt:variant>
        <vt:lpwstr/>
      </vt:variant>
      <vt:variant>
        <vt:lpwstr>_Toc7979872</vt:lpwstr>
      </vt:variant>
      <vt:variant>
        <vt:i4>2097160</vt:i4>
      </vt:variant>
      <vt:variant>
        <vt:i4>194</vt:i4>
      </vt:variant>
      <vt:variant>
        <vt:i4>0</vt:i4>
      </vt:variant>
      <vt:variant>
        <vt:i4>5</vt:i4>
      </vt:variant>
      <vt:variant>
        <vt:lpwstr/>
      </vt:variant>
      <vt:variant>
        <vt:lpwstr>_Toc7979871</vt:lpwstr>
      </vt:variant>
      <vt:variant>
        <vt:i4>2097160</vt:i4>
      </vt:variant>
      <vt:variant>
        <vt:i4>188</vt:i4>
      </vt:variant>
      <vt:variant>
        <vt:i4>0</vt:i4>
      </vt:variant>
      <vt:variant>
        <vt:i4>5</vt:i4>
      </vt:variant>
      <vt:variant>
        <vt:lpwstr/>
      </vt:variant>
      <vt:variant>
        <vt:lpwstr>_Toc7979870</vt:lpwstr>
      </vt:variant>
      <vt:variant>
        <vt:i4>2162696</vt:i4>
      </vt:variant>
      <vt:variant>
        <vt:i4>182</vt:i4>
      </vt:variant>
      <vt:variant>
        <vt:i4>0</vt:i4>
      </vt:variant>
      <vt:variant>
        <vt:i4>5</vt:i4>
      </vt:variant>
      <vt:variant>
        <vt:lpwstr/>
      </vt:variant>
      <vt:variant>
        <vt:lpwstr>_Toc7979869</vt:lpwstr>
      </vt:variant>
      <vt:variant>
        <vt:i4>2162696</vt:i4>
      </vt:variant>
      <vt:variant>
        <vt:i4>176</vt:i4>
      </vt:variant>
      <vt:variant>
        <vt:i4>0</vt:i4>
      </vt:variant>
      <vt:variant>
        <vt:i4>5</vt:i4>
      </vt:variant>
      <vt:variant>
        <vt:lpwstr/>
      </vt:variant>
      <vt:variant>
        <vt:lpwstr>_Toc7979868</vt:lpwstr>
      </vt:variant>
      <vt:variant>
        <vt:i4>2162696</vt:i4>
      </vt:variant>
      <vt:variant>
        <vt:i4>170</vt:i4>
      </vt:variant>
      <vt:variant>
        <vt:i4>0</vt:i4>
      </vt:variant>
      <vt:variant>
        <vt:i4>5</vt:i4>
      </vt:variant>
      <vt:variant>
        <vt:lpwstr/>
      </vt:variant>
      <vt:variant>
        <vt:lpwstr>_Toc7979867</vt:lpwstr>
      </vt:variant>
      <vt:variant>
        <vt:i4>2162696</vt:i4>
      </vt:variant>
      <vt:variant>
        <vt:i4>164</vt:i4>
      </vt:variant>
      <vt:variant>
        <vt:i4>0</vt:i4>
      </vt:variant>
      <vt:variant>
        <vt:i4>5</vt:i4>
      </vt:variant>
      <vt:variant>
        <vt:lpwstr/>
      </vt:variant>
      <vt:variant>
        <vt:lpwstr>_Toc7979866</vt:lpwstr>
      </vt:variant>
      <vt:variant>
        <vt:i4>2162696</vt:i4>
      </vt:variant>
      <vt:variant>
        <vt:i4>158</vt:i4>
      </vt:variant>
      <vt:variant>
        <vt:i4>0</vt:i4>
      </vt:variant>
      <vt:variant>
        <vt:i4>5</vt:i4>
      </vt:variant>
      <vt:variant>
        <vt:lpwstr/>
      </vt:variant>
      <vt:variant>
        <vt:lpwstr>_Toc7979865</vt:lpwstr>
      </vt:variant>
      <vt:variant>
        <vt:i4>2162696</vt:i4>
      </vt:variant>
      <vt:variant>
        <vt:i4>152</vt:i4>
      </vt:variant>
      <vt:variant>
        <vt:i4>0</vt:i4>
      </vt:variant>
      <vt:variant>
        <vt:i4>5</vt:i4>
      </vt:variant>
      <vt:variant>
        <vt:lpwstr/>
      </vt:variant>
      <vt:variant>
        <vt:lpwstr>_Toc7979864</vt:lpwstr>
      </vt:variant>
      <vt:variant>
        <vt:i4>2162696</vt:i4>
      </vt:variant>
      <vt:variant>
        <vt:i4>146</vt:i4>
      </vt:variant>
      <vt:variant>
        <vt:i4>0</vt:i4>
      </vt:variant>
      <vt:variant>
        <vt:i4>5</vt:i4>
      </vt:variant>
      <vt:variant>
        <vt:lpwstr/>
      </vt:variant>
      <vt:variant>
        <vt:lpwstr>_Toc7979863</vt:lpwstr>
      </vt:variant>
      <vt:variant>
        <vt:i4>2162696</vt:i4>
      </vt:variant>
      <vt:variant>
        <vt:i4>140</vt:i4>
      </vt:variant>
      <vt:variant>
        <vt:i4>0</vt:i4>
      </vt:variant>
      <vt:variant>
        <vt:i4>5</vt:i4>
      </vt:variant>
      <vt:variant>
        <vt:lpwstr/>
      </vt:variant>
      <vt:variant>
        <vt:lpwstr>_Toc7979862</vt:lpwstr>
      </vt:variant>
      <vt:variant>
        <vt:i4>2162696</vt:i4>
      </vt:variant>
      <vt:variant>
        <vt:i4>134</vt:i4>
      </vt:variant>
      <vt:variant>
        <vt:i4>0</vt:i4>
      </vt:variant>
      <vt:variant>
        <vt:i4>5</vt:i4>
      </vt:variant>
      <vt:variant>
        <vt:lpwstr/>
      </vt:variant>
      <vt:variant>
        <vt:lpwstr>_Toc7979861</vt:lpwstr>
      </vt:variant>
      <vt:variant>
        <vt:i4>2162696</vt:i4>
      </vt:variant>
      <vt:variant>
        <vt:i4>128</vt:i4>
      </vt:variant>
      <vt:variant>
        <vt:i4>0</vt:i4>
      </vt:variant>
      <vt:variant>
        <vt:i4>5</vt:i4>
      </vt:variant>
      <vt:variant>
        <vt:lpwstr/>
      </vt:variant>
      <vt:variant>
        <vt:lpwstr>_Toc7979860</vt:lpwstr>
      </vt:variant>
      <vt:variant>
        <vt:i4>2228232</vt:i4>
      </vt:variant>
      <vt:variant>
        <vt:i4>122</vt:i4>
      </vt:variant>
      <vt:variant>
        <vt:i4>0</vt:i4>
      </vt:variant>
      <vt:variant>
        <vt:i4>5</vt:i4>
      </vt:variant>
      <vt:variant>
        <vt:lpwstr/>
      </vt:variant>
      <vt:variant>
        <vt:lpwstr>_Toc7979859</vt:lpwstr>
      </vt:variant>
      <vt:variant>
        <vt:i4>2228232</vt:i4>
      </vt:variant>
      <vt:variant>
        <vt:i4>116</vt:i4>
      </vt:variant>
      <vt:variant>
        <vt:i4>0</vt:i4>
      </vt:variant>
      <vt:variant>
        <vt:i4>5</vt:i4>
      </vt:variant>
      <vt:variant>
        <vt:lpwstr/>
      </vt:variant>
      <vt:variant>
        <vt:lpwstr>_Toc7979858</vt:lpwstr>
      </vt:variant>
      <vt:variant>
        <vt:i4>2228232</vt:i4>
      </vt:variant>
      <vt:variant>
        <vt:i4>110</vt:i4>
      </vt:variant>
      <vt:variant>
        <vt:i4>0</vt:i4>
      </vt:variant>
      <vt:variant>
        <vt:i4>5</vt:i4>
      </vt:variant>
      <vt:variant>
        <vt:lpwstr/>
      </vt:variant>
      <vt:variant>
        <vt:lpwstr>_Toc7979857</vt:lpwstr>
      </vt:variant>
      <vt:variant>
        <vt:i4>2228232</vt:i4>
      </vt:variant>
      <vt:variant>
        <vt:i4>104</vt:i4>
      </vt:variant>
      <vt:variant>
        <vt:i4>0</vt:i4>
      </vt:variant>
      <vt:variant>
        <vt:i4>5</vt:i4>
      </vt:variant>
      <vt:variant>
        <vt:lpwstr/>
      </vt:variant>
      <vt:variant>
        <vt:lpwstr>_Toc7979856</vt:lpwstr>
      </vt:variant>
      <vt:variant>
        <vt:i4>2228232</vt:i4>
      </vt:variant>
      <vt:variant>
        <vt:i4>98</vt:i4>
      </vt:variant>
      <vt:variant>
        <vt:i4>0</vt:i4>
      </vt:variant>
      <vt:variant>
        <vt:i4>5</vt:i4>
      </vt:variant>
      <vt:variant>
        <vt:lpwstr/>
      </vt:variant>
      <vt:variant>
        <vt:lpwstr>_Toc7979855</vt:lpwstr>
      </vt:variant>
      <vt:variant>
        <vt:i4>2228232</vt:i4>
      </vt:variant>
      <vt:variant>
        <vt:i4>92</vt:i4>
      </vt:variant>
      <vt:variant>
        <vt:i4>0</vt:i4>
      </vt:variant>
      <vt:variant>
        <vt:i4>5</vt:i4>
      </vt:variant>
      <vt:variant>
        <vt:lpwstr/>
      </vt:variant>
      <vt:variant>
        <vt:lpwstr>_Toc7979854</vt:lpwstr>
      </vt:variant>
      <vt:variant>
        <vt:i4>2228232</vt:i4>
      </vt:variant>
      <vt:variant>
        <vt:i4>86</vt:i4>
      </vt:variant>
      <vt:variant>
        <vt:i4>0</vt:i4>
      </vt:variant>
      <vt:variant>
        <vt:i4>5</vt:i4>
      </vt:variant>
      <vt:variant>
        <vt:lpwstr/>
      </vt:variant>
      <vt:variant>
        <vt:lpwstr>_Toc7979853</vt:lpwstr>
      </vt:variant>
      <vt:variant>
        <vt:i4>2228232</vt:i4>
      </vt:variant>
      <vt:variant>
        <vt:i4>80</vt:i4>
      </vt:variant>
      <vt:variant>
        <vt:i4>0</vt:i4>
      </vt:variant>
      <vt:variant>
        <vt:i4>5</vt:i4>
      </vt:variant>
      <vt:variant>
        <vt:lpwstr/>
      </vt:variant>
      <vt:variant>
        <vt:lpwstr>_Toc7979852</vt:lpwstr>
      </vt:variant>
      <vt:variant>
        <vt:i4>2228232</vt:i4>
      </vt:variant>
      <vt:variant>
        <vt:i4>74</vt:i4>
      </vt:variant>
      <vt:variant>
        <vt:i4>0</vt:i4>
      </vt:variant>
      <vt:variant>
        <vt:i4>5</vt:i4>
      </vt:variant>
      <vt:variant>
        <vt:lpwstr/>
      </vt:variant>
      <vt:variant>
        <vt:lpwstr>_Toc7979851</vt:lpwstr>
      </vt:variant>
      <vt:variant>
        <vt:i4>2228232</vt:i4>
      </vt:variant>
      <vt:variant>
        <vt:i4>68</vt:i4>
      </vt:variant>
      <vt:variant>
        <vt:i4>0</vt:i4>
      </vt:variant>
      <vt:variant>
        <vt:i4>5</vt:i4>
      </vt:variant>
      <vt:variant>
        <vt:lpwstr/>
      </vt:variant>
      <vt:variant>
        <vt:lpwstr>_Toc7979850</vt:lpwstr>
      </vt:variant>
      <vt:variant>
        <vt:i4>2293768</vt:i4>
      </vt:variant>
      <vt:variant>
        <vt:i4>62</vt:i4>
      </vt:variant>
      <vt:variant>
        <vt:i4>0</vt:i4>
      </vt:variant>
      <vt:variant>
        <vt:i4>5</vt:i4>
      </vt:variant>
      <vt:variant>
        <vt:lpwstr/>
      </vt:variant>
      <vt:variant>
        <vt:lpwstr>_Toc7979849</vt:lpwstr>
      </vt:variant>
      <vt:variant>
        <vt:i4>2293768</vt:i4>
      </vt:variant>
      <vt:variant>
        <vt:i4>56</vt:i4>
      </vt:variant>
      <vt:variant>
        <vt:i4>0</vt:i4>
      </vt:variant>
      <vt:variant>
        <vt:i4>5</vt:i4>
      </vt:variant>
      <vt:variant>
        <vt:lpwstr/>
      </vt:variant>
      <vt:variant>
        <vt:lpwstr>_Toc7979848</vt:lpwstr>
      </vt:variant>
      <vt:variant>
        <vt:i4>2293768</vt:i4>
      </vt:variant>
      <vt:variant>
        <vt:i4>50</vt:i4>
      </vt:variant>
      <vt:variant>
        <vt:i4>0</vt:i4>
      </vt:variant>
      <vt:variant>
        <vt:i4>5</vt:i4>
      </vt:variant>
      <vt:variant>
        <vt:lpwstr/>
      </vt:variant>
      <vt:variant>
        <vt:lpwstr>_Toc7979847</vt:lpwstr>
      </vt:variant>
      <vt:variant>
        <vt:i4>2293768</vt:i4>
      </vt:variant>
      <vt:variant>
        <vt:i4>44</vt:i4>
      </vt:variant>
      <vt:variant>
        <vt:i4>0</vt:i4>
      </vt:variant>
      <vt:variant>
        <vt:i4>5</vt:i4>
      </vt:variant>
      <vt:variant>
        <vt:lpwstr/>
      </vt:variant>
      <vt:variant>
        <vt:lpwstr>_Toc7979846</vt:lpwstr>
      </vt:variant>
      <vt:variant>
        <vt:i4>2293768</vt:i4>
      </vt:variant>
      <vt:variant>
        <vt:i4>38</vt:i4>
      </vt:variant>
      <vt:variant>
        <vt:i4>0</vt:i4>
      </vt:variant>
      <vt:variant>
        <vt:i4>5</vt:i4>
      </vt:variant>
      <vt:variant>
        <vt:lpwstr/>
      </vt:variant>
      <vt:variant>
        <vt:lpwstr>_Toc7979845</vt:lpwstr>
      </vt:variant>
      <vt:variant>
        <vt:i4>2293768</vt:i4>
      </vt:variant>
      <vt:variant>
        <vt:i4>32</vt:i4>
      </vt:variant>
      <vt:variant>
        <vt:i4>0</vt:i4>
      </vt:variant>
      <vt:variant>
        <vt:i4>5</vt:i4>
      </vt:variant>
      <vt:variant>
        <vt:lpwstr/>
      </vt:variant>
      <vt:variant>
        <vt:lpwstr>_Toc7979844</vt:lpwstr>
      </vt:variant>
      <vt:variant>
        <vt:i4>2293768</vt:i4>
      </vt:variant>
      <vt:variant>
        <vt:i4>26</vt:i4>
      </vt:variant>
      <vt:variant>
        <vt:i4>0</vt:i4>
      </vt:variant>
      <vt:variant>
        <vt:i4>5</vt:i4>
      </vt:variant>
      <vt:variant>
        <vt:lpwstr/>
      </vt:variant>
      <vt:variant>
        <vt:lpwstr>_Toc7979843</vt:lpwstr>
      </vt:variant>
      <vt:variant>
        <vt:i4>2293768</vt:i4>
      </vt:variant>
      <vt:variant>
        <vt:i4>20</vt:i4>
      </vt:variant>
      <vt:variant>
        <vt:i4>0</vt:i4>
      </vt:variant>
      <vt:variant>
        <vt:i4>5</vt:i4>
      </vt:variant>
      <vt:variant>
        <vt:lpwstr/>
      </vt:variant>
      <vt:variant>
        <vt:lpwstr>_Toc7979842</vt:lpwstr>
      </vt:variant>
      <vt:variant>
        <vt:i4>2293768</vt:i4>
      </vt:variant>
      <vt:variant>
        <vt:i4>14</vt:i4>
      </vt:variant>
      <vt:variant>
        <vt:i4>0</vt:i4>
      </vt:variant>
      <vt:variant>
        <vt:i4>5</vt:i4>
      </vt:variant>
      <vt:variant>
        <vt:lpwstr/>
      </vt:variant>
      <vt:variant>
        <vt:lpwstr>_Toc7979841</vt:lpwstr>
      </vt:variant>
      <vt:variant>
        <vt:i4>2293768</vt:i4>
      </vt:variant>
      <vt:variant>
        <vt:i4>8</vt:i4>
      </vt:variant>
      <vt:variant>
        <vt:i4>0</vt:i4>
      </vt:variant>
      <vt:variant>
        <vt:i4>5</vt:i4>
      </vt:variant>
      <vt:variant>
        <vt:lpwstr/>
      </vt:variant>
      <vt:variant>
        <vt:lpwstr>_Toc7979840</vt:lpwstr>
      </vt:variant>
      <vt:variant>
        <vt:i4>2359304</vt:i4>
      </vt:variant>
      <vt:variant>
        <vt:i4>2</vt:i4>
      </vt:variant>
      <vt:variant>
        <vt:i4>0</vt:i4>
      </vt:variant>
      <vt:variant>
        <vt:i4>5</vt:i4>
      </vt:variant>
      <vt:variant>
        <vt:lpwstr/>
      </vt:variant>
      <vt:variant>
        <vt:lpwstr>_Toc7979839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LeNga</dc:creator>
  <cp:keywords/>
  <dc:description/>
  <cp:lastModifiedBy>Hạnh Hoà</cp:lastModifiedBy>
  <cp:revision>163</cp:revision>
  <cp:lastPrinted>2007-10-14T16:26:00Z</cp:lastPrinted>
  <dcterms:created xsi:type="dcterms:W3CDTF">2022-11-28T06:47:00Z</dcterms:created>
  <dcterms:modified xsi:type="dcterms:W3CDTF">2022-12-04T16:26:00Z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0x010100A505BA7EA672B7499C547A7D5A7B2263</vt:lpwstr>
  </property>
</Properties>
</file>